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0F15FA" w14:textId="6C75EF4A" w:rsidR="000F1C34" w:rsidRDefault="000F1C34" w:rsidP="000F1C34">
      <w:pPr>
        <w:pStyle w:val="Body"/>
        <w:jc w:val="both"/>
        <w:rPr>
          <w:rFonts w:ascii="Times New Roman" w:eastAsia="Times New Roman" w:hAnsi="Times New Roman" w:cs="Times New Roman"/>
          <w:b/>
          <w:bCs/>
          <w:sz w:val="44"/>
          <w:szCs w:val="44"/>
        </w:rPr>
      </w:pPr>
      <w:r>
        <w:rPr>
          <w:rFonts w:ascii="Times New Roman" w:hAnsi="Times New Roman"/>
          <w:b/>
          <w:bCs/>
          <w:sz w:val="44"/>
          <w:szCs w:val="44"/>
        </w:rPr>
        <w:tab/>
      </w:r>
      <w:r>
        <w:rPr>
          <w:rFonts w:ascii="Times New Roman" w:hAnsi="Times New Roman"/>
          <w:b/>
          <w:bCs/>
          <w:sz w:val="44"/>
          <w:szCs w:val="44"/>
        </w:rPr>
        <w:tab/>
      </w:r>
      <w:r>
        <w:rPr>
          <w:rFonts w:ascii="Times New Roman" w:hAnsi="Times New Roman"/>
          <w:b/>
          <w:bCs/>
          <w:sz w:val="44"/>
          <w:szCs w:val="44"/>
        </w:rPr>
        <w:tab/>
      </w:r>
      <w:r>
        <w:rPr>
          <w:rFonts w:ascii="Times New Roman" w:hAnsi="Times New Roman"/>
          <w:b/>
          <w:bCs/>
          <w:sz w:val="44"/>
          <w:szCs w:val="44"/>
        </w:rPr>
        <w:tab/>
        <w:t xml:space="preserve">              </w:t>
      </w:r>
      <w:r w:rsidR="00A804E9">
        <w:rPr>
          <w:rFonts w:ascii="Times New Roman" w:hAnsi="Times New Roman"/>
          <w:b/>
          <w:bCs/>
          <w:sz w:val="44"/>
          <w:szCs w:val="44"/>
        </w:rPr>
        <w:t xml:space="preserve">  </w:t>
      </w:r>
      <w:r>
        <w:rPr>
          <w:rFonts w:ascii="Times New Roman" w:hAnsi="Times New Roman"/>
          <w:b/>
          <w:bCs/>
          <w:sz w:val="44"/>
          <w:szCs w:val="44"/>
          <w:u w:val="single"/>
        </w:rPr>
        <w:t>MAJOR PROJECT</w:t>
      </w:r>
      <w:r>
        <w:rPr>
          <w:rFonts w:ascii="Times New Roman" w:hAnsi="Times New Roman"/>
          <w:b/>
          <w:bCs/>
          <w:sz w:val="44"/>
          <w:szCs w:val="44"/>
        </w:rPr>
        <w:t xml:space="preserve">  </w:t>
      </w:r>
    </w:p>
    <w:p w14:paraId="05CAFD6D" w14:textId="0369CAEB" w:rsidR="000F1C34" w:rsidRDefault="000F1C34" w:rsidP="000F1C34">
      <w:pPr>
        <w:pStyle w:val="Body"/>
        <w:ind w:left="2160"/>
        <w:jc w:val="both"/>
        <w:rPr>
          <w:rFonts w:ascii="Times New Roman" w:eastAsia="Times New Roman" w:hAnsi="Times New Roman" w:cs="Times New Roman"/>
          <w:b/>
          <w:bCs/>
          <w:sz w:val="40"/>
          <w:szCs w:val="40"/>
        </w:rPr>
      </w:pPr>
      <w:r>
        <w:rPr>
          <w:rFonts w:ascii="Times New Roman" w:hAnsi="Times New Roman"/>
          <w:b/>
          <w:bCs/>
          <w:sz w:val="40"/>
          <w:szCs w:val="40"/>
        </w:rPr>
        <w:t xml:space="preserve">                     </w:t>
      </w:r>
      <w:r w:rsidR="00A804E9">
        <w:rPr>
          <w:rFonts w:ascii="Times New Roman" w:hAnsi="Times New Roman"/>
          <w:b/>
          <w:bCs/>
          <w:sz w:val="40"/>
          <w:szCs w:val="40"/>
        </w:rPr>
        <w:t xml:space="preserve"> </w:t>
      </w:r>
      <w:r>
        <w:rPr>
          <w:rFonts w:ascii="Times New Roman" w:hAnsi="Times New Roman"/>
          <w:b/>
          <w:bCs/>
          <w:sz w:val="40"/>
          <w:szCs w:val="40"/>
          <w:u w:val="single"/>
          <w:lang w:val="de-DE"/>
        </w:rPr>
        <w:t>LITERATURE SURVEY</w:t>
      </w:r>
      <w:r>
        <w:rPr>
          <w:rFonts w:ascii="Times New Roman" w:hAnsi="Times New Roman"/>
          <w:b/>
          <w:bCs/>
          <w:sz w:val="40"/>
          <w:szCs w:val="40"/>
        </w:rPr>
        <w:t xml:space="preserve">  </w:t>
      </w:r>
    </w:p>
    <w:p w14:paraId="5768FDC3" w14:textId="68B5376F" w:rsidR="000F1C34" w:rsidRDefault="000F1C34" w:rsidP="00A804E9">
      <w:pPr>
        <w:pStyle w:val="Body"/>
        <w:ind w:left="2160" w:firstLine="720"/>
        <w:jc w:val="both"/>
        <w:rPr>
          <w:rFonts w:ascii="Times New Roman" w:eastAsia="Times New Roman" w:hAnsi="Times New Roman" w:cs="Times New Roman"/>
          <w:b/>
          <w:bCs/>
          <w:sz w:val="40"/>
          <w:szCs w:val="40"/>
        </w:rPr>
      </w:pPr>
      <w:r>
        <w:rPr>
          <w:rFonts w:ascii="Times New Roman" w:hAnsi="Times New Roman"/>
          <w:b/>
          <w:bCs/>
          <w:sz w:val="40"/>
          <w:szCs w:val="40"/>
        </w:rPr>
        <w:t>Pneumonia detection using Deep Learning</w:t>
      </w:r>
    </w:p>
    <w:p w14:paraId="71DC0066" w14:textId="77777777" w:rsidR="000F1C34" w:rsidRDefault="000F1C34" w:rsidP="000F1C34">
      <w:pPr>
        <w:pStyle w:val="Body"/>
        <w:ind w:left="720"/>
        <w:jc w:val="both"/>
        <w:rPr>
          <w:rFonts w:ascii="Times New Roman" w:eastAsia="Times New Roman" w:hAnsi="Times New Roman" w:cs="Times New Roman"/>
        </w:rPr>
      </w:pPr>
    </w:p>
    <w:p w14:paraId="20082BBD" w14:textId="77777777" w:rsidR="000F1C34" w:rsidRDefault="000F1C34" w:rsidP="000F1C34">
      <w:pPr>
        <w:pStyle w:val="Body"/>
        <w:jc w:val="both"/>
        <w:rPr>
          <w:rFonts w:ascii="Times New Roman" w:eastAsia="Times New Roman" w:hAnsi="Times New Roman" w:cs="Times New Roman"/>
          <w:b/>
          <w:bCs/>
          <w:sz w:val="30"/>
          <w:szCs w:val="30"/>
        </w:rPr>
      </w:pPr>
      <w:r>
        <w:rPr>
          <w:rFonts w:ascii="Times New Roman" w:hAnsi="Times New Roman"/>
          <w:b/>
          <w:bCs/>
          <w:sz w:val="30"/>
          <w:szCs w:val="30"/>
          <w:lang w:val="fr-FR"/>
        </w:rPr>
        <w:t>Introduction:</w:t>
      </w:r>
    </w:p>
    <w:p w14:paraId="7482ADAD" w14:textId="77777777" w:rsidR="000F1C34" w:rsidRDefault="000F1C34" w:rsidP="000F1C34">
      <w:pPr>
        <w:pStyle w:val="Body"/>
        <w:jc w:val="both"/>
        <w:rPr>
          <w:rFonts w:ascii="Times New Roman" w:eastAsia="Times New Roman" w:hAnsi="Times New Roman" w:cs="Times New Roman"/>
          <w:b/>
          <w:bCs/>
          <w:sz w:val="30"/>
          <w:szCs w:val="30"/>
        </w:rPr>
      </w:pPr>
    </w:p>
    <w:p w14:paraId="544DB2A5" w14:textId="77777777" w:rsidR="000F1C34" w:rsidRPr="00A804E9" w:rsidRDefault="000F1C34" w:rsidP="000F1C34">
      <w:pPr>
        <w:pStyle w:val="Body"/>
        <w:jc w:val="both"/>
        <w:rPr>
          <w:rFonts w:ascii="Calibri" w:hAnsi="Calibri" w:cs="Calibri"/>
          <w:sz w:val="26"/>
          <w:szCs w:val="26"/>
        </w:rPr>
      </w:pPr>
      <w:r w:rsidRPr="00A804E9">
        <w:rPr>
          <w:rFonts w:ascii="Calibri" w:hAnsi="Calibri" w:cs="Calibri"/>
          <w:sz w:val="26"/>
          <w:szCs w:val="26"/>
        </w:rPr>
        <w:t>Pneumonia is a potentially life-threatening respiratory infection characterized by the inflammation of the lungs, often detected through chest X-rays (CXR). Timely and accurate diagnosis of pneumonia is crucial, as it enables early intervention and can significantly improve patient outcomes. However, traditional methods of diagnosing pneumonia from CXRs rely on the expertise of radiologists, making the process susceptible to variability in interpretation, especially in resource-constrained settings.</w:t>
      </w:r>
    </w:p>
    <w:p w14:paraId="43CB33E4" w14:textId="77777777" w:rsidR="000F1C34" w:rsidRPr="00A804E9" w:rsidRDefault="000F1C34" w:rsidP="000F1C34">
      <w:pPr>
        <w:pStyle w:val="Body"/>
        <w:jc w:val="both"/>
        <w:rPr>
          <w:rFonts w:ascii="Calibri" w:hAnsi="Calibri" w:cs="Calibri"/>
          <w:sz w:val="26"/>
          <w:szCs w:val="26"/>
        </w:rPr>
      </w:pPr>
    </w:p>
    <w:p w14:paraId="65928466" w14:textId="77777777" w:rsidR="000F1C34" w:rsidRPr="00A804E9" w:rsidRDefault="000F1C34" w:rsidP="000F1C34">
      <w:pPr>
        <w:pStyle w:val="Body"/>
        <w:jc w:val="both"/>
        <w:rPr>
          <w:rFonts w:ascii="Calibri" w:hAnsi="Calibri" w:cs="Calibri"/>
          <w:sz w:val="26"/>
          <w:szCs w:val="26"/>
        </w:rPr>
      </w:pPr>
      <w:r w:rsidRPr="00A804E9">
        <w:rPr>
          <w:rFonts w:ascii="Calibri" w:hAnsi="Calibri" w:cs="Calibri"/>
          <w:sz w:val="26"/>
          <w:szCs w:val="26"/>
        </w:rPr>
        <w:t>In recent years, advancements in artificial intelligence (AI) and deep learning have introduced new ways to automate and enhance diagnostic accuracy in medical imaging. Convolutional Neural Networks (CNNs), a deep learning model type especially effective in image analysis, have shown significant promise in identifying features within complex datasets such as CXRs. DenseNet-169, a densely connected CNN architecture, has emerged as a powerful model for medical image classification due to its efficiency in learning and reusing features across layers.</w:t>
      </w:r>
    </w:p>
    <w:p w14:paraId="40EE1D56" w14:textId="77777777" w:rsidR="000F1C34" w:rsidRPr="00A804E9" w:rsidRDefault="000F1C34" w:rsidP="000F1C34">
      <w:pPr>
        <w:pStyle w:val="Body"/>
        <w:jc w:val="both"/>
        <w:rPr>
          <w:rFonts w:ascii="Calibri" w:hAnsi="Calibri" w:cs="Calibri"/>
          <w:sz w:val="26"/>
          <w:szCs w:val="26"/>
        </w:rPr>
      </w:pPr>
    </w:p>
    <w:p w14:paraId="09E855BF" w14:textId="77777777" w:rsidR="000F1C34" w:rsidRPr="00A804E9" w:rsidRDefault="000F1C34" w:rsidP="000F1C34">
      <w:pPr>
        <w:pStyle w:val="Body"/>
        <w:jc w:val="both"/>
        <w:rPr>
          <w:rFonts w:ascii="Calibri" w:hAnsi="Calibri" w:cs="Calibri"/>
          <w:sz w:val="26"/>
          <w:szCs w:val="26"/>
        </w:rPr>
      </w:pPr>
      <w:r w:rsidRPr="00A804E9">
        <w:rPr>
          <w:rFonts w:ascii="Calibri" w:hAnsi="Calibri" w:cs="Calibri"/>
          <w:sz w:val="26"/>
          <w:szCs w:val="26"/>
        </w:rPr>
        <w:t xml:space="preserve">DenseNet-169’s unique structure connects each layer to every other layer in a feed-forward manner, allowing the model to learn more robust features by reusing information from previous layers. This structure mitigates common issues in deep networks, such as the vanishing gradient problem, making DenseNet-169 highly effective for tasks that require precise feature extraction, like </w:t>
      </w:r>
      <w:r w:rsidRPr="00A804E9">
        <w:rPr>
          <w:rFonts w:ascii="Calibri" w:hAnsi="Calibri" w:cs="Calibri"/>
          <w:sz w:val="26"/>
          <w:szCs w:val="26"/>
        </w:rPr>
        <w:lastRenderedPageBreak/>
        <w:t>pneumonia detection. By leveraging transfer learning from pre-trained DenseNet models on large datasets like ImageNet, DenseNet-169 can be adapted to classify pneumonia from CXRs with impressive accuracy.</w:t>
      </w:r>
    </w:p>
    <w:p w14:paraId="312E2A46" w14:textId="77777777" w:rsidR="000F1C34" w:rsidRPr="00A804E9" w:rsidRDefault="000F1C34" w:rsidP="000F1C34">
      <w:pPr>
        <w:pStyle w:val="Body"/>
        <w:jc w:val="both"/>
        <w:rPr>
          <w:rFonts w:ascii="Calibri" w:hAnsi="Calibri" w:cs="Calibri"/>
          <w:sz w:val="26"/>
          <w:szCs w:val="26"/>
        </w:rPr>
      </w:pPr>
    </w:p>
    <w:p w14:paraId="53188783" w14:textId="77777777" w:rsidR="000F1C34" w:rsidRPr="00A804E9" w:rsidRDefault="000F1C34" w:rsidP="000F1C34">
      <w:pPr>
        <w:pStyle w:val="Body"/>
        <w:jc w:val="both"/>
        <w:rPr>
          <w:rFonts w:ascii="Calibri" w:hAnsi="Calibri" w:cs="Calibri"/>
          <w:sz w:val="26"/>
          <w:szCs w:val="26"/>
        </w:rPr>
      </w:pPr>
      <w:r w:rsidRPr="00A804E9">
        <w:rPr>
          <w:rFonts w:ascii="Calibri" w:hAnsi="Calibri" w:cs="Calibri"/>
          <w:sz w:val="26"/>
          <w:szCs w:val="26"/>
        </w:rPr>
        <w:t>This project explores the application of DenseNet-169 in automating pneumonia diagnosis, assessing its potential to deliver reliable, efficient, and scalable diagnostic support. The study aims to provide a comprehensive framework for implementing DenseNet-169, optimizing it for high diagnostic sensitivity, and exploring its potential integration into clinical workflows.</w:t>
      </w:r>
    </w:p>
    <w:p w14:paraId="6F137C63" w14:textId="77777777" w:rsidR="000F1C34" w:rsidRDefault="000F1C34" w:rsidP="000F1C34">
      <w:pPr>
        <w:pStyle w:val="Body"/>
        <w:jc w:val="both"/>
        <w:rPr>
          <w:rFonts w:ascii="Calibri" w:hAnsi="Calibri" w:cs="Calibri"/>
          <w:sz w:val="24"/>
          <w:szCs w:val="24"/>
        </w:rPr>
      </w:pPr>
    </w:p>
    <w:p w14:paraId="5997CCF6" w14:textId="77777777" w:rsidR="000F1C34" w:rsidRDefault="000F1C34" w:rsidP="000F1C34">
      <w:pPr>
        <w:pStyle w:val="Body"/>
        <w:jc w:val="both"/>
        <w:rPr>
          <w:rFonts w:ascii="Calibri" w:hAnsi="Calibri" w:cs="Calibri"/>
          <w:sz w:val="24"/>
          <w:szCs w:val="24"/>
        </w:rPr>
      </w:pPr>
    </w:p>
    <w:p w14:paraId="2F9EE1E5" w14:textId="77777777" w:rsidR="000F1C34" w:rsidRDefault="000F1C34" w:rsidP="000F1C34">
      <w:pPr>
        <w:pStyle w:val="Body"/>
        <w:jc w:val="both"/>
        <w:rPr>
          <w:rFonts w:ascii="Calibri" w:hAnsi="Calibri" w:cs="Calibri"/>
          <w:sz w:val="24"/>
          <w:szCs w:val="24"/>
        </w:rPr>
      </w:pPr>
    </w:p>
    <w:p w14:paraId="7D4CD093" w14:textId="77777777" w:rsidR="000F1C34" w:rsidRDefault="000F1C34" w:rsidP="000F1C34">
      <w:pPr>
        <w:pStyle w:val="Body"/>
        <w:jc w:val="both"/>
        <w:rPr>
          <w:rFonts w:ascii="Calibri" w:hAnsi="Calibri" w:cs="Calibri"/>
          <w:sz w:val="24"/>
          <w:szCs w:val="24"/>
        </w:rPr>
      </w:pPr>
    </w:p>
    <w:p w14:paraId="06EA9510" w14:textId="77777777" w:rsidR="000F1C34" w:rsidRPr="00D540A1" w:rsidRDefault="000F1C34" w:rsidP="000F1C34">
      <w:pPr>
        <w:pStyle w:val="Body"/>
        <w:jc w:val="both"/>
        <w:rPr>
          <w:rFonts w:ascii="Calibri" w:hAnsi="Calibri" w:cs="Calibri"/>
          <w:sz w:val="24"/>
          <w:szCs w:val="24"/>
        </w:rPr>
      </w:pPr>
    </w:p>
    <w:p w14:paraId="70652B73" w14:textId="77777777" w:rsidR="000F1C34" w:rsidRDefault="000F1C34" w:rsidP="000F1C34">
      <w:pPr>
        <w:pStyle w:val="Body"/>
        <w:jc w:val="both"/>
        <w:rPr>
          <w:rFonts w:ascii="Times New Roman" w:eastAsia="Times New Roman" w:hAnsi="Times New Roman" w:cs="Times New Roman"/>
          <w:sz w:val="26"/>
          <w:szCs w:val="26"/>
        </w:rPr>
      </w:pPr>
    </w:p>
    <w:p w14:paraId="7440D429" w14:textId="77777777" w:rsidR="000F1C34" w:rsidRDefault="000F1C34" w:rsidP="000F1C34">
      <w:pPr>
        <w:pStyle w:val="Body"/>
        <w:jc w:val="both"/>
        <w:rPr>
          <w:rFonts w:ascii="Times New Roman" w:eastAsia="Times New Roman" w:hAnsi="Times New Roman" w:cs="Times New Roman"/>
          <w:sz w:val="26"/>
          <w:szCs w:val="26"/>
        </w:rPr>
      </w:pPr>
    </w:p>
    <w:p w14:paraId="76180C9F" w14:textId="77777777" w:rsidR="000F1C34" w:rsidRDefault="000F1C34" w:rsidP="000F1C34">
      <w:pPr>
        <w:pStyle w:val="Body"/>
        <w:jc w:val="both"/>
        <w:rPr>
          <w:rFonts w:ascii="Times New Roman" w:eastAsia="Times New Roman" w:hAnsi="Times New Roman" w:cs="Times New Roman"/>
          <w:b/>
          <w:bCs/>
          <w:sz w:val="30"/>
          <w:szCs w:val="30"/>
        </w:rPr>
      </w:pPr>
      <w:r>
        <w:rPr>
          <w:rFonts w:ascii="Times New Roman" w:hAnsi="Times New Roman"/>
          <w:b/>
          <w:bCs/>
          <w:sz w:val="30"/>
          <w:szCs w:val="30"/>
          <w:lang w:val="en-US"/>
        </w:rPr>
        <w:t>Scope of the Project:</w:t>
      </w:r>
    </w:p>
    <w:p w14:paraId="13A926FA" w14:textId="77777777" w:rsidR="000F1C34" w:rsidRDefault="000F1C34" w:rsidP="000F1C34">
      <w:pPr>
        <w:pStyle w:val="Body"/>
        <w:jc w:val="both"/>
        <w:rPr>
          <w:rFonts w:ascii="Times New Roman" w:eastAsia="Times New Roman" w:hAnsi="Times New Roman" w:cs="Times New Roman"/>
          <w:b/>
          <w:bCs/>
          <w:sz w:val="30"/>
          <w:szCs w:val="30"/>
        </w:rPr>
      </w:pPr>
    </w:p>
    <w:p w14:paraId="5B48F7FF" w14:textId="77777777" w:rsidR="000F1C34" w:rsidRPr="00A804E9" w:rsidRDefault="000F1C34" w:rsidP="000F1C34">
      <w:pPr>
        <w:pStyle w:val="Body"/>
        <w:jc w:val="both"/>
        <w:rPr>
          <w:rFonts w:ascii="Calibri" w:eastAsia="Times New Roman" w:hAnsi="Calibri" w:cs="Calibri"/>
          <w:sz w:val="26"/>
          <w:szCs w:val="26"/>
        </w:rPr>
      </w:pPr>
      <w:r w:rsidRPr="00A804E9">
        <w:rPr>
          <w:rFonts w:ascii="Calibri" w:hAnsi="Calibri" w:cs="Calibri"/>
          <w:sz w:val="26"/>
          <w:szCs w:val="26"/>
          <w:lang w:val="en-US"/>
        </w:rPr>
        <w:t>The scope of a pneumonia detection project can vary depending on the specific goals of the project, but it typically includes the following:</w:t>
      </w:r>
    </w:p>
    <w:p w14:paraId="195ECDCD" w14:textId="77777777" w:rsidR="000F1C34" w:rsidRPr="00A804E9" w:rsidRDefault="000F1C34" w:rsidP="000F1C34">
      <w:pPr>
        <w:pStyle w:val="Body"/>
        <w:jc w:val="both"/>
        <w:rPr>
          <w:rFonts w:ascii="Calibri" w:hAnsi="Calibri" w:cs="Calibri"/>
          <w:bCs/>
          <w:sz w:val="26"/>
          <w:szCs w:val="26"/>
        </w:rPr>
      </w:pPr>
      <w:r w:rsidRPr="00A804E9">
        <w:rPr>
          <w:rFonts w:ascii="Calibri" w:hAnsi="Calibri" w:cs="Calibri"/>
          <w:bCs/>
          <w:sz w:val="26"/>
          <w:szCs w:val="26"/>
        </w:rPr>
        <w:t xml:space="preserve">1. </w:t>
      </w:r>
      <w:r w:rsidRPr="00A804E9">
        <w:rPr>
          <w:rFonts w:ascii="Calibri" w:hAnsi="Calibri" w:cs="Calibri"/>
          <w:b/>
          <w:sz w:val="26"/>
          <w:szCs w:val="26"/>
        </w:rPr>
        <w:t>Automate Pneumonia Diagnosis</w:t>
      </w:r>
    </w:p>
    <w:p w14:paraId="6509F4FB" w14:textId="77777777" w:rsidR="000F1C34" w:rsidRPr="00A804E9" w:rsidRDefault="000F1C34" w:rsidP="000F1C34">
      <w:pPr>
        <w:pStyle w:val="Body"/>
        <w:numPr>
          <w:ilvl w:val="0"/>
          <w:numId w:val="27"/>
        </w:numPr>
        <w:jc w:val="both"/>
        <w:rPr>
          <w:rFonts w:ascii="Calibri" w:hAnsi="Calibri" w:cs="Calibri"/>
          <w:bCs/>
          <w:sz w:val="26"/>
          <w:szCs w:val="26"/>
        </w:rPr>
      </w:pPr>
      <w:r w:rsidRPr="00A804E9">
        <w:rPr>
          <w:rFonts w:ascii="Calibri" w:hAnsi="Calibri" w:cs="Calibri"/>
          <w:bCs/>
          <w:sz w:val="26"/>
          <w:szCs w:val="26"/>
        </w:rPr>
        <w:t>Develop a model to automate CXR analysis, aiding fast, reliable pneumonia detection without heavy reliance on radiologists.</w:t>
      </w:r>
    </w:p>
    <w:p w14:paraId="4A083446" w14:textId="77777777" w:rsidR="000F1C34" w:rsidRPr="00A804E9" w:rsidRDefault="000F1C34" w:rsidP="000F1C34">
      <w:pPr>
        <w:pStyle w:val="Body"/>
        <w:jc w:val="both"/>
        <w:rPr>
          <w:rFonts w:ascii="Calibri" w:hAnsi="Calibri" w:cs="Calibri"/>
          <w:bCs/>
          <w:sz w:val="26"/>
          <w:szCs w:val="26"/>
        </w:rPr>
      </w:pPr>
      <w:r w:rsidRPr="00A804E9">
        <w:rPr>
          <w:rFonts w:ascii="Calibri" w:hAnsi="Calibri" w:cs="Calibri"/>
          <w:bCs/>
          <w:sz w:val="26"/>
          <w:szCs w:val="26"/>
        </w:rPr>
        <w:t xml:space="preserve">2. </w:t>
      </w:r>
      <w:r w:rsidRPr="00A804E9">
        <w:rPr>
          <w:rFonts w:ascii="Calibri" w:hAnsi="Calibri" w:cs="Calibri"/>
          <w:b/>
          <w:sz w:val="26"/>
          <w:szCs w:val="26"/>
        </w:rPr>
        <w:t>Utilize DenseNet-169 for Deep Feature Extraction</w:t>
      </w:r>
    </w:p>
    <w:p w14:paraId="37CA3B45" w14:textId="77777777" w:rsidR="000F1C34" w:rsidRPr="00A804E9" w:rsidRDefault="000F1C34" w:rsidP="000F1C34">
      <w:pPr>
        <w:pStyle w:val="Body"/>
        <w:numPr>
          <w:ilvl w:val="0"/>
          <w:numId w:val="28"/>
        </w:numPr>
        <w:jc w:val="both"/>
        <w:rPr>
          <w:rFonts w:ascii="Calibri" w:hAnsi="Calibri" w:cs="Calibri"/>
          <w:bCs/>
          <w:sz w:val="26"/>
          <w:szCs w:val="26"/>
        </w:rPr>
      </w:pPr>
      <w:r w:rsidRPr="00A804E9">
        <w:rPr>
          <w:rFonts w:ascii="Calibri" w:hAnsi="Calibri" w:cs="Calibri"/>
          <w:bCs/>
          <w:sz w:val="26"/>
          <w:szCs w:val="26"/>
        </w:rPr>
        <w:t>Leverage DenseNet-169’s architecture for efficient feature reuse and robust gradient flow, with transfer learning from pre-trained ImageNet weights to fine-tune for pneumonia detection.</w:t>
      </w:r>
    </w:p>
    <w:p w14:paraId="645097BD" w14:textId="77777777" w:rsidR="000F1C34" w:rsidRPr="00A804E9" w:rsidRDefault="000F1C34" w:rsidP="000F1C34">
      <w:pPr>
        <w:pStyle w:val="Body"/>
        <w:jc w:val="both"/>
        <w:rPr>
          <w:rFonts w:ascii="Calibri" w:hAnsi="Calibri" w:cs="Calibri"/>
          <w:bCs/>
          <w:sz w:val="26"/>
          <w:szCs w:val="26"/>
        </w:rPr>
      </w:pPr>
      <w:r w:rsidRPr="00A804E9">
        <w:rPr>
          <w:rFonts w:ascii="Calibri" w:hAnsi="Calibri" w:cs="Calibri"/>
          <w:bCs/>
          <w:sz w:val="26"/>
          <w:szCs w:val="26"/>
        </w:rPr>
        <w:t xml:space="preserve">3. </w:t>
      </w:r>
      <w:r w:rsidRPr="00A804E9">
        <w:rPr>
          <w:rFonts w:ascii="Calibri" w:hAnsi="Calibri" w:cs="Calibri"/>
          <w:b/>
          <w:sz w:val="26"/>
          <w:szCs w:val="26"/>
        </w:rPr>
        <w:t>Ensure High Diagnostic Accuracy and Sensitivity</w:t>
      </w:r>
    </w:p>
    <w:p w14:paraId="02DA070E" w14:textId="77777777" w:rsidR="000F1C34" w:rsidRPr="00A804E9" w:rsidRDefault="000F1C34" w:rsidP="000F1C34">
      <w:pPr>
        <w:pStyle w:val="Body"/>
        <w:numPr>
          <w:ilvl w:val="0"/>
          <w:numId w:val="29"/>
        </w:numPr>
        <w:jc w:val="both"/>
        <w:rPr>
          <w:rFonts w:ascii="Calibri" w:hAnsi="Calibri" w:cs="Calibri"/>
          <w:bCs/>
          <w:sz w:val="26"/>
          <w:szCs w:val="26"/>
        </w:rPr>
      </w:pPr>
      <w:r w:rsidRPr="00A804E9">
        <w:rPr>
          <w:rFonts w:ascii="Calibri" w:hAnsi="Calibri" w:cs="Calibri"/>
          <w:bCs/>
          <w:sz w:val="26"/>
          <w:szCs w:val="26"/>
        </w:rPr>
        <w:lastRenderedPageBreak/>
        <w:t>Prioritize high sensitivity and accuracy to minimize missed cases and improve diagnostic reliability, especially crucial in urgent medical scenarios.</w:t>
      </w:r>
    </w:p>
    <w:p w14:paraId="014D4BF4" w14:textId="77777777" w:rsidR="000F1C34" w:rsidRPr="00A804E9" w:rsidRDefault="000F1C34" w:rsidP="000F1C34">
      <w:pPr>
        <w:pStyle w:val="Body"/>
        <w:jc w:val="both"/>
        <w:rPr>
          <w:rFonts w:ascii="Calibri" w:hAnsi="Calibri" w:cs="Calibri"/>
          <w:bCs/>
          <w:sz w:val="26"/>
          <w:szCs w:val="26"/>
        </w:rPr>
      </w:pPr>
      <w:r w:rsidRPr="00A804E9">
        <w:rPr>
          <w:rFonts w:ascii="Calibri" w:hAnsi="Calibri" w:cs="Calibri"/>
          <w:bCs/>
          <w:sz w:val="26"/>
          <w:szCs w:val="26"/>
        </w:rPr>
        <w:t>4.</w:t>
      </w:r>
      <w:r w:rsidRPr="00A804E9">
        <w:rPr>
          <w:rFonts w:ascii="Calibri" w:hAnsi="Calibri" w:cs="Calibri"/>
          <w:b/>
          <w:sz w:val="26"/>
          <w:szCs w:val="26"/>
        </w:rPr>
        <w:t xml:space="preserve"> Implement Data Preprocessing and Augmentation</w:t>
      </w:r>
    </w:p>
    <w:p w14:paraId="0D677509" w14:textId="77777777" w:rsidR="000F1C34" w:rsidRPr="00A804E9" w:rsidRDefault="000F1C34" w:rsidP="000F1C34">
      <w:pPr>
        <w:pStyle w:val="Body"/>
        <w:numPr>
          <w:ilvl w:val="0"/>
          <w:numId w:val="30"/>
        </w:numPr>
        <w:jc w:val="both"/>
        <w:rPr>
          <w:rFonts w:ascii="Calibri" w:hAnsi="Calibri" w:cs="Calibri"/>
          <w:bCs/>
          <w:sz w:val="26"/>
          <w:szCs w:val="26"/>
        </w:rPr>
      </w:pPr>
      <w:r w:rsidRPr="00A804E9">
        <w:rPr>
          <w:rFonts w:ascii="Calibri" w:hAnsi="Calibri" w:cs="Calibri"/>
          <w:bCs/>
          <w:sz w:val="26"/>
          <w:szCs w:val="26"/>
        </w:rPr>
        <w:t>Standardize images and apply augmentation (rotations, flips) to improve model robustness across diverse imaging conditions.</w:t>
      </w:r>
    </w:p>
    <w:p w14:paraId="550196E1" w14:textId="77777777" w:rsidR="000F1C34" w:rsidRPr="00A804E9" w:rsidRDefault="000F1C34" w:rsidP="000F1C34">
      <w:pPr>
        <w:pStyle w:val="Body"/>
        <w:jc w:val="both"/>
        <w:rPr>
          <w:rFonts w:ascii="Calibri" w:hAnsi="Calibri" w:cs="Calibri"/>
          <w:bCs/>
          <w:sz w:val="26"/>
          <w:szCs w:val="26"/>
        </w:rPr>
      </w:pPr>
      <w:r w:rsidRPr="00A804E9">
        <w:rPr>
          <w:rFonts w:ascii="Calibri" w:hAnsi="Calibri" w:cs="Calibri"/>
          <w:bCs/>
          <w:sz w:val="26"/>
          <w:szCs w:val="26"/>
        </w:rPr>
        <w:t xml:space="preserve">5. </w:t>
      </w:r>
      <w:r w:rsidRPr="00A804E9">
        <w:rPr>
          <w:rFonts w:ascii="Calibri" w:hAnsi="Calibri" w:cs="Calibri"/>
          <w:b/>
          <w:sz w:val="26"/>
          <w:szCs w:val="26"/>
        </w:rPr>
        <w:t>Optimize Computational Efficiency for Clinical Deployment</w:t>
      </w:r>
    </w:p>
    <w:p w14:paraId="390620CB" w14:textId="77777777" w:rsidR="000F1C34" w:rsidRPr="00A804E9" w:rsidRDefault="000F1C34" w:rsidP="000F1C34">
      <w:pPr>
        <w:pStyle w:val="Body"/>
        <w:numPr>
          <w:ilvl w:val="0"/>
          <w:numId w:val="31"/>
        </w:numPr>
        <w:jc w:val="both"/>
        <w:rPr>
          <w:rFonts w:ascii="Calibri" w:hAnsi="Calibri" w:cs="Calibri"/>
          <w:bCs/>
          <w:sz w:val="26"/>
          <w:szCs w:val="26"/>
        </w:rPr>
      </w:pPr>
      <w:r w:rsidRPr="00A804E9">
        <w:rPr>
          <w:rFonts w:ascii="Calibri" w:hAnsi="Calibri" w:cs="Calibri"/>
          <w:bCs/>
          <w:sz w:val="26"/>
          <w:szCs w:val="26"/>
        </w:rPr>
        <w:t>Fine-tune DenseNet-169 for a balance between accuracy and speed, enabling deployment in resource-limited clinical settings for real-time analysis.</w:t>
      </w:r>
    </w:p>
    <w:p w14:paraId="3B24DCBF" w14:textId="77777777" w:rsidR="000F1C34" w:rsidRPr="00A804E9" w:rsidRDefault="000F1C34" w:rsidP="000F1C34">
      <w:pPr>
        <w:pStyle w:val="Body"/>
        <w:jc w:val="both"/>
        <w:rPr>
          <w:rFonts w:ascii="Calibri" w:hAnsi="Calibri" w:cs="Calibri"/>
          <w:bCs/>
          <w:sz w:val="26"/>
          <w:szCs w:val="26"/>
        </w:rPr>
      </w:pPr>
      <w:r w:rsidRPr="00A804E9">
        <w:rPr>
          <w:rFonts w:ascii="Calibri" w:hAnsi="Calibri" w:cs="Calibri"/>
          <w:bCs/>
          <w:sz w:val="26"/>
          <w:szCs w:val="26"/>
        </w:rPr>
        <w:t xml:space="preserve">6. </w:t>
      </w:r>
      <w:r w:rsidRPr="00A804E9">
        <w:rPr>
          <w:rFonts w:ascii="Calibri" w:hAnsi="Calibri" w:cs="Calibri"/>
          <w:b/>
          <w:sz w:val="26"/>
          <w:szCs w:val="26"/>
        </w:rPr>
        <w:t>Rigorous Testing and Evaluation</w:t>
      </w:r>
    </w:p>
    <w:p w14:paraId="10354C6D" w14:textId="77777777" w:rsidR="000F1C34" w:rsidRPr="00A804E9" w:rsidRDefault="000F1C34" w:rsidP="000F1C34">
      <w:pPr>
        <w:pStyle w:val="Body"/>
        <w:numPr>
          <w:ilvl w:val="0"/>
          <w:numId w:val="32"/>
        </w:numPr>
        <w:jc w:val="both"/>
        <w:rPr>
          <w:rFonts w:ascii="Calibri" w:hAnsi="Calibri" w:cs="Calibri"/>
          <w:bCs/>
          <w:sz w:val="26"/>
          <w:szCs w:val="26"/>
        </w:rPr>
      </w:pPr>
      <w:r w:rsidRPr="00A804E9">
        <w:rPr>
          <w:rFonts w:ascii="Calibri" w:hAnsi="Calibri" w:cs="Calibri"/>
          <w:bCs/>
          <w:sz w:val="26"/>
          <w:szCs w:val="26"/>
        </w:rPr>
        <w:t>Validate model robustness through k-fold cross-validation and real-world simulation, ensuring consistency for practical application.</w:t>
      </w:r>
    </w:p>
    <w:p w14:paraId="67C1BE8C" w14:textId="77777777" w:rsidR="000F1C34" w:rsidRPr="00A804E9" w:rsidRDefault="000F1C34" w:rsidP="000F1C34">
      <w:pPr>
        <w:pStyle w:val="Body"/>
        <w:jc w:val="both"/>
        <w:rPr>
          <w:rFonts w:ascii="Calibri" w:hAnsi="Calibri" w:cs="Calibri"/>
          <w:b/>
          <w:sz w:val="26"/>
          <w:szCs w:val="26"/>
        </w:rPr>
      </w:pPr>
      <w:r w:rsidRPr="00A804E9">
        <w:rPr>
          <w:rFonts w:ascii="Calibri" w:hAnsi="Calibri" w:cs="Calibri"/>
          <w:bCs/>
          <w:sz w:val="26"/>
          <w:szCs w:val="26"/>
        </w:rPr>
        <w:t xml:space="preserve">7. </w:t>
      </w:r>
      <w:r w:rsidRPr="00A804E9">
        <w:rPr>
          <w:rFonts w:ascii="Calibri" w:hAnsi="Calibri" w:cs="Calibri"/>
          <w:b/>
          <w:sz w:val="26"/>
          <w:szCs w:val="26"/>
        </w:rPr>
        <w:t>Support Clinical Decision-Making</w:t>
      </w:r>
    </w:p>
    <w:p w14:paraId="0EB7EF9B" w14:textId="77777777" w:rsidR="000F1C34" w:rsidRPr="00A804E9" w:rsidRDefault="000F1C34" w:rsidP="000F1C34">
      <w:pPr>
        <w:pStyle w:val="Body"/>
        <w:numPr>
          <w:ilvl w:val="0"/>
          <w:numId w:val="33"/>
        </w:numPr>
        <w:jc w:val="both"/>
        <w:rPr>
          <w:rFonts w:ascii="Calibri" w:hAnsi="Calibri" w:cs="Calibri"/>
          <w:bCs/>
          <w:sz w:val="26"/>
          <w:szCs w:val="26"/>
        </w:rPr>
      </w:pPr>
      <w:r w:rsidRPr="00A804E9">
        <w:rPr>
          <w:rFonts w:ascii="Calibri" w:hAnsi="Calibri" w:cs="Calibri"/>
          <w:bCs/>
          <w:sz w:val="26"/>
          <w:szCs w:val="26"/>
        </w:rPr>
        <w:t>Provide interpretability tools (e.g., Grad-CAM) to aid radiologists in understanding model predictions, enhancing its utility as a secondary diagnostic tool.</w:t>
      </w:r>
    </w:p>
    <w:p w14:paraId="416FD29E" w14:textId="77777777" w:rsidR="000F1C34" w:rsidRPr="00A804E9" w:rsidRDefault="000F1C34" w:rsidP="000F1C34">
      <w:pPr>
        <w:pStyle w:val="Body"/>
        <w:jc w:val="both"/>
        <w:rPr>
          <w:rFonts w:ascii="Calibri" w:hAnsi="Calibri" w:cs="Calibri"/>
          <w:bCs/>
          <w:sz w:val="26"/>
          <w:szCs w:val="26"/>
        </w:rPr>
      </w:pPr>
      <w:r w:rsidRPr="00A804E9">
        <w:rPr>
          <w:rFonts w:ascii="Calibri" w:hAnsi="Calibri" w:cs="Calibri"/>
          <w:bCs/>
          <w:sz w:val="26"/>
          <w:szCs w:val="26"/>
        </w:rPr>
        <w:t xml:space="preserve">8. </w:t>
      </w:r>
      <w:r w:rsidRPr="00A804E9">
        <w:rPr>
          <w:rFonts w:ascii="Calibri" w:hAnsi="Calibri" w:cs="Calibri"/>
          <w:b/>
          <w:sz w:val="26"/>
          <w:szCs w:val="26"/>
        </w:rPr>
        <w:t>Plan for Future Enhancements</w:t>
      </w:r>
    </w:p>
    <w:p w14:paraId="79EFD1E9" w14:textId="77777777" w:rsidR="000F1C34" w:rsidRPr="00A804E9" w:rsidRDefault="000F1C34" w:rsidP="000F1C34">
      <w:pPr>
        <w:pStyle w:val="Body"/>
        <w:numPr>
          <w:ilvl w:val="0"/>
          <w:numId w:val="34"/>
        </w:numPr>
        <w:jc w:val="both"/>
        <w:rPr>
          <w:rFonts w:ascii="Calibri" w:hAnsi="Calibri" w:cs="Calibri"/>
          <w:bCs/>
          <w:sz w:val="26"/>
          <w:szCs w:val="26"/>
        </w:rPr>
      </w:pPr>
      <w:r w:rsidRPr="00A804E9">
        <w:rPr>
          <w:rFonts w:ascii="Calibri" w:hAnsi="Calibri" w:cs="Calibri"/>
          <w:bCs/>
          <w:sz w:val="26"/>
          <w:szCs w:val="26"/>
        </w:rPr>
        <w:t>Explore model improvements, including multi-type pneumonia detection, and integration with patient data for comprehensive diagnostics</w:t>
      </w:r>
    </w:p>
    <w:p w14:paraId="0054C1AC" w14:textId="77777777" w:rsidR="000F1C34" w:rsidRDefault="000F1C34" w:rsidP="000F1C34">
      <w:pPr>
        <w:pStyle w:val="Body"/>
        <w:jc w:val="both"/>
        <w:rPr>
          <w:rFonts w:ascii="Times New Roman" w:eastAsia="Times New Roman" w:hAnsi="Times New Roman" w:cs="Times New Roman"/>
          <w:b/>
          <w:bCs/>
          <w:sz w:val="30"/>
          <w:szCs w:val="30"/>
        </w:rPr>
      </w:pPr>
    </w:p>
    <w:p w14:paraId="4E9697DC" w14:textId="77777777" w:rsidR="000F1C34" w:rsidRDefault="000F1C34" w:rsidP="000F1C34">
      <w:pPr>
        <w:pStyle w:val="Body"/>
        <w:jc w:val="both"/>
        <w:rPr>
          <w:rFonts w:ascii="Times New Roman" w:eastAsia="Times New Roman" w:hAnsi="Times New Roman" w:cs="Times New Roman"/>
          <w:sz w:val="26"/>
          <w:szCs w:val="26"/>
        </w:rPr>
      </w:pPr>
    </w:p>
    <w:p w14:paraId="024CAB7E" w14:textId="77777777" w:rsidR="000F1C34" w:rsidRDefault="000F1C34" w:rsidP="000F1C34">
      <w:pPr>
        <w:pStyle w:val="Body"/>
        <w:jc w:val="both"/>
        <w:rPr>
          <w:rFonts w:ascii="Times New Roman" w:eastAsia="Times New Roman" w:hAnsi="Times New Roman" w:cs="Times New Roman"/>
          <w:b/>
          <w:bCs/>
          <w:sz w:val="30"/>
          <w:szCs w:val="30"/>
        </w:rPr>
      </w:pPr>
      <w:r>
        <w:rPr>
          <w:rFonts w:ascii="Times New Roman" w:hAnsi="Times New Roman"/>
          <w:b/>
          <w:bCs/>
          <w:sz w:val="30"/>
          <w:szCs w:val="30"/>
          <w:lang w:val="en-US"/>
        </w:rPr>
        <w:t>Search Strategy:</w:t>
      </w:r>
    </w:p>
    <w:p w14:paraId="525BB718" w14:textId="77777777" w:rsidR="000F1C34" w:rsidRDefault="000F1C34" w:rsidP="000F1C34">
      <w:pPr>
        <w:pStyle w:val="Body"/>
        <w:jc w:val="both"/>
        <w:rPr>
          <w:rFonts w:ascii="Times New Roman" w:eastAsia="Times New Roman" w:hAnsi="Times New Roman" w:cs="Times New Roman"/>
          <w:b/>
          <w:bCs/>
          <w:sz w:val="30"/>
          <w:szCs w:val="30"/>
        </w:rPr>
      </w:pPr>
    </w:p>
    <w:p w14:paraId="238C0803" w14:textId="77777777" w:rsidR="000F1C34" w:rsidRPr="00A804E9" w:rsidRDefault="000F1C34" w:rsidP="000F1C34">
      <w:pPr>
        <w:pStyle w:val="Body"/>
        <w:jc w:val="both"/>
        <w:rPr>
          <w:rFonts w:asciiTheme="majorHAnsi" w:eastAsia="Times New Roman" w:hAnsiTheme="majorHAnsi" w:cstheme="majorHAnsi"/>
          <w:sz w:val="26"/>
          <w:szCs w:val="26"/>
        </w:rPr>
      </w:pPr>
      <w:r w:rsidRPr="00A804E9">
        <w:rPr>
          <w:rFonts w:asciiTheme="majorHAnsi" w:hAnsiTheme="majorHAnsi" w:cstheme="majorHAnsi"/>
          <w:sz w:val="26"/>
          <w:szCs w:val="26"/>
          <w:lang w:val="en-US"/>
        </w:rPr>
        <w:t>The search strategy for pneumonia detection using deep learning can be different from traditional search, as users are more likely to use natural language queries and ask questions. Here are some lines for developing a pneumonia detection search strategy:</w:t>
      </w:r>
    </w:p>
    <w:p w14:paraId="4E1C21F9" w14:textId="77777777" w:rsidR="000F1C34" w:rsidRPr="00A804E9" w:rsidRDefault="000F1C34" w:rsidP="000F1C34">
      <w:pPr>
        <w:pStyle w:val="Body"/>
        <w:jc w:val="both"/>
        <w:rPr>
          <w:rFonts w:asciiTheme="majorHAnsi" w:eastAsia="Times New Roman" w:hAnsiTheme="majorHAnsi" w:cstheme="majorHAnsi"/>
          <w:sz w:val="26"/>
          <w:szCs w:val="26"/>
        </w:rPr>
      </w:pPr>
    </w:p>
    <w:p w14:paraId="285020DB" w14:textId="49D32B19" w:rsidR="000F1C34" w:rsidRPr="00A804E9" w:rsidRDefault="000F1C34" w:rsidP="003602CE">
      <w:pPr>
        <w:pStyle w:val="Body"/>
        <w:jc w:val="both"/>
        <w:rPr>
          <w:rFonts w:asciiTheme="majorHAnsi" w:hAnsiTheme="majorHAnsi" w:cstheme="majorHAnsi"/>
          <w:bCs/>
          <w:sz w:val="26"/>
          <w:szCs w:val="26"/>
        </w:rPr>
      </w:pPr>
      <w:r w:rsidRPr="00A804E9">
        <w:rPr>
          <w:rFonts w:asciiTheme="majorHAnsi" w:hAnsiTheme="majorHAnsi" w:cstheme="majorHAnsi"/>
          <w:bCs/>
          <w:sz w:val="26"/>
          <w:szCs w:val="26"/>
        </w:rPr>
        <w:t>1.</w:t>
      </w:r>
      <w:r w:rsidRPr="00A804E9">
        <w:rPr>
          <w:rFonts w:asciiTheme="majorHAnsi" w:hAnsiTheme="majorHAnsi" w:cstheme="majorHAnsi"/>
          <w:b/>
          <w:sz w:val="26"/>
          <w:szCs w:val="26"/>
        </w:rPr>
        <w:t>Automate CXR Analysis:</w:t>
      </w:r>
      <w:r w:rsidRPr="00A804E9">
        <w:rPr>
          <w:rFonts w:asciiTheme="majorHAnsi" w:hAnsiTheme="majorHAnsi" w:cstheme="majorHAnsi"/>
          <w:bCs/>
          <w:sz w:val="26"/>
          <w:szCs w:val="26"/>
        </w:rPr>
        <w:t xml:space="preserve"> Develop an automated tool to detect pneumonia in CXR images, reducing reliance on radiologists.</w:t>
      </w:r>
    </w:p>
    <w:p w14:paraId="25092B68" w14:textId="77777777" w:rsidR="000F1C34" w:rsidRPr="00A804E9" w:rsidRDefault="000F1C34" w:rsidP="000F1C34">
      <w:pPr>
        <w:pStyle w:val="Body"/>
        <w:jc w:val="both"/>
        <w:rPr>
          <w:rFonts w:asciiTheme="majorHAnsi" w:hAnsiTheme="majorHAnsi" w:cstheme="majorHAnsi"/>
          <w:bCs/>
          <w:sz w:val="26"/>
          <w:szCs w:val="26"/>
        </w:rPr>
      </w:pPr>
      <w:r w:rsidRPr="00A804E9">
        <w:rPr>
          <w:rFonts w:asciiTheme="majorHAnsi" w:hAnsiTheme="majorHAnsi" w:cstheme="majorHAnsi"/>
          <w:bCs/>
          <w:sz w:val="26"/>
          <w:szCs w:val="26"/>
        </w:rPr>
        <w:t>2.</w:t>
      </w:r>
      <w:r w:rsidRPr="00A804E9">
        <w:rPr>
          <w:rFonts w:asciiTheme="majorHAnsi" w:hAnsiTheme="majorHAnsi" w:cstheme="majorHAnsi"/>
          <w:b/>
          <w:sz w:val="26"/>
          <w:szCs w:val="26"/>
        </w:rPr>
        <w:t>Leverage DenseNet-169:</w:t>
      </w:r>
      <w:r w:rsidRPr="00A804E9">
        <w:rPr>
          <w:rFonts w:asciiTheme="majorHAnsi" w:hAnsiTheme="majorHAnsi" w:cstheme="majorHAnsi"/>
          <w:bCs/>
          <w:sz w:val="26"/>
          <w:szCs w:val="26"/>
        </w:rPr>
        <w:t xml:space="preserve"> Use DenseNet-169 for efficient, feature-rich analysis with transfer learning from ImageNet for accurate classification.</w:t>
      </w:r>
    </w:p>
    <w:p w14:paraId="6BD2F0F2" w14:textId="77777777" w:rsidR="000F1C34" w:rsidRPr="00A804E9" w:rsidRDefault="000F1C34" w:rsidP="000F1C34">
      <w:pPr>
        <w:pStyle w:val="Body"/>
        <w:jc w:val="both"/>
        <w:rPr>
          <w:rFonts w:asciiTheme="majorHAnsi" w:hAnsiTheme="majorHAnsi" w:cstheme="majorHAnsi"/>
          <w:bCs/>
          <w:sz w:val="26"/>
          <w:szCs w:val="26"/>
        </w:rPr>
      </w:pPr>
      <w:r w:rsidRPr="00A804E9">
        <w:rPr>
          <w:rFonts w:asciiTheme="majorHAnsi" w:hAnsiTheme="majorHAnsi" w:cstheme="majorHAnsi"/>
          <w:bCs/>
          <w:sz w:val="26"/>
          <w:szCs w:val="26"/>
        </w:rPr>
        <w:t>3.</w:t>
      </w:r>
      <w:r w:rsidRPr="00A804E9">
        <w:rPr>
          <w:rFonts w:asciiTheme="majorHAnsi" w:hAnsiTheme="majorHAnsi" w:cstheme="majorHAnsi"/>
          <w:b/>
          <w:sz w:val="26"/>
          <w:szCs w:val="26"/>
        </w:rPr>
        <w:t>High Diagnostic Accuracy:</w:t>
      </w:r>
      <w:r w:rsidRPr="00A804E9">
        <w:rPr>
          <w:rFonts w:asciiTheme="majorHAnsi" w:hAnsiTheme="majorHAnsi" w:cstheme="majorHAnsi"/>
          <w:bCs/>
          <w:sz w:val="26"/>
          <w:szCs w:val="26"/>
        </w:rPr>
        <w:t xml:space="preserve"> Prioritize sensitivity and accuracy to minimize false negatives and improve early detection.</w:t>
      </w:r>
    </w:p>
    <w:p w14:paraId="16726EA6" w14:textId="77777777" w:rsidR="000F1C34" w:rsidRPr="00A804E9" w:rsidRDefault="000F1C34" w:rsidP="000F1C34">
      <w:pPr>
        <w:pStyle w:val="Body"/>
        <w:jc w:val="both"/>
        <w:rPr>
          <w:rFonts w:asciiTheme="majorHAnsi" w:hAnsiTheme="majorHAnsi" w:cstheme="majorHAnsi"/>
          <w:bCs/>
          <w:sz w:val="26"/>
          <w:szCs w:val="26"/>
        </w:rPr>
      </w:pPr>
      <w:r w:rsidRPr="00A804E9">
        <w:rPr>
          <w:rFonts w:asciiTheme="majorHAnsi" w:hAnsiTheme="majorHAnsi" w:cstheme="majorHAnsi"/>
          <w:bCs/>
          <w:sz w:val="26"/>
          <w:szCs w:val="26"/>
        </w:rPr>
        <w:t>4.</w:t>
      </w:r>
      <w:r w:rsidRPr="00A804E9">
        <w:rPr>
          <w:rFonts w:asciiTheme="majorHAnsi" w:hAnsiTheme="majorHAnsi" w:cstheme="majorHAnsi"/>
          <w:b/>
          <w:sz w:val="26"/>
          <w:szCs w:val="26"/>
        </w:rPr>
        <w:t>Robust Data Processing:</w:t>
      </w:r>
      <w:r w:rsidRPr="00A804E9">
        <w:rPr>
          <w:rFonts w:asciiTheme="majorHAnsi" w:hAnsiTheme="majorHAnsi" w:cstheme="majorHAnsi"/>
          <w:bCs/>
          <w:sz w:val="26"/>
          <w:szCs w:val="26"/>
        </w:rPr>
        <w:t xml:space="preserve"> Apply image standardization and augmentation to handle diverse imaging conditions.</w:t>
      </w:r>
    </w:p>
    <w:p w14:paraId="3F0B9E29" w14:textId="77777777" w:rsidR="000F1C34" w:rsidRPr="00A804E9" w:rsidRDefault="000F1C34" w:rsidP="000F1C34">
      <w:pPr>
        <w:pStyle w:val="Body"/>
        <w:jc w:val="both"/>
        <w:rPr>
          <w:rFonts w:asciiTheme="majorHAnsi" w:hAnsiTheme="majorHAnsi" w:cstheme="majorHAnsi"/>
          <w:bCs/>
          <w:sz w:val="26"/>
          <w:szCs w:val="26"/>
        </w:rPr>
      </w:pPr>
      <w:r w:rsidRPr="00A804E9">
        <w:rPr>
          <w:rFonts w:asciiTheme="majorHAnsi" w:hAnsiTheme="majorHAnsi" w:cstheme="majorHAnsi"/>
          <w:bCs/>
          <w:sz w:val="26"/>
          <w:szCs w:val="26"/>
        </w:rPr>
        <w:t>5.</w:t>
      </w:r>
      <w:r w:rsidRPr="00A804E9">
        <w:rPr>
          <w:rFonts w:asciiTheme="majorHAnsi" w:hAnsiTheme="majorHAnsi" w:cstheme="majorHAnsi"/>
          <w:b/>
          <w:sz w:val="26"/>
          <w:szCs w:val="26"/>
        </w:rPr>
        <w:t>Optimize for Deployment:</w:t>
      </w:r>
      <w:r w:rsidRPr="00A804E9">
        <w:rPr>
          <w:rFonts w:asciiTheme="majorHAnsi" w:hAnsiTheme="majorHAnsi" w:cstheme="majorHAnsi"/>
          <w:bCs/>
          <w:sz w:val="26"/>
          <w:szCs w:val="26"/>
        </w:rPr>
        <w:t xml:space="preserve"> Fine-tune DenseNet-169 for real-time analysis in resource-limited clinical settings.</w:t>
      </w:r>
    </w:p>
    <w:p w14:paraId="3BBF6C27" w14:textId="77777777" w:rsidR="000F1C34" w:rsidRPr="00A804E9" w:rsidRDefault="000F1C34" w:rsidP="000F1C34">
      <w:pPr>
        <w:pStyle w:val="Body"/>
        <w:jc w:val="both"/>
        <w:rPr>
          <w:rFonts w:asciiTheme="majorHAnsi" w:hAnsiTheme="majorHAnsi" w:cstheme="majorHAnsi"/>
          <w:bCs/>
          <w:sz w:val="26"/>
          <w:szCs w:val="26"/>
        </w:rPr>
      </w:pPr>
      <w:r w:rsidRPr="00A804E9">
        <w:rPr>
          <w:rFonts w:asciiTheme="majorHAnsi" w:hAnsiTheme="majorHAnsi" w:cstheme="majorHAnsi"/>
          <w:bCs/>
          <w:sz w:val="26"/>
          <w:szCs w:val="26"/>
        </w:rPr>
        <w:t>6.</w:t>
      </w:r>
      <w:r w:rsidRPr="00A804E9">
        <w:rPr>
          <w:rFonts w:asciiTheme="majorHAnsi" w:hAnsiTheme="majorHAnsi" w:cstheme="majorHAnsi"/>
          <w:b/>
          <w:sz w:val="26"/>
          <w:szCs w:val="26"/>
        </w:rPr>
        <w:t>Rigorous Validation:</w:t>
      </w:r>
      <w:r w:rsidRPr="00A804E9">
        <w:rPr>
          <w:rFonts w:asciiTheme="majorHAnsi" w:hAnsiTheme="majorHAnsi" w:cstheme="majorHAnsi"/>
          <w:bCs/>
          <w:sz w:val="26"/>
          <w:szCs w:val="26"/>
        </w:rPr>
        <w:t xml:space="preserve"> Validate with cross-validation and real-world simulations to ensure clinical reliability.</w:t>
      </w:r>
    </w:p>
    <w:p w14:paraId="39A4E52B" w14:textId="77777777" w:rsidR="000F1C34" w:rsidRPr="00A804E9" w:rsidRDefault="000F1C34" w:rsidP="000F1C34">
      <w:pPr>
        <w:pStyle w:val="Body"/>
        <w:jc w:val="both"/>
        <w:rPr>
          <w:rFonts w:asciiTheme="majorHAnsi" w:hAnsiTheme="majorHAnsi" w:cstheme="majorHAnsi"/>
          <w:bCs/>
          <w:sz w:val="26"/>
          <w:szCs w:val="26"/>
        </w:rPr>
      </w:pPr>
      <w:r w:rsidRPr="00A804E9">
        <w:rPr>
          <w:rFonts w:asciiTheme="majorHAnsi" w:hAnsiTheme="majorHAnsi" w:cstheme="majorHAnsi"/>
          <w:bCs/>
          <w:sz w:val="26"/>
          <w:szCs w:val="26"/>
        </w:rPr>
        <w:t>7.</w:t>
      </w:r>
      <w:r w:rsidRPr="00A804E9">
        <w:rPr>
          <w:rFonts w:asciiTheme="majorHAnsi" w:hAnsiTheme="majorHAnsi" w:cstheme="majorHAnsi"/>
          <w:b/>
          <w:sz w:val="26"/>
          <w:szCs w:val="26"/>
        </w:rPr>
        <w:t>Support Radiologists:</w:t>
      </w:r>
      <w:r w:rsidRPr="00A804E9">
        <w:rPr>
          <w:rFonts w:asciiTheme="majorHAnsi" w:hAnsiTheme="majorHAnsi" w:cstheme="majorHAnsi"/>
          <w:bCs/>
          <w:sz w:val="26"/>
          <w:szCs w:val="26"/>
        </w:rPr>
        <w:t xml:space="preserve"> Offer secondary diagnostic insights and interpretability features (e.g., Grad-CAM) for clinician trust.</w:t>
      </w:r>
    </w:p>
    <w:p w14:paraId="05F863AA" w14:textId="77777777" w:rsidR="000F1C34" w:rsidRPr="00A804E9" w:rsidRDefault="000F1C34" w:rsidP="000F1C34">
      <w:pPr>
        <w:pStyle w:val="Body"/>
        <w:jc w:val="both"/>
        <w:rPr>
          <w:rFonts w:asciiTheme="majorHAnsi" w:hAnsiTheme="majorHAnsi" w:cstheme="majorHAnsi"/>
          <w:bCs/>
          <w:sz w:val="26"/>
          <w:szCs w:val="26"/>
        </w:rPr>
      </w:pPr>
      <w:r w:rsidRPr="00A804E9">
        <w:rPr>
          <w:rFonts w:asciiTheme="majorHAnsi" w:hAnsiTheme="majorHAnsi" w:cstheme="majorHAnsi"/>
          <w:bCs/>
          <w:sz w:val="26"/>
          <w:szCs w:val="26"/>
        </w:rPr>
        <w:t>8.</w:t>
      </w:r>
      <w:r w:rsidRPr="00A804E9">
        <w:rPr>
          <w:rFonts w:asciiTheme="majorHAnsi" w:hAnsiTheme="majorHAnsi" w:cstheme="majorHAnsi"/>
          <w:b/>
          <w:sz w:val="26"/>
          <w:szCs w:val="26"/>
        </w:rPr>
        <w:t>Future Enhancements:</w:t>
      </w:r>
      <w:r w:rsidRPr="00A804E9">
        <w:rPr>
          <w:rFonts w:asciiTheme="majorHAnsi" w:hAnsiTheme="majorHAnsi" w:cstheme="majorHAnsi"/>
          <w:bCs/>
          <w:sz w:val="26"/>
          <w:szCs w:val="26"/>
        </w:rPr>
        <w:t xml:space="preserve"> Expand capabilities with patient data integration and multi-type pneumonia detection for broader diagnostics.</w:t>
      </w:r>
    </w:p>
    <w:p w14:paraId="25141759" w14:textId="77777777" w:rsidR="000F1C34" w:rsidRPr="000F1C34" w:rsidRDefault="000F1C34" w:rsidP="000F1C34">
      <w:pPr>
        <w:pStyle w:val="Body"/>
        <w:jc w:val="both"/>
        <w:rPr>
          <w:rFonts w:ascii="Times New Roman" w:eastAsia="Times New Roman" w:hAnsi="Times New Roman" w:cs="Times New Roman"/>
          <w:b/>
          <w:sz w:val="26"/>
          <w:szCs w:val="26"/>
        </w:rPr>
      </w:pPr>
    </w:p>
    <w:p w14:paraId="0ED079B7" w14:textId="77777777" w:rsidR="000F1C34" w:rsidRPr="000F1C34" w:rsidRDefault="000F1C34" w:rsidP="000F1C34">
      <w:pPr>
        <w:pStyle w:val="Body"/>
        <w:jc w:val="both"/>
        <w:rPr>
          <w:rFonts w:ascii="Times New Roman" w:eastAsia="Times New Roman" w:hAnsi="Times New Roman" w:cs="Times New Roman"/>
          <w:b/>
          <w:bCs/>
          <w:sz w:val="30"/>
          <w:szCs w:val="30"/>
        </w:rPr>
      </w:pPr>
      <w:r w:rsidRPr="000F1C34">
        <w:rPr>
          <w:rFonts w:ascii="Times New Roman" w:hAnsi="Times New Roman"/>
          <w:b/>
          <w:bCs/>
          <w:sz w:val="30"/>
          <w:szCs w:val="30"/>
          <w:lang w:val="fr-FR"/>
        </w:rPr>
        <w:t>Selection Criteria:</w:t>
      </w:r>
    </w:p>
    <w:p w14:paraId="6EDA26C9" w14:textId="77777777" w:rsidR="000F1C34" w:rsidRPr="00AE7EAF" w:rsidRDefault="000F1C34" w:rsidP="000F1C34">
      <w:pPr>
        <w:pStyle w:val="Body"/>
        <w:jc w:val="both"/>
        <w:rPr>
          <w:rFonts w:ascii="Times New Roman" w:eastAsia="Times New Roman" w:hAnsi="Times New Roman" w:cs="Times New Roman"/>
          <w:bCs/>
          <w:sz w:val="30"/>
          <w:szCs w:val="30"/>
        </w:rPr>
      </w:pPr>
    </w:p>
    <w:p w14:paraId="420EEDE5" w14:textId="77777777" w:rsidR="000F1C34" w:rsidRPr="00A804E9" w:rsidRDefault="000F1C34" w:rsidP="000F1C34">
      <w:pPr>
        <w:pStyle w:val="Body"/>
        <w:jc w:val="both"/>
        <w:rPr>
          <w:rFonts w:ascii="Calibri" w:hAnsi="Calibri" w:cs="Calibri"/>
          <w:sz w:val="26"/>
          <w:szCs w:val="26"/>
        </w:rPr>
      </w:pPr>
      <w:r w:rsidRPr="00A804E9">
        <w:rPr>
          <w:rFonts w:ascii="Calibri" w:hAnsi="Calibri" w:cs="Calibri"/>
          <w:sz w:val="26"/>
          <w:szCs w:val="26"/>
        </w:rPr>
        <w:t>The project relies on high-quality, annotated CXR datasets, selection of proven CNN architectures, and studies that offer a clear performance comparison between DenseNet-169 and other architectures. Specifically:</w:t>
      </w:r>
    </w:p>
    <w:p w14:paraId="51C95437" w14:textId="77777777" w:rsidR="000F1C34" w:rsidRPr="00A804E9" w:rsidRDefault="000F1C34" w:rsidP="00A804E9">
      <w:pPr>
        <w:pStyle w:val="Body"/>
        <w:numPr>
          <w:ilvl w:val="0"/>
          <w:numId w:val="35"/>
        </w:numPr>
        <w:jc w:val="both"/>
        <w:rPr>
          <w:rFonts w:ascii="Calibri" w:hAnsi="Calibri" w:cs="Calibri"/>
          <w:sz w:val="26"/>
          <w:szCs w:val="26"/>
        </w:rPr>
      </w:pPr>
      <w:r w:rsidRPr="00A804E9">
        <w:rPr>
          <w:rFonts w:ascii="Calibri" w:hAnsi="Calibri" w:cs="Calibri"/>
          <w:b/>
          <w:sz w:val="26"/>
          <w:szCs w:val="26"/>
        </w:rPr>
        <w:t>Data Quality and Relevance:</w:t>
      </w:r>
      <w:r w:rsidRPr="00A804E9">
        <w:rPr>
          <w:rFonts w:ascii="Calibri" w:hAnsi="Calibri" w:cs="Calibri"/>
          <w:sz w:val="26"/>
          <w:szCs w:val="26"/>
        </w:rPr>
        <w:t xml:space="preserve"> Use well-annotated datasets (e.g., NIH’s ChestX-ray14) that offer labeled examples of both pneumonia and non-pneumonia cases.</w:t>
      </w:r>
    </w:p>
    <w:p w14:paraId="33B09CA5" w14:textId="77777777" w:rsidR="000F1C34" w:rsidRPr="00A804E9" w:rsidRDefault="000F1C34" w:rsidP="00A804E9">
      <w:pPr>
        <w:pStyle w:val="Body"/>
        <w:numPr>
          <w:ilvl w:val="0"/>
          <w:numId w:val="35"/>
        </w:numPr>
        <w:jc w:val="both"/>
        <w:rPr>
          <w:rFonts w:ascii="Calibri" w:hAnsi="Calibri" w:cs="Calibri"/>
          <w:sz w:val="26"/>
          <w:szCs w:val="26"/>
        </w:rPr>
      </w:pPr>
      <w:r w:rsidRPr="00A804E9">
        <w:rPr>
          <w:rFonts w:ascii="Calibri" w:hAnsi="Calibri" w:cs="Calibri"/>
          <w:b/>
          <w:sz w:val="26"/>
          <w:szCs w:val="26"/>
        </w:rPr>
        <w:t>Architecture Validity:</w:t>
      </w:r>
      <w:r w:rsidRPr="00A804E9">
        <w:rPr>
          <w:rFonts w:ascii="Calibri" w:hAnsi="Calibri" w:cs="Calibri"/>
          <w:sz w:val="26"/>
          <w:szCs w:val="26"/>
        </w:rPr>
        <w:t xml:space="preserve"> Focus on studies comparing DenseNet-169 with similar architectures, such as DenseNet121 and DenseNet201, to validate the choice of DenseNet-169 for its optimal trade-off in accuracy and computational efficiency.</w:t>
      </w:r>
    </w:p>
    <w:p w14:paraId="1976378A" w14:textId="77777777" w:rsidR="000F1C34" w:rsidRPr="00A804E9" w:rsidRDefault="000F1C34" w:rsidP="00A804E9">
      <w:pPr>
        <w:pStyle w:val="Body"/>
        <w:numPr>
          <w:ilvl w:val="0"/>
          <w:numId w:val="35"/>
        </w:numPr>
        <w:jc w:val="both"/>
        <w:rPr>
          <w:rFonts w:ascii="Calibri" w:hAnsi="Calibri" w:cs="Calibri"/>
          <w:sz w:val="26"/>
          <w:szCs w:val="26"/>
        </w:rPr>
      </w:pPr>
      <w:r w:rsidRPr="00A804E9">
        <w:rPr>
          <w:rFonts w:ascii="Calibri" w:hAnsi="Calibri" w:cs="Calibri"/>
          <w:b/>
          <w:sz w:val="26"/>
          <w:szCs w:val="26"/>
        </w:rPr>
        <w:t>Performance Metrics:</w:t>
      </w:r>
      <w:r w:rsidRPr="00A804E9">
        <w:rPr>
          <w:rFonts w:ascii="Calibri" w:hAnsi="Calibri" w:cs="Calibri"/>
          <w:sz w:val="26"/>
          <w:szCs w:val="26"/>
        </w:rPr>
        <w:t xml:space="preserve"> Prioritize research reporting on binary accuracy, sensitivity, and specificity, as these are critical for evaluating models in clinical diagnostics.</w:t>
      </w:r>
    </w:p>
    <w:p w14:paraId="673D7B8D" w14:textId="77777777" w:rsidR="000F1C34" w:rsidRDefault="000F1C34" w:rsidP="000F1C34">
      <w:pPr>
        <w:pStyle w:val="Body"/>
        <w:jc w:val="both"/>
        <w:rPr>
          <w:rFonts w:ascii="Times New Roman" w:eastAsia="Times New Roman" w:hAnsi="Times New Roman" w:cs="Times New Roman"/>
          <w:sz w:val="26"/>
          <w:szCs w:val="26"/>
        </w:rPr>
      </w:pPr>
    </w:p>
    <w:p w14:paraId="3CB9C8EF" w14:textId="77777777" w:rsidR="000F1C34" w:rsidRDefault="000F1C34" w:rsidP="000F1C34">
      <w:pPr>
        <w:pStyle w:val="Body"/>
        <w:jc w:val="both"/>
        <w:rPr>
          <w:rFonts w:ascii="Times New Roman" w:eastAsia="Times New Roman" w:hAnsi="Times New Roman" w:cs="Times New Roman"/>
          <w:b/>
          <w:bCs/>
          <w:sz w:val="30"/>
          <w:szCs w:val="30"/>
        </w:rPr>
      </w:pPr>
    </w:p>
    <w:p w14:paraId="3E5E4434" w14:textId="77777777" w:rsidR="000F1C34" w:rsidRDefault="000F1C34" w:rsidP="000F1C34">
      <w:pPr>
        <w:pStyle w:val="Body"/>
        <w:jc w:val="both"/>
        <w:rPr>
          <w:rFonts w:ascii="Times New Roman" w:eastAsia="Times New Roman" w:hAnsi="Times New Roman" w:cs="Times New Roman"/>
          <w:b/>
          <w:bCs/>
          <w:sz w:val="30"/>
          <w:szCs w:val="30"/>
        </w:rPr>
      </w:pPr>
      <w:r>
        <w:rPr>
          <w:rFonts w:ascii="Times New Roman" w:hAnsi="Times New Roman"/>
          <w:b/>
          <w:bCs/>
          <w:sz w:val="30"/>
          <w:szCs w:val="30"/>
          <w:lang w:val="en-US"/>
        </w:rPr>
        <w:t>Data Extraction:</w:t>
      </w:r>
    </w:p>
    <w:p w14:paraId="416B4E64" w14:textId="77777777" w:rsidR="000F1C34" w:rsidRDefault="000F1C34" w:rsidP="000F1C34">
      <w:pPr>
        <w:pStyle w:val="Body"/>
        <w:jc w:val="both"/>
        <w:rPr>
          <w:rFonts w:ascii="Times New Roman" w:eastAsia="Times New Roman" w:hAnsi="Times New Roman" w:cs="Times New Roman"/>
          <w:sz w:val="26"/>
          <w:szCs w:val="26"/>
        </w:rPr>
      </w:pPr>
    </w:p>
    <w:p w14:paraId="4CAB2174" w14:textId="3EE0FB32" w:rsidR="000F1C34" w:rsidRPr="00A804E9" w:rsidRDefault="00A804E9" w:rsidP="000F1C34">
      <w:pPr>
        <w:pStyle w:val="Body"/>
        <w:jc w:val="both"/>
        <w:rPr>
          <w:rFonts w:ascii="Calibri" w:hAnsi="Calibri" w:cs="Calibri"/>
          <w:sz w:val="26"/>
          <w:szCs w:val="26"/>
          <w:lang w:val="en-US"/>
        </w:rPr>
      </w:pPr>
      <w:r>
        <w:rPr>
          <w:rFonts w:ascii="Calibri" w:hAnsi="Calibri" w:cs="Calibri"/>
          <w:sz w:val="26"/>
          <w:szCs w:val="26"/>
          <w:lang w:val="en-US"/>
        </w:rPr>
        <w:t>P</w:t>
      </w:r>
      <w:r w:rsidR="000F1C34" w:rsidRPr="00A804E9">
        <w:rPr>
          <w:rFonts w:ascii="Calibri" w:hAnsi="Calibri" w:cs="Calibri"/>
          <w:sz w:val="26"/>
          <w:szCs w:val="26"/>
          <w:lang w:val="en-US"/>
        </w:rPr>
        <w:t>neumonia detection using DenseNet-169, data extraction refers to the process of extracting relevant data from chest X-ray (CXR) images and transforming it into a format suitable for model training and analysis. This involves processing and preparing the data so that DenseNet-169 can effectively learn from the images and perform accurate pneumonia classification.</w:t>
      </w:r>
    </w:p>
    <w:p w14:paraId="05E05D0A" w14:textId="77777777" w:rsidR="000F1C34" w:rsidRPr="00A804E9" w:rsidRDefault="000F1C34" w:rsidP="000F1C34">
      <w:pPr>
        <w:pStyle w:val="Body"/>
        <w:jc w:val="both"/>
        <w:rPr>
          <w:rFonts w:ascii="Calibri" w:hAnsi="Calibri" w:cs="Calibri"/>
          <w:sz w:val="26"/>
          <w:szCs w:val="26"/>
          <w:lang w:val="en-US"/>
        </w:rPr>
      </w:pPr>
    </w:p>
    <w:p w14:paraId="0B5E0D32" w14:textId="77777777" w:rsidR="000F1C34" w:rsidRPr="00A804E9" w:rsidRDefault="000F1C34" w:rsidP="000F1C34">
      <w:pPr>
        <w:pStyle w:val="Body"/>
        <w:jc w:val="both"/>
        <w:rPr>
          <w:rFonts w:ascii="Calibri" w:hAnsi="Calibri" w:cs="Calibri"/>
          <w:sz w:val="26"/>
          <w:szCs w:val="26"/>
          <w:lang w:val="en-US"/>
        </w:rPr>
      </w:pPr>
      <w:r w:rsidRPr="00A804E9">
        <w:rPr>
          <w:rFonts w:ascii="Calibri" w:hAnsi="Calibri" w:cs="Calibri"/>
          <w:sz w:val="26"/>
          <w:szCs w:val="26"/>
          <w:lang w:val="en-US"/>
        </w:rPr>
        <w:t>Here’s how data extraction applies in our project:</w:t>
      </w:r>
    </w:p>
    <w:p w14:paraId="322CF25C" w14:textId="77777777" w:rsidR="000F1C34" w:rsidRPr="00A804E9" w:rsidRDefault="000F1C34" w:rsidP="000F1C34">
      <w:pPr>
        <w:pStyle w:val="Body"/>
        <w:jc w:val="both"/>
        <w:rPr>
          <w:rFonts w:ascii="Calibri" w:hAnsi="Calibri" w:cs="Calibri"/>
          <w:sz w:val="26"/>
          <w:szCs w:val="26"/>
          <w:lang w:val="en-US"/>
        </w:rPr>
      </w:pPr>
    </w:p>
    <w:p w14:paraId="015A79EF" w14:textId="77777777" w:rsidR="000F1C34" w:rsidRPr="00A804E9" w:rsidRDefault="000F1C34" w:rsidP="000F1C34">
      <w:pPr>
        <w:pStyle w:val="Body"/>
        <w:jc w:val="both"/>
        <w:rPr>
          <w:rFonts w:ascii="Calibri" w:hAnsi="Calibri" w:cs="Calibri"/>
          <w:sz w:val="26"/>
          <w:szCs w:val="26"/>
          <w:lang w:val="en-US"/>
        </w:rPr>
      </w:pPr>
      <w:r w:rsidRPr="00A804E9">
        <w:rPr>
          <w:rFonts w:ascii="Calibri" w:hAnsi="Calibri" w:cs="Calibri"/>
          <w:sz w:val="26"/>
          <w:szCs w:val="26"/>
          <w:lang w:val="en-US"/>
        </w:rPr>
        <w:t xml:space="preserve">1. </w:t>
      </w:r>
      <w:r w:rsidRPr="00A804E9">
        <w:rPr>
          <w:rFonts w:ascii="Calibri" w:hAnsi="Calibri" w:cs="Calibri"/>
          <w:b/>
          <w:bCs/>
          <w:sz w:val="26"/>
          <w:szCs w:val="26"/>
          <w:lang w:val="en-US"/>
        </w:rPr>
        <w:t xml:space="preserve">Image Acquisition: </w:t>
      </w:r>
      <w:r w:rsidRPr="00A804E9">
        <w:rPr>
          <w:rFonts w:ascii="Calibri" w:hAnsi="Calibri" w:cs="Calibri"/>
          <w:sz w:val="26"/>
          <w:szCs w:val="26"/>
          <w:lang w:val="en-US"/>
        </w:rPr>
        <w:t>Obtain CXR images from reliable, labeled datasets, ensuring each image is classified as either "pneumonia" or "normal."</w:t>
      </w:r>
    </w:p>
    <w:p w14:paraId="07047662" w14:textId="77777777" w:rsidR="000F1C34" w:rsidRPr="00A804E9" w:rsidRDefault="000F1C34" w:rsidP="000F1C34">
      <w:pPr>
        <w:pStyle w:val="Body"/>
        <w:jc w:val="both"/>
        <w:rPr>
          <w:rFonts w:ascii="Calibri" w:hAnsi="Calibri" w:cs="Calibri"/>
          <w:sz w:val="26"/>
          <w:szCs w:val="26"/>
          <w:lang w:val="en-US"/>
        </w:rPr>
      </w:pPr>
    </w:p>
    <w:p w14:paraId="513E35B0" w14:textId="77777777" w:rsidR="000F1C34" w:rsidRPr="00A804E9" w:rsidRDefault="000F1C34" w:rsidP="000F1C34">
      <w:pPr>
        <w:pStyle w:val="Body"/>
        <w:jc w:val="both"/>
        <w:rPr>
          <w:rFonts w:ascii="Calibri" w:hAnsi="Calibri" w:cs="Calibri"/>
          <w:sz w:val="26"/>
          <w:szCs w:val="26"/>
          <w:lang w:val="en-US"/>
        </w:rPr>
      </w:pPr>
      <w:r w:rsidRPr="00A804E9">
        <w:rPr>
          <w:rFonts w:ascii="Calibri" w:hAnsi="Calibri" w:cs="Calibri"/>
          <w:sz w:val="26"/>
          <w:szCs w:val="26"/>
          <w:lang w:val="en-US"/>
        </w:rPr>
        <w:t xml:space="preserve">2. </w:t>
      </w:r>
      <w:r w:rsidRPr="00A804E9">
        <w:rPr>
          <w:rFonts w:ascii="Calibri" w:hAnsi="Calibri" w:cs="Calibri"/>
          <w:b/>
          <w:bCs/>
          <w:sz w:val="26"/>
          <w:szCs w:val="26"/>
          <w:lang w:val="en-US"/>
        </w:rPr>
        <w:t>Data Annotation:</w:t>
      </w:r>
      <w:r w:rsidRPr="00A804E9">
        <w:rPr>
          <w:rFonts w:ascii="Calibri" w:hAnsi="Calibri" w:cs="Calibri"/>
          <w:sz w:val="26"/>
          <w:szCs w:val="26"/>
          <w:lang w:val="en-US"/>
        </w:rPr>
        <w:t xml:space="preserve"> Ensure that the images are accurately labeled and verified by radiologists to guarantee high-quality data for model training, which is crucial for reliable predictions.</w:t>
      </w:r>
    </w:p>
    <w:p w14:paraId="5A9E8D18" w14:textId="77777777" w:rsidR="000F1C34" w:rsidRPr="00A804E9" w:rsidRDefault="000F1C34" w:rsidP="000F1C34">
      <w:pPr>
        <w:pStyle w:val="Body"/>
        <w:jc w:val="both"/>
        <w:rPr>
          <w:rFonts w:ascii="Calibri" w:hAnsi="Calibri" w:cs="Calibri"/>
          <w:sz w:val="26"/>
          <w:szCs w:val="26"/>
          <w:lang w:val="en-US"/>
        </w:rPr>
      </w:pPr>
    </w:p>
    <w:p w14:paraId="0F97C64F" w14:textId="77777777" w:rsidR="000F1C34" w:rsidRPr="00A804E9" w:rsidRDefault="000F1C34" w:rsidP="000F1C34">
      <w:pPr>
        <w:pStyle w:val="Body"/>
        <w:jc w:val="both"/>
        <w:rPr>
          <w:rFonts w:ascii="Calibri" w:hAnsi="Calibri" w:cs="Calibri"/>
          <w:sz w:val="26"/>
          <w:szCs w:val="26"/>
          <w:lang w:val="en-US"/>
        </w:rPr>
      </w:pPr>
      <w:r w:rsidRPr="00A804E9">
        <w:rPr>
          <w:rFonts w:ascii="Calibri" w:hAnsi="Calibri" w:cs="Calibri"/>
          <w:sz w:val="26"/>
          <w:szCs w:val="26"/>
          <w:lang w:val="en-US"/>
        </w:rPr>
        <w:t xml:space="preserve">3. </w:t>
      </w:r>
      <w:r w:rsidRPr="00A804E9">
        <w:rPr>
          <w:rFonts w:ascii="Calibri" w:hAnsi="Calibri" w:cs="Calibri"/>
          <w:b/>
          <w:bCs/>
          <w:sz w:val="26"/>
          <w:szCs w:val="26"/>
          <w:lang w:val="en-US"/>
        </w:rPr>
        <w:t>Image Preprocessing:</w:t>
      </w:r>
      <w:r w:rsidRPr="00A804E9">
        <w:rPr>
          <w:rFonts w:ascii="Calibri" w:hAnsi="Calibri" w:cs="Calibri"/>
          <w:sz w:val="26"/>
          <w:szCs w:val="26"/>
          <w:lang w:val="en-US"/>
        </w:rPr>
        <w:t xml:space="preserve"> Transform the raw CXR images by resizing them to 224x224 pixels (the input size required for DenseNet-169) and normalizing pixel values. This ensures that all images are in a uniform format, enhancing the model's learning process.</w:t>
      </w:r>
    </w:p>
    <w:p w14:paraId="4C9F9074" w14:textId="77777777" w:rsidR="000F1C34" w:rsidRPr="00A804E9" w:rsidRDefault="000F1C34" w:rsidP="000F1C34">
      <w:pPr>
        <w:pStyle w:val="Body"/>
        <w:jc w:val="both"/>
        <w:rPr>
          <w:rFonts w:ascii="Calibri" w:hAnsi="Calibri" w:cs="Calibri"/>
          <w:sz w:val="26"/>
          <w:szCs w:val="26"/>
          <w:lang w:val="en-US"/>
        </w:rPr>
      </w:pPr>
    </w:p>
    <w:p w14:paraId="20757E1F" w14:textId="77777777" w:rsidR="000F1C34" w:rsidRPr="00A804E9" w:rsidRDefault="000F1C34" w:rsidP="000F1C34">
      <w:pPr>
        <w:pStyle w:val="Body"/>
        <w:jc w:val="both"/>
        <w:rPr>
          <w:rFonts w:ascii="Calibri" w:hAnsi="Calibri" w:cs="Calibri"/>
          <w:sz w:val="26"/>
          <w:szCs w:val="26"/>
          <w:lang w:val="en-US"/>
        </w:rPr>
      </w:pPr>
      <w:r w:rsidRPr="00A804E9">
        <w:rPr>
          <w:rFonts w:ascii="Calibri" w:hAnsi="Calibri" w:cs="Calibri"/>
          <w:sz w:val="26"/>
          <w:szCs w:val="26"/>
          <w:lang w:val="en-US"/>
        </w:rPr>
        <w:t xml:space="preserve">4. </w:t>
      </w:r>
      <w:r w:rsidRPr="00A804E9">
        <w:rPr>
          <w:rFonts w:ascii="Calibri" w:hAnsi="Calibri" w:cs="Calibri"/>
          <w:b/>
          <w:bCs/>
          <w:sz w:val="26"/>
          <w:szCs w:val="26"/>
          <w:lang w:val="en-US"/>
        </w:rPr>
        <w:t>Data Augmentation:</w:t>
      </w:r>
      <w:r w:rsidRPr="00A804E9">
        <w:rPr>
          <w:rFonts w:ascii="Calibri" w:hAnsi="Calibri" w:cs="Calibri"/>
          <w:sz w:val="26"/>
          <w:szCs w:val="26"/>
          <w:lang w:val="en-US"/>
        </w:rPr>
        <w:t xml:space="preserve"> Apply augmentation techniques such as rotation, flipping, and brightness adjustments to artificially expand the dataset. This improves the model's ability to generalize by providing varied examples, which helps in handling different imaging conditions in real-world applications.</w:t>
      </w:r>
    </w:p>
    <w:p w14:paraId="567425C8" w14:textId="77777777" w:rsidR="000F1C34" w:rsidRPr="00A804E9" w:rsidRDefault="000F1C34" w:rsidP="000F1C34">
      <w:pPr>
        <w:pStyle w:val="Body"/>
        <w:jc w:val="both"/>
        <w:rPr>
          <w:rFonts w:ascii="Calibri" w:hAnsi="Calibri" w:cs="Calibri"/>
          <w:sz w:val="26"/>
          <w:szCs w:val="26"/>
          <w:lang w:val="en-US"/>
        </w:rPr>
      </w:pPr>
    </w:p>
    <w:p w14:paraId="40DA3E2D" w14:textId="77777777" w:rsidR="000F1C34" w:rsidRPr="00A804E9" w:rsidRDefault="000F1C34" w:rsidP="000F1C34">
      <w:pPr>
        <w:pStyle w:val="Body"/>
        <w:jc w:val="both"/>
        <w:rPr>
          <w:rFonts w:ascii="Calibri" w:hAnsi="Calibri" w:cs="Calibri"/>
          <w:sz w:val="26"/>
          <w:szCs w:val="26"/>
          <w:lang w:val="en-US"/>
        </w:rPr>
      </w:pPr>
      <w:r w:rsidRPr="00A804E9">
        <w:rPr>
          <w:rFonts w:ascii="Calibri" w:hAnsi="Calibri" w:cs="Calibri"/>
          <w:sz w:val="26"/>
          <w:szCs w:val="26"/>
          <w:lang w:val="en-US"/>
        </w:rPr>
        <w:t xml:space="preserve">5. </w:t>
      </w:r>
      <w:r w:rsidRPr="00A804E9">
        <w:rPr>
          <w:rFonts w:ascii="Calibri" w:hAnsi="Calibri" w:cs="Calibri"/>
          <w:b/>
          <w:bCs/>
          <w:sz w:val="26"/>
          <w:szCs w:val="26"/>
          <w:lang w:val="en-US"/>
        </w:rPr>
        <w:t>Automated Preprocessing Pipeline:</w:t>
      </w:r>
      <w:r w:rsidRPr="00A804E9">
        <w:rPr>
          <w:rFonts w:ascii="Calibri" w:hAnsi="Calibri" w:cs="Calibri"/>
          <w:sz w:val="26"/>
          <w:szCs w:val="26"/>
          <w:lang w:val="en-US"/>
        </w:rPr>
        <w:t xml:space="preserve"> Set up an automated pipeline for the data extraction process, so all images are processed consistently. This allows for efficient handling of large-scale CXR datasets and minimizes human errors in data preparation.</w:t>
      </w:r>
    </w:p>
    <w:p w14:paraId="0F9019FE" w14:textId="77777777" w:rsidR="000F1C34" w:rsidRPr="00A804E9" w:rsidRDefault="000F1C34" w:rsidP="000F1C34">
      <w:pPr>
        <w:pStyle w:val="Body"/>
        <w:jc w:val="both"/>
        <w:rPr>
          <w:rFonts w:ascii="Calibri" w:hAnsi="Calibri" w:cs="Calibri"/>
          <w:sz w:val="26"/>
          <w:szCs w:val="26"/>
          <w:lang w:val="en-US"/>
        </w:rPr>
      </w:pPr>
    </w:p>
    <w:p w14:paraId="2641F05A" w14:textId="77777777" w:rsidR="000F1C34" w:rsidRPr="00A804E9" w:rsidRDefault="000F1C34" w:rsidP="000F1C34">
      <w:pPr>
        <w:pStyle w:val="Body"/>
        <w:jc w:val="both"/>
        <w:rPr>
          <w:rFonts w:ascii="Calibri" w:eastAsia="Times New Roman" w:hAnsi="Calibri" w:cs="Calibri"/>
          <w:sz w:val="26"/>
          <w:szCs w:val="26"/>
        </w:rPr>
      </w:pPr>
      <w:r w:rsidRPr="00A804E9">
        <w:rPr>
          <w:rFonts w:ascii="Calibri" w:hAnsi="Calibri" w:cs="Calibri"/>
          <w:sz w:val="26"/>
          <w:szCs w:val="26"/>
          <w:lang w:val="en-US"/>
        </w:rPr>
        <w:t>In summary, data extraction in this project involves gathering, preprocessing, and transforming CXR images into a standardized format. This structured approach ensures that DenseNet-169 receives high-quality, labeled data for accurate and reliable pneumonia detection.</w:t>
      </w:r>
    </w:p>
    <w:p w14:paraId="4AAE86AF" w14:textId="77777777" w:rsidR="000F1C34" w:rsidRDefault="000F1C34" w:rsidP="000F1C34">
      <w:pPr>
        <w:pStyle w:val="Body"/>
        <w:jc w:val="both"/>
        <w:rPr>
          <w:rFonts w:ascii="Times New Roman" w:eastAsia="Times New Roman" w:hAnsi="Times New Roman" w:cs="Times New Roman"/>
          <w:b/>
          <w:bCs/>
          <w:sz w:val="30"/>
          <w:szCs w:val="30"/>
        </w:rPr>
      </w:pPr>
    </w:p>
    <w:p w14:paraId="2471C72F" w14:textId="77777777" w:rsidR="000F1C34" w:rsidRDefault="000F1C34" w:rsidP="000F1C34">
      <w:pPr>
        <w:pStyle w:val="Body"/>
        <w:jc w:val="both"/>
        <w:rPr>
          <w:rFonts w:ascii="Times New Roman" w:eastAsia="Times New Roman" w:hAnsi="Times New Roman" w:cs="Times New Roman"/>
          <w:b/>
          <w:bCs/>
          <w:sz w:val="30"/>
          <w:szCs w:val="30"/>
        </w:rPr>
      </w:pPr>
    </w:p>
    <w:p w14:paraId="3BF32739" w14:textId="77777777" w:rsidR="000F1C34" w:rsidRDefault="000F1C34" w:rsidP="000F1C34">
      <w:pPr>
        <w:pStyle w:val="Body"/>
        <w:jc w:val="both"/>
        <w:rPr>
          <w:rFonts w:ascii="Times New Roman" w:eastAsia="Times New Roman" w:hAnsi="Times New Roman" w:cs="Times New Roman"/>
          <w:b/>
          <w:bCs/>
          <w:sz w:val="30"/>
          <w:szCs w:val="30"/>
        </w:rPr>
      </w:pPr>
    </w:p>
    <w:p w14:paraId="7A3484AE" w14:textId="77777777" w:rsidR="000F1C34" w:rsidRDefault="000F1C34" w:rsidP="000F1C34">
      <w:pPr>
        <w:pStyle w:val="Body"/>
        <w:jc w:val="both"/>
        <w:rPr>
          <w:rFonts w:ascii="Times New Roman" w:eastAsia="Times New Roman" w:hAnsi="Times New Roman" w:cs="Times New Roman"/>
          <w:b/>
          <w:bCs/>
          <w:sz w:val="30"/>
          <w:szCs w:val="30"/>
        </w:rPr>
      </w:pPr>
    </w:p>
    <w:p w14:paraId="4BD2F248" w14:textId="77777777" w:rsidR="000F1C34" w:rsidRDefault="000F1C34" w:rsidP="000F1C34">
      <w:pPr>
        <w:pStyle w:val="Body"/>
        <w:jc w:val="both"/>
        <w:rPr>
          <w:rFonts w:ascii="Times New Roman" w:eastAsia="Times New Roman" w:hAnsi="Times New Roman" w:cs="Times New Roman"/>
          <w:b/>
          <w:bCs/>
          <w:sz w:val="30"/>
          <w:szCs w:val="30"/>
        </w:rPr>
      </w:pPr>
      <w:r>
        <w:rPr>
          <w:rFonts w:ascii="Times New Roman" w:hAnsi="Times New Roman"/>
          <w:b/>
          <w:bCs/>
          <w:sz w:val="30"/>
          <w:szCs w:val="30"/>
          <w:lang w:val="en-US"/>
        </w:rPr>
        <w:t>Organization:</w:t>
      </w:r>
    </w:p>
    <w:p w14:paraId="76A5A3B9" w14:textId="77777777" w:rsidR="000F1C34" w:rsidRDefault="000F1C34" w:rsidP="000F1C34">
      <w:pPr>
        <w:pStyle w:val="Body"/>
        <w:jc w:val="both"/>
        <w:rPr>
          <w:rFonts w:ascii="Times New Roman" w:eastAsia="Times New Roman" w:hAnsi="Times New Roman" w:cs="Times New Roman"/>
          <w:b/>
          <w:bCs/>
          <w:sz w:val="30"/>
          <w:szCs w:val="30"/>
        </w:rPr>
      </w:pPr>
    </w:p>
    <w:p w14:paraId="4B86DBCE" w14:textId="77777777" w:rsidR="000F1C34" w:rsidRPr="00A804E9" w:rsidRDefault="000F1C34" w:rsidP="000F1C34">
      <w:pPr>
        <w:pStyle w:val="Body"/>
        <w:jc w:val="both"/>
        <w:rPr>
          <w:rFonts w:ascii="Calibri" w:hAnsi="Calibri" w:cs="Calibri"/>
          <w:sz w:val="26"/>
          <w:szCs w:val="26"/>
          <w:lang w:val="en-US"/>
        </w:rPr>
      </w:pPr>
      <w:r w:rsidRPr="00A804E9">
        <w:rPr>
          <w:rFonts w:ascii="Calibri" w:hAnsi="Calibri" w:cs="Calibri"/>
          <w:sz w:val="26"/>
          <w:szCs w:val="26"/>
          <w:lang w:val="en-US"/>
        </w:rPr>
        <w:t>The organization of a Deep Learning-based pneumonia detection system can vary based on the specific needs of the healthcare setting, but some common components include:</w:t>
      </w:r>
    </w:p>
    <w:p w14:paraId="0FAB4162" w14:textId="77777777" w:rsidR="000F1C34" w:rsidRPr="00A804E9" w:rsidRDefault="000F1C34" w:rsidP="000F1C34">
      <w:pPr>
        <w:pStyle w:val="Body"/>
        <w:jc w:val="both"/>
        <w:rPr>
          <w:rFonts w:ascii="Calibri" w:hAnsi="Calibri" w:cs="Calibri"/>
          <w:sz w:val="26"/>
          <w:szCs w:val="26"/>
          <w:lang w:val="en-US"/>
        </w:rPr>
      </w:pPr>
    </w:p>
    <w:p w14:paraId="37F81462" w14:textId="77777777" w:rsidR="000F1C34" w:rsidRPr="00A804E9" w:rsidRDefault="000F1C34" w:rsidP="000F1C34">
      <w:pPr>
        <w:pStyle w:val="Body"/>
        <w:jc w:val="both"/>
        <w:rPr>
          <w:rFonts w:ascii="Calibri" w:hAnsi="Calibri" w:cs="Calibri"/>
          <w:sz w:val="26"/>
          <w:szCs w:val="26"/>
          <w:lang w:val="en-US"/>
        </w:rPr>
      </w:pPr>
      <w:r w:rsidRPr="00A804E9">
        <w:rPr>
          <w:rFonts w:ascii="Calibri" w:hAnsi="Calibri" w:cs="Calibri"/>
          <w:sz w:val="26"/>
          <w:szCs w:val="26"/>
          <w:lang w:val="en-US"/>
        </w:rPr>
        <w:t xml:space="preserve">1. </w:t>
      </w:r>
      <w:r w:rsidRPr="00A804E9">
        <w:rPr>
          <w:rFonts w:ascii="Calibri" w:hAnsi="Calibri" w:cs="Calibri"/>
          <w:b/>
          <w:bCs/>
          <w:sz w:val="26"/>
          <w:szCs w:val="26"/>
          <w:lang w:val="en-US"/>
        </w:rPr>
        <w:t>AI Model (Deep Learning Algorithm):</w:t>
      </w:r>
      <w:r w:rsidRPr="00A804E9">
        <w:rPr>
          <w:rFonts w:ascii="Calibri" w:hAnsi="Calibri" w:cs="Calibri"/>
          <w:sz w:val="26"/>
          <w:szCs w:val="26"/>
          <w:lang w:val="en-US"/>
        </w:rPr>
        <w:t xml:space="preserve"> The model, typically based on Convolutional Neural Networks (CNNs) like DenseNet-169, interprets medical images (e.g., chest X-rays) and identifies patterns indicative of pneumonia.</w:t>
      </w:r>
    </w:p>
    <w:p w14:paraId="4332CDE4" w14:textId="77777777" w:rsidR="000F1C34" w:rsidRPr="00A804E9" w:rsidRDefault="000F1C34" w:rsidP="000F1C34">
      <w:pPr>
        <w:pStyle w:val="Body"/>
        <w:jc w:val="both"/>
        <w:rPr>
          <w:rFonts w:ascii="Calibri" w:hAnsi="Calibri" w:cs="Calibri"/>
          <w:sz w:val="26"/>
          <w:szCs w:val="26"/>
          <w:lang w:val="en-US"/>
        </w:rPr>
      </w:pPr>
    </w:p>
    <w:p w14:paraId="0F1178F3" w14:textId="77777777" w:rsidR="000F1C34" w:rsidRPr="00A804E9" w:rsidRDefault="000F1C34" w:rsidP="000F1C34">
      <w:pPr>
        <w:pStyle w:val="Body"/>
        <w:jc w:val="both"/>
        <w:rPr>
          <w:rFonts w:ascii="Calibri" w:hAnsi="Calibri" w:cs="Calibri"/>
          <w:sz w:val="26"/>
          <w:szCs w:val="26"/>
          <w:lang w:val="en-US"/>
        </w:rPr>
      </w:pPr>
      <w:r w:rsidRPr="00A804E9">
        <w:rPr>
          <w:rFonts w:ascii="Calibri" w:hAnsi="Calibri" w:cs="Calibri"/>
          <w:sz w:val="26"/>
          <w:szCs w:val="26"/>
          <w:lang w:val="en-US"/>
        </w:rPr>
        <w:t xml:space="preserve">2. </w:t>
      </w:r>
      <w:r w:rsidRPr="00A804E9">
        <w:rPr>
          <w:rFonts w:ascii="Calibri" w:hAnsi="Calibri" w:cs="Calibri"/>
          <w:b/>
          <w:bCs/>
          <w:sz w:val="26"/>
          <w:szCs w:val="26"/>
          <w:lang w:val="en-US"/>
        </w:rPr>
        <w:t>Medical Image Dataset:</w:t>
      </w:r>
      <w:r w:rsidRPr="00A804E9">
        <w:rPr>
          <w:rFonts w:ascii="Calibri" w:hAnsi="Calibri" w:cs="Calibri"/>
          <w:sz w:val="26"/>
          <w:szCs w:val="26"/>
          <w:lang w:val="en-US"/>
        </w:rPr>
        <w:t xml:space="preserve"> The dataset includes labeled chest X-ray images for training the AI model, containing both pneumonia and non-pneumonia cases.</w:t>
      </w:r>
    </w:p>
    <w:p w14:paraId="2C59C2F1" w14:textId="77777777" w:rsidR="000F1C34" w:rsidRPr="00A804E9" w:rsidRDefault="000F1C34" w:rsidP="000F1C34">
      <w:pPr>
        <w:pStyle w:val="Body"/>
        <w:jc w:val="both"/>
        <w:rPr>
          <w:rFonts w:ascii="Calibri" w:hAnsi="Calibri" w:cs="Calibri"/>
          <w:sz w:val="26"/>
          <w:szCs w:val="26"/>
          <w:lang w:val="en-US"/>
        </w:rPr>
      </w:pPr>
    </w:p>
    <w:p w14:paraId="0A986807" w14:textId="77777777" w:rsidR="000F1C34" w:rsidRPr="00A804E9" w:rsidRDefault="000F1C34" w:rsidP="000F1C34">
      <w:pPr>
        <w:pStyle w:val="Body"/>
        <w:jc w:val="both"/>
        <w:rPr>
          <w:rFonts w:ascii="Calibri" w:hAnsi="Calibri" w:cs="Calibri"/>
          <w:sz w:val="26"/>
          <w:szCs w:val="26"/>
          <w:lang w:val="en-US"/>
        </w:rPr>
      </w:pPr>
      <w:r w:rsidRPr="00A804E9">
        <w:rPr>
          <w:rFonts w:ascii="Calibri" w:hAnsi="Calibri" w:cs="Calibri"/>
          <w:sz w:val="26"/>
          <w:szCs w:val="26"/>
          <w:lang w:val="en-US"/>
        </w:rPr>
        <w:lastRenderedPageBreak/>
        <w:t xml:space="preserve">3. </w:t>
      </w:r>
      <w:r w:rsidRPr="00A804E9">
        <w:rPr>
          <w:rFonts w:ascii="Calibri" w:hAnsi="Calibri" w:cs="Calibri"/>
          <w:b/>
          <w:bCs/>
          <w:sz w:val="26"/>
          <w:szCs w:val="26"/>
          <w:lang w:val="en-US"/>
        </w:rPr>
        <w:t>Data Preprocessing Pipeline:</w:t>
      </w:r>
      <w:r w:rsidRPr="00A804E9">
        <w:rPr>
          <w:rFonts w:ascii="Calibri" w:hAnsi="Calibri" w:cs="Calibri"/>
          <w:sz w:val="26"/>
          <w:szCs w:val="26"/>
          <w:lang w:val="en-US"/>
        </w:rPr>
        <w:t xml:space="preserve"> This component handles image preprocessing, including resizing, normalization, and data augmentation, ensuring the data is ready for model training and testing.</w:t>
      </w:r>
    </w:p>
    <w:p w14:paraId="13DB8B2B" w14:textId="77777777" w:rsidR="000F1C34" w:rsidRPr="00A804E9" w:rsidRDefault="000F1C34" w:rsidP="000F1C34">
      <w:pPr>
        <w:pStyle w:val="Body"/>
        <w:jc w:val="both"/>
        <w:rPr>
          <w:rFonts w:ascii="Calibri" w:hAnsi="Calibri" w:cs="Calibri"/>
          <w:sz w:val="26"/>
          <w:szCs w:val="26"/>
          <w:lang w:val="en-US"/>
        </w:rPr>
      </w:pPr>
    </w:p>
    <w:p w14:paraId="6876B40E" w14:textId="77777777" w:rsidR="000F1C34" w:rsidRPr="00A804E9" w:rsidRDefault="000F1C34" w:rsidP="000F1C34">
      <w:pPr>
        <w:pStyle w:val="Body"/>
        <w:jc w:val="both"/>
        <w:rPr>
          <w:rFonts w:ascii="Calibri" w:hAnsi="Calibri" w:cs="Calibri"/>
          <w:sz w:val="26"/>
          <w:szCs w:val="26"/>
          <w:lang w:val="en-US"/>
        </w:rPr>
      </w:pPr>
      <w:r w:rsidRPr="00A804E9">
        <w:rPr>
          <w:rFonts w:ascii="Calibri" w:hAnsi="Calibri" w:cs="Calibri"/>
          <w:sz w:val="26"/>
          <w:szCs w:val="26"/>
          <w:lang w:val="en-US"/>
        </w:rPr>
        <w:t xml:space="preserve">4. </w:t>
      </w:r>
      <w:r w:rsidRPr="00A804E9">
        <w:rPr>
          <w:rFonts w:ascii="Calibri" w:hAnsi="Calibri" w:cs="Calibri"/>
          <w:b/>
          <w:bCs/>
          <w:sz w:val="26"/>
          <w:szCs w:val="26"/>
          <w:lang w:val="en-US"/>
        </w:rPr>
        <w:t>Model Evaluation:</w:t>
      </w:r>
      <w:r w:rsidRPr="00A804E9">
        <w:rPr>
          <w:rFonts w:ascii="Calibri" w:hAnsi="Calibri" w:cs="Calibri"/>
          <w:sz w:val="26"/>
          <w:szCs w:val="26"/>
          <w:lang w:val="en-US"/>
        </w:rPr>
        <w:t xml:space="preserve"> After training, the model is evaluated using metrics such as accuracy, sensitivity, and specificity to measure its diagnostic performance.</w:t>
      </w:r>
    </w:p>
    <w:p w14:paraId="2CE66935" w14:textId="77777777" w:rsidR="000F1C34" w:rsidRPr="00A804E9" w:rsidRDefault="000F1C34" w:rsidP="000F1C34">
      <w:pPr>
        <w:pStyle w:val="Body"/>
        <w:jc w:val="both"/>
        <w:rPr>
          <w:rFonts w:ascii="Calibri" w:hAnsi="Calibri" w:cs="Calibri"/>
          <w:sz w:val="26"/>
          <w:szCs w:val="26"/>
          <w:lang w:val="en-US"/>
        </w:rPr>
      </w:pPr>
    </w:p>
    <w:p w14:paraId="1E5EF437" w14:textId="77777777" w:rsidR="000F1C34" w:rsidRPr="00A804E9" w:rsidRDefault="000F1C34" w:rsidP="000F1C34">
      <w:pPr>
        <w:pStyle w:val="Body"/>
        <w:jc w:val="both"/>
        <w:rPr>
          <w:rFonts w:ascii="Calibri" w:hAnsi="Calibri" w:cs="Calibri"/>
          <w:sz w:val="26"/>
          <w:szCs w:val="26"/>
          <w:lang w:val="en-US"/>
        </w:rPr>
      </w:pPr>
      <w:r w:rsidRPr="00A804E9">
        <w:rPr>
          <w:rFonts w:ascii="Calibri" w:hAnsi="Calibri" w:cs="Calibri"/>
          <w:sz w:val="26"/>
          <w:szCs w:val="26"/>
          <w:lang w:val="en-US"/>
        </w:rPr>
        <w:t xml:space="preserve">5. </w:t>
      </w:r>
      <w:r w:rsidRPr="00A804E9">
        <w:rPr>
          <w:rFonts w:ascii="Calibri" w:hAnsi="Calibri" w:cs="Calibri"/>
          <w:b/>
          <w:bCs/>
          <w:sz w:val="26"/>
          <w:szCs w:val="26"/>
          <w:lang w:val="en-US"/>
        </w:rPr>
        <w:t>Integration with Healthcare Systems:</w:t>
      </w:r>
      <w:r w:rsidRPr="00A804E9">
        <w:rPr>
          <w:rFonts w:ascii="Calibri" w:hAnsi="Calibri" w:cs="Calibri"/>
          <w:sz w:val="26"/>
          <w:szCs w:val="26"/>
          <w:lang w:val="en-US"/>
        </w:rPr>
        <w:t xml:space="preserve"> The pneumonia detection model should be integrated with existing hospital systems, such as Electronic Health Records (EHRs) and diagnostic platforms, for seamless use by medical professionals.</w:t>
      </w:r>
    </w:p>
    <w:p w14:paraId="3BCBB347" w14:textId="77777777" w:rsidR="000F1C34" w:rsidRPr="00A804E9" w:rsidRDefault="000F1C34" w:rsidP="000F1C34">
      <w:pPr>
        <w:pStyle w:val="Body"/>
        <w:jc w:val="both"/>
        <w:rPr>
          <w:rFonts w:ascii="Calibri" w:hAnsi="Calibri" w:cs="Calibri"/>
          <w:sz w:val="26"/>
          <w:szCs w:val="26"/>
          <w:lang w:val="en-US"/>
        </w:rPr>
      </w:pPr>
    </w:p>
    <w:p w14:paraId="10A987B5" w14:textId="77777777" w:rsidR="000F1C34" w:rsidRPr="00A804E9" w:rsidRDefault="000F1C34" w:rsidP="000F1C34">
      <w:pPr>
        <w:pStyle w:val="Body"/>
        <w:jc w:val="both"/>
        <w:rPr>
          <w:rFonts w:ascii="Calibri" w:hAnsi="Calibri" w:cs="Calibri"/>
          <w:sz w:val="26"/>
          <w:szCs w:val="26"/>
          <w:lang w:val="en-US"/>
        </w:rPr>
      </w:pPr>
      <w:r w:rsidRPr="00A804E9">
        <w:rPr>
          <w:rFonts w:ascii="Calibri" w:hAnsi="Calibri" w:cs="Calibri"/>
          <w:sz w:val="26"/>
          <w:szCs w:val="26"/>
          <w:lang w:val="en-US"/>
        </w:rPr>
        <w:t xml:space="preserve">6. </w:t>
      </w:r>
      <w:r w:rsidRPr="00A804E9">
        <w:rPr>
          <w:rFonts w:ascii="Calibri" w:hAnsi="Calibri" w:cs="Calibri"/>
          <w:b/>
          <w:bCs/>
          <w:sz w:val="26"/>
          <w:szCs w:val="26"/>
          <w:lang w:val="en-US"/>
        </w:rPr>
        <w:t>User Interface:</w:t>
      </w:r>
      <w:r w:rsidRPr="00A804E9">
        <w:rPr>
          <w:rFonts w:ascii="Calibri" w:hAnsi="Calibri" w:cs="Calibri"/>
          <w:sz w:val="26"/>
          <w:szCs w:val="26"/>
          <w:lang w:val="en-US"/>
        </w:rPr>
        <w:t xml:space="preserve"> A simple interface for clinicians to upload images and receive diagnostic results, providing recommendations and insights based on the model’s findings.</w:t>
      </w:r>
    </w:p>
    <w:p w14:paraId="52C7E738" w14:textId="77777777" w:rsidR="000F1C34" w:rsidRPr="00A804E9" w:rsidRDefault="000F1C34" w:rsidP="000F1C34">
      <w:pPr>
        <w:pStyle w:val="Body"/>
        <w:jc w:val="both"/>
        <w:rPr>
          <w:rFonts w:ascii="Calibri" w:hAnsi="Calibri" w:cs="Calibri"/>
          <w:sz w:val="26"/>
          <w:szCs w:val="26"/>
          <w:lang w:val="en-US"/>
        </w:rPr>
      </w:pPr>
    </w:p>
    <w:p w14:paraId="59FE3F96" w14:textId="77777777" w:rsidR="000F1C34" w:rsidRPr="00A804E9" w:rsidRDefault="000F1C34" w:rsidP="000F1C34">
      <w:pPr>
        <w:pStyle w:val="Body"/>
        <w:jc w:val="both"/>
        <w:rPr>
          <w:rFonts w:ascii="Calibri" w:hAnsi="Calibri" w:cs="Calibri"/>
          <w:sz w:val="26"/>
          <w:szCs w:val="26"/>
          <w:lang w:val="en-US"/>
        </w:rPr>
      </w:pPr>
      <w:r w:rsidRPr="00A804E9">
        <w:rPr>
          <w:rFonts w:ascii="Calibri" w:hAnsi="Calibri" w:cs="Calibri"/>
          <w:sz w:val="26"/>
          <w:szCs w:val="26"/>
          <w:lang w:val="en-US"/>
        </w:rPr>
        <w:t>The specific organization of a pneumonia detection system will depend on the clinical environment. For example, hospitals with extensive radiology departments may require a more complex system with advanced integrations, while smaller clinics may benefit from a more straightforward setup.</w:t>
      </w:r>
    </w:p>
    <w:p w14:paraId="09DA3B15" w14:textId="77777777" w:rsidR="000F1C34" w:rsidRPr="00A804E9" w:rsidRDefault="000F1C34" w:rsidP="000F1C34">
      <w:pPr>
        <w:pStyle w:val="Body"/>
        <w:jc w:val="both"/>
        <w:rPr>
          <w:rFonts w:ascii="Calibri" w:hAnsi="Calibri" w:cs="Calibri"/>
          <w:sz w:val="26"/>
          <w:szCs w:val="26"/>
          <w:lang w:val="en-US"/>
        </w:rPr>
      </w:pPr>
    </w:p>
    <w:p w14:paraId="14194316" w14:textId="77777777" w:rsidR="000F1C34" w:rsidRPr="001A60A2" w:rsidRDefault="000F1C34" w:rsidP="000F1C34">
      <w:pPr>
        <w:pStyle w:val="Body"/>
        <w:jc w:val="both"/>
        <w:rPr>
          <w:rFonts w:ascii="Calibri" w:eastAsia="Times New Roman" w:hAnsi="Calibri" w:cs="Calibri"/>
          <w:sz w:val="24"/>
          <w:szCs w:val="24"/>
        </w:rPr>
      </w:pPr>
    </w:p>
    <w:p w14:paraId="282F6E26" w14:textId="77777777" w:rsidR="000F1C34" w:rsidRDefault="000F1C34" w:rsidP="000F1C34">
      <w:pPr>
        <w:pStyle w:val="Body"/>
        <w:jc w:val="both"/>
        <w:rPr>
          <w:rFonts w:ascii="Times New Roman" w:eastAsia="Times New Roman" w:hAnsi="Times New Roman" w:cs="Times New Roman"/>
          <w:b/>
          <w:bCs/>
          <w:sz w:val="30"/>
          <w:szCs w:val="30"/>
        </w:rPr>
      </w:pPr>
      <w:r>
        <w:rPr>
          <w:rFonts w:ascii="Times New Roman" w:hAnsi="Times New Roman"/>
          <w:b/>
          <w:bCs/>
          <w:sz w:val="30"/>
          <w:szCs w:val="30"/>
          <w:lang w:val="en-US"/>
        </w:rPr>
        <w:t>Synthesis:</w:t>
      </w:r>
    </w:p>
    <w:p w14:paraId="3EA16266" w14:textId="77777777" w:rsidR="000F1C34" w:rsidRDefault="000F1C34" w:rsidP="000F1C34">
      <w:pPr>
        <w:pStyle w:val="Body"/>
        <w:jc w:val="both"/>
        <w:rPr>
          <w:rFonts w:ascii="Times New Roman" w:eastAsia="Times New Roman" w:hAnsi="Times New Roman" w:cs="Times New Roman"/>
          <w:b/>
          <w:bCs/>
          <w:sz w:val="30"/>
          <w:szCs w:val="30"/>
        </w:rPr>
      </w:pPr>
    </w:p>
    <w:p w14:paraId="5048BE8B" w14:textId="77777777" w:rsidR="000F1C34" w:rsidRDefault="000F1C34" w:rsidP="000F1C34">
      <w:pPr>
        <w:pStyle w:val="Body"/>
        <w:jc w:val="both"/>
        <w:rPr>
          <w:rFonts w:ascii="Calibri" w:hAnsi="Calibri" w:cs="Calibri"/>
          <w:sz w:val="26"/>
          <w:szCs w:val="26"/>
          <w:lang w:val="en-US"/>
        </w:rPr>
      </w:pPr>
      <w:r w:rsidRPr="00A804E9">
        <w:rPr>
          <w:rFonts w:ascii="Calibri" w:hAnsi="Calibri" w:cs="Calibri"/>
          <w:sz w:val="26"/>
          <w:szCs w:val="26"/>
          <w:lang w:val="en-US"/>
        </w:rPr>
        <w:t>Pneumonia detection using deep learning is a rapidly evolving field, and a growing body of research focuses on this area. The research on pneumonia detection with deep learning can be synthesized into the following key themes:</w:t>
      </w:r>
    </w:p>
    <w:p w14:paraId="32F688BA" w14:textId="77777777" w:rsidR="00A804E9" w:rsidRPr="00A804E9" w:rsidRDefault="00A804E9" w:rsidP="000F1C34">
      <w:pPr>
        <w:pStyle w:val="Body"/>
        <w:jc w:val="both"/>
        <w:rPr>
          <w:rFonts w:ascii="Calibri" w:eastAsia="Times New Roman" w:hAnsi="Calibri" w:cs="Calibri"/>
          <w:sz w:val="26"/>
          <w:szCs w:val="26"/>
        </w:rPr>
      </w:pPr>
    </w:p>
    <w:p w14:paraId="71329DE9" w14:textId="3DE0DA86" w:rsidR="003602CE" w:rsidRPr="003602CE" w:rsidRDefault="000F1C34" w:rsidP="003602CE">
      <w:pPr>
        <w:pStyle w:val="NormalWeb"/>
        <w:numPr>
          <w:ilvl w:val="0"/>
          <w:numId w:val="40"/>
        </w:numPr>
        <w:jc w:val="both"/>
        <w:rPr>
          <w:rFonts w:ascii="Calibri" w:hAnsi="Calibri" w:cs="Calibri"/>
          <w:sz w:val="26"/>
          <w:szCs w:val="26"/>
        </w:rPr>
      </w:pPr>
      <w:r w:rsidRPr="003602CE">
        <w:rPr>
          <w:rStyle w:val="Strong"/>
          <w:rFonts w:ascii="Calibri" w:hAnsi="Calibri" w:cs="Calibri"/>
          <w:sz w:val="26"/>
          <w:szCs w:val="26"/>
        </w:rPr>
        <w:lastRenderedPageBreak/>
        <w:t>Model Optimization</w:t>
      </w:r>
      <w:r w:rsidRPr="00A804E9">
        <w:rPr>
          <w:rFonts w:ascii="Calibri" w:hAnsi="Calibri" w:cs="Calibri"/>
          <w:sz w:val="26"/>
          <w:szCs w:val="26"/>
        </w:rPr>
        <w:t>: Focus on improving accuracy and efficiency, with DenseNet-169 as a leading architecture.</w:t>
      </w:r>
    </w:p>
    <w:p w14:paraId="744E0744" w14:textId="77777777" w:rsidR="000F1C34" w:rsidRPr="00A804E9" w:rsidRDefault="000F1C34" w:rsidP="003602CE">
      <w:pPr>
        <w:pStyle w:val="NormalWeb"/>
        <w:numPr>
          <w:ilvl w:val="0"/>
          <w:numId w:val="40"/>
        </w:numPr>
        <w:jc w:val="both"/>
        <w:rPr>
          <w:rFonts w:ascii="Calibri" w:hAnsi="Calibri" w:cs="Calibri"/>
          <w:sz w:val="26"/>
          <w:szCs w:val="26"/>
        </w:rPr>
      </w:pPr>
      <w:r w:rsidRPr="003602CE">
        <w:rPr>
          <w:rStyle w:val="Strong"/>
          <w:rFonts w:ascii="Calibri" w:hAnsi="Calibri" w:cs="Calibri"/>
          <w:sz w:val="26"/>
          <w:szCs w:val="26"/>
        </w:rPr>
        <w:t>Data Preprocessing</w:t>
      </w:r>
      <w:r w:rsidRPr="003602CE">
        <w:rPr>
          <w:rFonts w:ascii="Calibri" w:hAnsi="Calibri" w:cs="Calibri"/>
          <w:sz w:val="26"/>
          <w:szCs w:val="26"/>
        </w:rPr>
        <w:t>:</w:t>
      </w:r>
      <w:r w:rsidRPr="00A804E9">
        <w:rPr>
          <w:rFonts w:ascii="Calibri" w:hAnsi="Calibri" w:cs="Calibri"/>
          <w:sz w:val="26"/>
          <w:szCs w:val="26"/>
        </w:rPr>
        <w:t xml:space="preserve"> Emphasizes resizing, normalization, and augmentation for robust model performance.</w:t>
      </w:r>
    </w:p>
    <w:p w14:paraId="7079B888" w14:textId="77777777" w:rsidR="000F1C34" w:rsidRPr="00A804E9" w:rsidRDefault="000F1C34" w:rsidP="003602CE">
      <w:pPr>
        <w:pStyle w:val="NormalWeb"/>
        <w:numPr>
          <w:ilvl w:val="0"/>
          <w:numId w:val="40"/>
        </w:numPr>
        <w:jc w:val="both"/>
        <w:rPr>
          <w:rFonts w:ascii="Calibri" w:hAnsi="Calibri" w:cs="Calibri"/>
          <w:sz w:val="26"/>
          <w:szCs w:val="26"/>
        </w:rPr>
      </w:pPr>
      <w:r w:rsidRPr="00A804E9">
        <w:rPr>
          <w:rStyle w:val="Strong"/>
          <w:rFonts w:ascii="Calibri" w:hAnsi="Calibri" w:cs="Calibri"/>
          <w:sz w:val="26"/>
          <w:szCs w:val="26"/>
        </w:rPr>
        <w:t>Transfer Learning</w:t>
      </w:r>
      <w:r w:rsidRPr="00A804E9">
        <w:rPr>
          <w:rFonts w:ascii="Calibri" w:hAnsi="Calibri" w:cs="Calibri"/>
          <w:sz w:val="26"/>
          <w:szCs w:val="26"/>
        </w:rPr>
        <w:t>: Leveraging pre-trained models to boost accuracy with limited medical data.</w:t>
      </w:r>
    </w:p>
    <w:p w14:paraId="08A92AED" w14:textId="77777777" w:rsidR="000F1C34" w:rsidRPr="00A804E9" w:rsidRDefault="000F1C34" w:rsidP="003602CE">
      <w:pPr>
        <w:pStyle w:val="NormalWeb"/>
        <w:numPr>
          <w:ilvl w:val="0"/>
          <w:numId w:val="40"/>
        </w:numPr>
        <w:jc w:val="both"/>
        <w:rPr>
          <w:rFonts w:ascii="Calibri" w:hAnsi="Calibri" w:cs="Calibri"/>
          <w:sz w:val="26"/>
          <w:szCs w:val="26"/>
        </w:rPr>
      </w:pPr>
      <w:r w:rsidRPr="00A804E9">
        <w:rPr>
          <w:rStyle w:val="Strong"/>
          <w:rFonts w:ascii="Calibri" w:hAnsi="Calibri" w:cs="Calibri"/>
          <w:sz w:val="26"/>
          <w:szCs w:val="26"/>
        </w:rPr>
        <w:t>Interpretability</w:t>
      </w:r>
      <w:r w:rsidRPr="00A804E9">
        <w:rPr>
          <w:rFonts w:ascii="Calibri" w:hAnsi="Calibri" w:cs="Calibri"/>
          <w:sz w:val="26"/>
          <w:szCs w:val="26"/>
        </w:rPr>
        <w:t>: Using tools like Grad-CAM to make predictions understandable for clinicians.</w:t>
      </w:r>
    </w:p>
    <w:p w14:paraId="5CE080C4" w14:textId="77777777" w:rsidR="000F1C34" w:rsidRPr="00A804E9" w:rsidRDefault="000F1C34" w:rsidP="003602CE">
      <w:pPr>
        <w:pStyle w:val="NormalWeb"/>
        <w:numPr>
          <w:ilvl w:val="0"/>
          <w:numId w:val="40"/>
        </w:numPr>
        <w:jc w:val="both"/>
        <w:rPr>
          <w:rFonts w:ascii="Calibri" w:hAnsi="Calibri" w:cs="Calibri"/>
          <w:sz w:val="26"/>
          <w:szCs w:val="26"/>
        </w:rPr>
      </w:pPr>
      <w:r w:rsidRPr="00A804E9">
        <w:rPr>
          <w:rStyle w:val="Strong"/>
          <w:rFonts w:ascii="Calibri" w:hAnsi="Calibri" w:cs="Calibri"/>
          <w:sz w:val="26"/>
          <w:szCs w:val="26"/>
        </w:rPr>
        <w:t>Clinical Integration</w:t>
      </w:r>
      <w:r w:rsidRPr="00A804E9">
        <w:rPr>
          <w:rFonts w:ascii="Calibri" w:hAnsi="Calibri" w:cs="Calibri"/>
          <w:sz w:val="26"/>
          <w:szCs w:val="26"/>
        </w:rPr>
        <w:t>: Addressing real-time processing and deployment challenges in healthcare settings.</w:t>
      </w:r>
    </w:p>
    <w:p w14:paraId="2BB8C1A9" w14:textId="77777777" w:rsidR="000F1C34" w:rsidRPr="00A804E9" w:rsidRDefault="000F1C34" w:rsidP="003602CE">
      <w:pPr>
        <w:pStyle w:val="NormalWeb"/>
        <w:numPr>
          <w:ilvl w:val="0"/>
          <w:numId w:val="40"/>
        </w:numPr>
        <w:jc w:val="both"/>
        <w:rPr>
          <w:rFonts w:ascii="Calibri" w:hAnsi="Calibri" w:cs="Calibri"/>
          <w:sz w:val="26"/>
          <w:szCs w:val="26"/>
        </w:rPr>
      </w:pPr>
      <w:r w:rsidRPr="00A804E9">
        <w:rPr>
          <w:rStyle w:val="Strong"/>
          <w:rFonts w:ascii="Calibri" w:hAnsi="Calibri" w:cs="Calibri"/>
          <w:sz w:val="26"/>
          <w:szCs w:val="26"/>
        </w:rPr>
        <w:t>Validation</w:t>
      </w:r>
      <w:r w:rsidRPr="00A804E9">
        <w:rPr>
          <w:rFonts w:ascii="Calibri" w:hAnsi="Calibri" w:cs="Calibri"/>
          <w:sz w:val="26"/>
          <w:szCs w:val="26"/>
        </w:rPr>
        <w:t>: Ensuring models meet clinical standards through rigorous testing and validation.</w:t>
      </w:r>
    </w:p>
    <w:p w14:paraId="69EA3DCB" w14:textId="77777777" w:rsidR="000F1C34" w:rsidRPr="00A804E9" w:rsidRDefault="000F1C34" w:rsidP="003602CE">
      <w:pPr>
        <w:pStyle w:val="NormalWeb"/>
        <w:numPr>
          <w:ilvl w:val="0"/>
          <w:numId w:val="40"/>
        </w:numPr>
        <w:jc w:val="both"/>
        <w:rPr>
          <w:rFonts w:ascii="Calibri" w:hAnsi="Calibri" w:cs="Calibri"/>
          <w:sz w:val="26"/>
          <w:szCs w:val="26"/>
        </w:rPr>
      </w:pPr>
      <w:r w:rsidRPr="00A804E9">
        <w:rPr>
          <w:rStyle w:val="Strong"/>
          <w:rFonts w:ascii="Calibri" w:hAnsi="Calibri" w:cs="Calibri"/>
          <w:sz w:val="26"/>
          <w:szCs w:val="26"/>
        </w:rPr>
        <w:t>Ethics and Privacy</w:t>
      </w:r>
      <w:r w:rsidRPr="00A804E9">
        <w:rPr>
          <w:rFonts w:ascii="Calibri" w:hAnsi="Calibri" w:cs="Calibri"/>
          <w:sz w:val="26"/>
          <w:szCs w:val="26"/>
        </w:rPr>
        <w:t>: Prioritizing patient data security and regulatory compliance.</w:t>
      </w:r>
    </w:p>
    <w:p w14:paraId="5A5186EF" w14:textId="77777777" w:rsidR="000F1C34" w:rsidRPr="00A804E9" w:rsidRDefault="000F1C34" w:rsidP="003602CE">
      <w:pPr>
        <w:pStyle w:val="NormalWeb"/>
        <w:numPr>
          <w:ilvl w:val="0"/>
          <w:numId w:val="40"/>
        </w:numPr>
        <w:jc w:val="both"/>
        <w:rPr>
          <w:rFonts w:ascii="Calibri" w:hAnsi="Calibri" w:cs="Calibri"/>
          <w:sz w:val="26"/>
          <w:szCs w:val="26"/>
        </w:rPr>
      </w:pPr>
      <w:r w:rsidRPr="00A804E9">
        <w:rPr>
          <w:rStyle w:val="Strong"/>
          <w:rFonts w:ascii="Calibri" w:hAnsi="Calibri" w:cs="Calibri"/>
          <w:sz w:val="26"/>
          <w:szCs w:val="26"/>
        </w:rPr>
        <w:t>Future Directions</w:t>
      </w:r>
      <w:r w:rsidRPr="00A804E9">
        <w:rPr>
          <w:rFonts w:ascii="Calibri" w:hAnsi="Calibri" w:cs="Calibri"/>
          <w:sz w:val="26"/>
          <w:szCs w:val="26"/>
        </w:rPr>
        <w:t>: Exploring multi-modal data integration and detecting different pneumonia types</w:t>
      </w:r>
    </w:p>
    <w:p w14:paraId="04B27823" w14:textId="77777777" w:rsidR="000F1C34" w:rsidRDefault="000F1C34" w:rsidP="000F1C34">
      <w:pPr>
        <w:pStyle w:val="Body"/>
        <w:jc w:val="both"/>
        <w:rPr>
          <w:rFonts w:ascii="Times New Roman" w:hAnsi="Times New Roman"/>
          <w:sz w:val="26"/>
          <w:szCs w:val="26"/>
          <w:lang w:val="en-US"/>
        </w:rPr>
      </w:pPr>
    </w:p>
    <w:p w14:paraId="4DB78D1D" w14:textId="77777777" w:rsidR="000F1C34" w:rsidRDefault="000F1C34" w:rsidP="000F1C34">
      <w:pPr>
        <w:pStyle w:val="Body"/>
        <w:jc w:val="both"/>
        <w:rPr>
          <w:rFonts w:ascii="Times New Roman" w:eastAsia="Times New Roman" w:hAnsi="Times New Roman" w:cs="Times New Roman"/>
          <w:b/>
          <w:bCs/>
          <w:sz w:val="30"/>
          <w:szCs w:val="30"/>
        </w:rPr>
      </w:pPr>
    </w:p>
    <w:p w14:paraId="15AD666F" w14:textId="77777777" w:rsidR="000F1C34" w:rsidRDefault="000F1C34" w:rsidP="000F1C34">
      <w:pPr>
        <w:pStyle w:val="Body"/>
        <w:jc w:val="both"/>
        <w:rPr>
          <w:rFonts w:ascii="Times New Roman" w:eastAsia="Times New Roman" w:hAnsi="Times New Roman" w:cs="Times New Roman"/>
          <w:b/>
          <w:bCs/>
          <w:sz w:val="30"/>
          <w:szCs w:val="30"/>
        </w:rPr>
      </w:pPr>
      <w:r>
        <w:rPr>
          <w:rFonts w:ascii="Times New Roman" w:hAnsi="Times New Roman"/>
          <w:b/>
          <w:bCs/>
          <w:sz w:val="30"/>
          <w:szCs w:val="30"/>
          <w:lang w:val="en-US"/>
        </w:rPr>
        <w:t>Identifying Gaps:</w:t>
      </w:r>
    </w:p>
    <w:p w14:paraId="383F5C15" w14:textId="77777777" w:rsidR="000F1C34" w:rsidRDefault="000F1C34" w:rsidP="000F1C34">
      <w:pPr>
        <w:pStyle w:val="Body"/>
        <w:jc w:val="both"/>
        <w:rPr>
          <w:rFonts w:ascii="Times New Roman" w:eastAsia="Times New Roman" w:hAnsi="Times New Roman" w:cs="Times New Roman"/>
          <w:b/>
          <w:bCs/>
          <w:sz w:val="30"/>
          <w:szCs w:val="30"/>
        </w:rPr>
      </w:pPr>
    </w:p>
    <w:p w14:paraId="71BC6E76" w14:textId="77777777" w:rsidR="000F1C34" w:rsidRDefault="000F1C34" w:rsidP="000F1C34">
      <w:pPr>
        <w:pStyle w:val="Body"/>
        <w:jc w:val="both"/>
        <w:rPr>
          <w:rFonts w:ascii="Calibri" w:hAnsi="Calibri" w:cs="Calibri"/>
          <w:sz w:val="26"/>
          <w:szCs w:val="26"/>
          <w:lang w:val="en-US"/>
        </w:rPr>
      </w:pPr>
      <w:r w:rsidRPr="00A804E9">
        <w:rPr>
          <w:rFonts w:ascii="Calibri" w:hAnsi="Calibri" w:cs="Calibri"/>
          <w:sz w:val="26"/>
          <w:szCs w:val="26"/>
          <w:lang w:val="en-US"/>
        </w:rPr>
        <w:t>The study identifies several gaps in current research:</w:t>
      </w:r>
    </w:p>
    <w:p w14:paraId="655D610A" w14:textId="77777777" w:rsidR="003602CE" w:rsidRPr="00A804E9" w:rsidRDefault="003602CE" w:rsidP="000F1C34">
      <w:pPr>
        <w:pStyle w:val="Body"/>
        <w:jc w:val="both"/>
        <w:rPr>
          <w:rFonts w:ascii="Calibri" w:eastAsia="Times New Roman" w:hAnsi="Calibri" w:cs="Calibri"/>
          <w:sz w:val="26"/>
          <w:szCs w:val="26"/>
        </w:rPr>
      </w:pPr>
    </w:p>
    <w:p w14:paraId="64E6A717" w14:textId="10C20F4E" w:rsidR="000F1C34" w:rsidRDefault="000F1C34" w:rsidP="003602CE">
      <w:pPr>
        <w:pStyle w:val="Body"/>
        <w:numPr>
          <w:ilvl w:val="0"/>
          <w:numId w:val="37"/>
        </w:numPr>
        <w:jc w:val="both"/>
        <w:rPr>
          <w:rFonts w:ascii="Calibri" w:hAnsi="Calibri" w:cs="Calibri"/>
          <w:bCs/>
          <w:sz w:val="26"/>
          <w:szCs w:val="26"/>
        </w:rPr>
      </w:pPr>
      <w:r w:rsidRPr="00A804E9">
        <w:rPr>
          <w:rFonts w:ascii="Calibri" w:hAnsi="Calibri" w:cs="Calibri"/>
          <w:b/>
          <w:sz w:val="26"/>
          <w:szCs w:val="26"/>
        </w:rPr>
        <w:t>Model Optimization:</w:t>
      </w:r>
      <w:r w:rsidRPr="00A804E9">
        <w:rPr>
          <w:rFonts w:ascii="Calibri" w:hAnsi="Calibri" w:cs="Calibri"/>
          <w:bCs/>
          <w:sz w:val="26"/>
          <w:szCs w:val="26"/>
        </w:rPr>
        <w:t xml:space="preserve"> Improving accuracy and efficiency, with DenseNet-169 as a prominent architecture.</w:t>
      </w:r>
    </w:p>
    <w:p w14:paraId="079547A2" w14:textId="77777777" w:rsidR="003602CE" w:rsidRPr="00A804E9" w:rsidRDefault="003602CE" w:rsidP="000F1C34">
      <w:pPr>
        <w:pStyle w:val="Body"/>
        <w:jc w:val="both"/>
        <w:rPr>
          <w:rFonts w:ascii="Calibri" w:hAnsi="Calibri" w:cs="Calibri"/>
          <w:bCs/>
          <w:sz w:val="26"/>
          <w:szCs w:val="26"/>
        </w:rPr>
      </w:pPr>
    </w:p>
    <w:p w14:paraId="7FA511DE" w14:textId="2A49F211" w:rsidR="000F1C34" w:rsidRDefault="000F1C34" w:rsidP="003602CE">
      <w:pPr>
        <w:pStyle w:val="Body"/>
        <w:numPr>
          <w:ilvl w:val="0"/>
          <w:numId w:val="37"/>
        </w:numPr>
        <w:jc w:val="both"/>
        <w:rPr>
          <w:rFonts w:ascii="Calibri" w:hAnsi="Calibri" w:cs="Calibri"/>
          <w:bCs/>
          <w:sz w:val="26"/>
          <w:szCs w:val="26"/>
        </w:rPr>
      </w:pPr>
      <w:r w:rsidRPr="00A804E9">
        <w:rPr>
          <w:rFonts w:ascii="Calibri" w:hAnsi="Calibri" w:cs="Calibri"/>
          <w:b/>
          <w:sz w:val="26"/>
          <w:szCs w:val="26"/>
        </w:rPr>
        <w:t>Data Preprocessing:</w:t>
      </w:r>
      <w:r w:rsidRPr="00A804E9">
        <w:rPr>
          <w:rFonts w:ascii="Calibri" w:hAnsi="Calibri" w:cs="Calibri"/>
          <w:bCs/>
          <w:sz w:val="26"/>
          <w:szCs w:val="26"/>
        </w:rPr>
        <w:t xml:space="preserve"> Emphasizing resizing, normalization, and augmentation for robust performance.</w:t>
      </w:r>
    </w:p>
    <w:p w14:paraId="1701DC2A" w14:textId="77777777" w:rsidR="003602CE" w:rsidRPr="00A804E9" w:rsidRDefault="003602CE" w:rsidP="000F1C34">
      <w:pPr>
        <w:pStyle w:val="Body"/>
        <w:jc w:val="both"/>
        <w:rPr>
          <w:rFonts w:ascii="Calibri" w:hAnsi="Calibri" w:cs="Calibri"/>
          <w:bCs/>
          <w:sz w:val="26"/>
          <w:szCs w:val="26"/>
        </w:rPr>
      </w:pPr>
    </w:p>
    <w:p w14:paraId="7AAB5CCB" w14:textId="6A5C72B2" w:rsidR="000F1C34" w:rsidRDefault="000F1C34" w:rsidP="003602CE">
      <w:pPr>
        <w:pStyle w:val="Body"/>
        <w:numPr>
          <w:ilvl w:val="0"/>
          <w:numId w:val="37"/>
        </w:numPr>
        <w:jc w:val="both"/>
        <w:rPr>
          <w:rFonts w:ascii="Calibri" w:hAnsi="Calibri" w:cs="Calibri"/>
          <w:bCs/>
          <w:sz w:val="26"/>
          <w:szCs w:val="26"/>
        </w:rPr>
      </w:pPr>
      <w:r w:rsidRPr="00A804E9">
        <w:rPr>
          <w:rFonts w:ascii="Calibri" w:hAnsi="Calibri" w:cs="Calibri"/>
          <w:b/>
          <w:sz w:val="26"/>
          <w:szCs w:val="26"/>
        </w:rPr>
        <w:t>Transfer Learning:</w:t>
      </w:r>
      <w:r w:rsidRPr="00A804E9">
        <w:rPr>
          <w:rFonts w:ascii="Calibri" w:hAnsi="Calibri" w:cs="Calibri"/>
          <w:bCs/>
          <w:sz w:val="26"/>
          <w:szCs w:val="26"/>
        </w:rPr>
        <w:t xml:space="preserve"> Using pre-trained models to enhance accuracy with limited medical data.</w:t>
      </w:r>
    </w:p>
    <w:p w14:paraId="59488193" w14:textId="77777777" w:rsidR="003602CE" w:rsidRPr="00A804E9" w:rsidRDefault="003602CE" w:rsidP="000F1C34">
      <w:pPr>
        <w:pStyle w:val="Body"/>
        <w:jc w:val="both"/>
        <w:rPr>
          <w:rFonts w:ascii="Calibri" w:hAnsi="Calibri" w:cs="Calibri"/>
          <w:bCs/>
          <w:sz w:val="26"/>
          <w:szCs w:val="26"/>
        </w:rPr>
      </w:pPr>
    </w:p>
    <w:p w14:paraId="1B13CE5C" w14:textId="335DB317" w:rsidR="000F1C34" w:rsidRDefault="000F1C34" w:rsidP="003602CE">
      <w:pPr>
        <w:pStyle w:val="Body"/>
        <w:numPr>
          <w:ilvl w:val="0"/>
          <w:numId w:val="37"/>
        </w:numPr>
        <w:jc w:val="both"/>
        <w:rPr>
          <w:rFonts w:ascii="Calibri" w:hAnsi="Calibri" w:cs="Calibri"/>
          <w:bCs/>
          <w:sz w:val="26"/>
          <w:szCs w:val="26"/>
        </w:rPr>
      </w:pPr>
      <w:r w:rsidRPr="00A804E9">
        <w:rPr>
          <w:rFonts w:ascii="Calibri" w:hAnsi="Calibri" w:cs="Calibri"/>
          <w:b/>
          <w:sz w:val="26"/>
          <w:szCs w:val="26"/>
        </w:rPr>
        <w:t>Interpretability:</w:t>
      </w:r>
      <w:r w:rsidRPr="00A804E9">
        <w:rPr>
          <w:rFonts w:ascii="Calibri" w:hAnsi="Calibri" w:cs="Calibri"/>
          <w:bCs/>
          <w:sz w:val="26"/>
          <w:szCs w:val="26"/>
        </w:rPr>
        <w:t xml:space="preserve"> Applying tools like Grad-CAM to make predictions understandable for clinicians.</w:t>
      </w:r>
    </w:p>
    <w:p w14:paraId="089950ED" w14:textId="77777777" w:rsidR="003602CE" w:rsidRPr="00A804E9" w:rsidRDefault="003602CE" w:rsidP="000F1C34">
      <w:pPr>
        <w:pStyle w:val="Body"/>
        <w:jc w:val="both"/>
        <w:rPr>
          <w:rFonts w:ascii="Calibri" w:hAnsi="Calibri" w:cs="Calibri"/>
          <w:bCs/>
          <w:sz w:val="26"/>
          <w:szCs w:val="26"/>
        </w:rPr>
      </w:pPr>
    </w:p>
    <w:p w14:paraId="4499C011" w14:textId="596A18FA" w:rsidR="003602CE" w:rsidRDefault="000F1C34" w:rsidP="003602CE">
      <w:pPr>
        <w:pStyle w:val="Body"/>
        <w:numPr>
          <w:ilvl w:val="0"/>
          <w:numId w:val="37"/>
        </w:numPr>
        <w:jc w:val="both"/>
        <w:rPr>
          <w:rFonts w:ascii="Calibri" w:hAnsi="Calibri" w:cs="Calibri"/>
          <w:bCs/>
          <w:sz w:val="26"/>
          <w:szCs w:val="26"/>
        </w:rPr>
      </w:pPr>
      <w:r w:rsidRPr="00A804E9">
        <w:rPr>
          <w:rFonts w:ascii="Calibri" w:hAnsi="Calibri" w:cs="Calibri"/>
          <w:b/>
          <w:sz w:val="26"/>
          <w:szCs w:val="26"/>
        </w:rPr>
        <w:lastRenderedPageBreak/>
        <w:t>Clinical Integration:</w:t>
      </w:r>
      <w:r w:rsidRPr="00A804E9">
        <w:rPr>
          <w:rFonts w:ascii="Calibri" w:hAnsi="Calibri" w:cs="Calibri"/>
          <w:bCs/>
          <w:sz w:val="26"/>
          <w:szCs w:val="26"/>
        </w:rPr>
        <w:t xml:space="preserve"> Tackling real-time processing and deployment challenges in healthcare.</w:t>
      </w:r>
    </w:p>
    <w:p w14:paraId="767691C1" w14:textId="77777777" w:rsidR="003602CE" w:rsidRPr="00A804E9" w:rsidRDefault="003602CE" w:rsidP="000F1C34">
      <w:pPr>
        <w:pStyle w:val="Body"/>
        <w:jc w:val="both"/>
        <w:rPr>
          <w:rFonts w:ascii="Calibri" w:hAnsi="Calibri" w:cs="Calibri"/>
          <w:bCs/>
          <w:sz w:val="26"/>
          <w:szCs w:val="26"/>
        </w:rPr>
      </w:pPr>
    </w:p>
    <w:p w14:paraId="07AD9B49" w14:textId="442E74F4" w:rsidR="000F1C34" w:rsidRDefault="000F1C34" w:rsidP="003602CE">
      <w:pPr>
        <w:pStyle w:val="Body"/>
        <w:numPr>
          <w:ilvl w:val="0"/>
          <w:numId w:val="37"/>
        </w:numPr>
        <w:jc w:val="both"/>
        <w:rPr>
          <w:rFonts w:ascii="Calibri" w:hAnsi="Calibri" w:cs="Calibri"/>
          <w:bCs/>
          <w:sz w:val="26"/>
          <w:szCs w:val="26"/>
        </w:rPr>
      </w:pPr>
      <w:r w:rsidRPr="00A804E9">
        <w:rPr>
          <w:rFonts w:ascii="Calibri" w:hAnsi="Calibri" w:cs="Calibri"/>
          <w:b/>
          <w:sz w:val="26"/>
          <w:szCs w:val="26"/>
        </w:rPr>
        <w:t>Validation:</w:t>
      </w:r>
      <w:r w:rsidRPr="00A804E9">
        <w:rPr>
          <w:rFonts w:ascii="Calibri" w:hAnsi="Calibri" w:cs="Calibri"/>
          <w:bCs/>
          <w:sz w:val="26"/>
          <w:szCs w:val="26"/>
        </w:rPr>
        <w:t xml:space="preserve"> Ensuring clinical standards through rigorous testing and validation.</w:t>
      </w:r>
    </w:p>
    <w:p w14:paraId="30118BB2" w14:textId="77777777" w:rsidR="003602CE" w:rsidRPr="003602CE" w:rsidRDefault="003602CE" w:rsidP="003602CE">
      <w:pPr>
        <w:pStyle w:val="Body"/>
        <w:jc w:val="both"/>
        <w:rPr>
          <w:rFonts w:ascii="Calibri" w:hAnsi="Calibri" w:cs="Calibri"/>
          <w:bCs/>
          <w:sz w:val="26"/>
          <w:szCs w:val="26"/>
        </w:rPr>
      </w:pPr>
    </w:p>
    <w:p w14:paraId="2A2B0222" w14:textId="77777777" w:rsidR="000F1C34" w:rsidRPr="00A804E9" w:rsidRDefault="000F1C34" w:rsidP="000F1C34">
      <w:pPr>
        <w:pStyle w:val="Body"/>
        <w:jc w:val="both"/>
        <w:rPr>
          <w:rFonts w:ascii="Calibri" w:hAnsi="Calibri" w:cs="Calibri"/>
          <w:sz w:val="26"/>
          <w:szCs w:val="26"/>
          <w:lang w:val="en-US"/>
        </w:rPr>
      </w:pPr>
      <w:r w:rsidRPr="00A804E9">
        <w:rPr>
          <w:rFonts w:ascii="Calibri" w:hAnsi="Calibri" w:cs="Calibri"/>
          <w:sz w:val="26"/>
          <w:szCs w:val="26"/>
          <w:lang w:val="en-US"/>
        </w:rPr>
        <w:t>This summary reflects core research areas in deep learning for pneumonia detection using DenseNet-169.</w:t>
      </w:r>
    </w:p>
    <w:p w14:paraId="4EFD982F" w14:textId="77777777" w:rsidR="000F1C34" w:rsidRDefault="000F1C34" w:rsidP="000F1C34">
      <w:pPr>
        <w:pStyle w:val="Body"/>
        <w:jc w:val="both"/>
        <w:rPr>
          <w:rFonts w:ascii="Calibri" w:hAnsi="Calibri" w:cs="Calibri"/>
          <w:sz w:val="24"/>
          <w:szCs w:val="24"/>
          <w:lang w:val="en-US"/>
        </w:rPr>
      </w:pPr>
    </w:p>
    <w:p w14:paraId="599B072C" w14:textId="29FA9327" w:rsidR="003602CE" w:rsidRDefault="003602CE" w:rsidP="000F1C34">
      <w:pPr>
        <w:pStyle w:val="Body"/>
        <w:jc w:val="both"/>
        <w:rPr>
          <w:rFonts w:ascii="Calibri" w:hAnsi="Calibri" w:cs="Calibri"/>
          <w:sz w:val="24"/>
          <w:szCs w:val="24"/>
          <w:lang w:val="en-US"/>
        </w:rPr>
      </w:pPr>
    </w:p>
    <w:p w14:paraId="551B7AD8" w14:textId="77777777" w:rsidR="003602CE" w:rsidRDefault="003602CE" w:rsidP="000F1C34">
      <w:pPr>
        <w:pStyle w:val="Body"/>
        <w:jc w:val="both"/>
        <w:rPr>
          <w:rFonts w:ascii="Calibri" w:hAnsi="Calibri" w:cs="Calibri"/>
          <w:sz w:val="24"/>
          <w:szCs w:val="24"/>
          <w:lang w:val="en-US"/>
        </w:rPr>
      </w:pPr>
    </w:p>
    <w:p w14:paraId="510DBACB" w14:textId="77777777" w:rsidR="003602CE" w:rsidRDefault="003602CE" w:rsidP="000F1C34">
      <w:pPr>
        <w:pStyle w:val="Body"/>
        <w:jc w:val="both"/>
        <w:rPr>
          <w:rFonts w:ascii="Calibri" w:hAnsi="Calibri" w:cs="Calibri"/>
          <w:sz w:val="24"/>
          <w:szCs w:val="24"/>
          <w:lang w:val="en-US"/>
        </w:rPr>
      </w:pPr>
    </w:p>
    <w:p w14:paraId="71C42800" w14:textId="77777777" w:rsidR="000F1C34" w:rsidRPr="00E1455D" w:rsidRDefault="000F1C34" w:rsidP="000F1C34">
      <w:pPr>
        <w:pStyle w:val="Body"/>
        <w:jc w:val="both"/>
        <w:rPr>
          <w:rFonts w:ascii="Calibri" w:eastAsia="Times New Roman" w:hAnsi="Calibri" w:cs="Calibri"/>
          <w:sz w:val="24"/>
          <w:szCs w:val="24"/>
        </w:rPr>
      </w:pPr>
    </w:p>
    <w:p w14:paraId="0D3F7B8B" w14:textId="77777777" w:rsidR="000F1C34" w:rsidRDefault="000F1C34" w:rsidP="000F1C34">
      <w:pPr>
        <w:pStyle w:val="Body"/>
        <w:jc w:val="both"/>
        <w:rPr>
          <w:rFonts w:ascii="Times New Roman" w:eastAsia="Times New Roman" w:hAnsi="Times New Roman" w:cs="Times New Roman"/>
          <w:b/>
          <w:bCs/>
          <w:sz w:val="30"/>
          <w:szCs w:val="30"/>
        </w:rPr>
      </w:pPr>
      <w:r>
        <w:rPr>
          <w:rFonts w:ascii="Times New Roman" w:hAnsi="Times New Roman"/>
          <w:b/>
          <w:bCs/>
          <w:sz w:val="30"/>
          <w:szCs w:val="30"/>
          <w:lang w:val="en-US"/>
        </w:rPr>
        <w:t>Critical Evaluation:</w:t>
      </w:r>
    </w:p>
    <w:p w14:paraId="57733A91" w14:textId="77777777" w:rsidR="000F1C34" w:rsidRDefault="000F1C34" w:rsidP="000F1C34">
      <w:pPr>
        <w:pStyle w:val="Body"/>
        <w:jc w:val="both"/>
        <w:rPr>
          <w:rFonts w:ascii="Times New Roman" w:eastAsia="Times New Roman" w:hAnsi="Times New Roman" w:cs="Times New Roman"/>
          <w:sz w:val="26"/>
          <w:szCs w:val="26"/>
        </w:rPr>
      </w:pPr>
    </w:p>
    <w:p w14:paraId="7A9AB9EB" w14:textId="77777777" w:rsidR="000F1C34" w:rsidRPr="00A804E9" w:rsidRDefault="000F1C34" w:rsidP="000F1C34">
      <w:pPr>
        <w:pStyle w:val="Body"/>
        <w:jc w:val="both"/>
        <w:rPr>
          <w:rFonts w:ascii="Calibri" w:eastAsia="Times New Roman" w:hAnsi="Calibri" w:cs="Calibri"/>
          <w:sz w:val="26"/>
          <w:szCs w:val="26"/>
        </w:rPr>
      </w:pPr>
      <w:r w:rsidRPr="00A804E9">
        <w:rPr>
          <w:rFonts w:ascii="Calibri" w:hAnsi="Calibri" w:cs="Calibri"/>
          <w:sz w:val="26"/>
          <w:szCs w:val="26"/>
          <w:lang w:val="en-US"/>
        </w:rPr>
        <w:t>Here are some of the factors to consider when assessing the quality and credibility of sources for pneumonia detection:</w:t>
      </w:r>
    </w:p>
    <w:p w14:paraId="1CDB6622" w14:textId="77777777" w:rsidR="000F1C34" w:rsidRPr="00A804E9" w:rsidRDefault="000F1C34" w:rsidP="000F1C34">
      <w:pPr>
        <w:pStyle w:val="Body"/>
        <w:jc w:val="both"/>
        <w:rPr>
          <w:rFonts w:ascii="Times New Roman" w:eastAsia="Times New Roman" w:hAnsi="Times New Roman" w:cs="Times New Roman"/>
          <w:sz w:val="26"/>
          <w:szCs w:val="26"/>
        </w:rPr>
      </w:pPr>
    </w:p>
    <w:p w14:paraId="27E9E046" w14:textId="4B680B23" w:rsidR="000F1C34" w:rsidRDefault="000F1C34" w:rsidP="003602CE">
      <w:pPr>
        <w:pStyle w:val="Body"/>
        <w:numPr>
          <w:ilvl w:val="0"/>
          <w:numId w:val="38"/>
        </w:numPr>
        <w:jc w:val="both"/>
        <w:rPr>
          <w:rFonts w:ascii="Calibri" w:hAnsi="Calibri" w:cs="Calibri"/>
          <w:bCs/>
          <w:sz w:val="26"/>
          <w:szCs w:val="26"/>
        </w:rPr>
      </w:pPr>
      <w:r w:rsidRPr="003602CE">
        <w:rPr>
          <w:rFonts w:ascii="Calibri" w:hAnsi="Calibri" w:cs="Calibri"/>
          <w:b/>
          <w:sz w:val="26"/>
          <w:szCs w:val="26"/>
        </w:rPr>
        <w:t>Author's Qualifications:</w:t>
      </w:r>
      <w:r w:rsidRPr="00A804E9">
        <w:rPr>
          <w:rFonts w:ascii="Calibri" w:hAnsi="Calibri" w:cs="Calibri"/>
          <w:bCs/>
          <w:sz w:val="26"/>
          <w:szCs w:val="26"/>
        </w:rPr>
        <w:t xml:space="preserve"> Ensure the author has expertise in medical imaging, AI, or radiology for credible insights into pneumonia detection.</w:t>
      </w:r>
    </w:p>
    <w:p w14:paraId="7C20C373" w14:textId="77777777" w:rsidR="003602CE" w:rsidRPr="00A804E9" w:rsidRDefault="003602CE" w:rsidP="000F1C34">
      <w:pPr>
        <w:pStyle w:val="Body"/>
        <w:jc w:val="both"/>
        <w:rPr>
          <w:rFonts w:ascii="Calibri" w:hAnsi="Calibri" w:cs="Calibri"/>
          <w:bCs/>
          <w:sz w:val="26"/>
          <w:szCs w:val="26"/>
        </w:rPr>
      </w:pPr>
    </w:p>
    <w:p w14:paraId="524DA091" w14:textId="5BFD1E45" w:rsidR="000F1C34" w:rsidRDefault="000F1C34" w:rsidP="003602CE">
      <w:pPr>
        <w:pStyle w:val="Body"/>
        <w:numPr>
          <w:ilvl w:val="0"/>
          <w:numId w:val="38"/>
        </w:numPr>
        <w:jc w:val="both"/>
        <w:rPr>
          <w:rFonts w:ascii="Calibri" w:hAnsi="Calibri" w:cs="Calibri"/>
          <w:bCs/>
          <w:sz w:val="26"/>
          <w:szCs w:val="26"/>
        </w:rPr>
      </w:pPr>
      <w:r w:rsidRPr="003602CE">
        <w:rPr>
          <w:rFonts w:ascii="Calibri" w:hAnsi="Calibri" w:cs="Calibri"/>
          <w:b/>
          <w:sz w:val="26"/>
          <w:szCs w:val="26"/>
        </w:rPr>
        <w:t>Publication Venue:</w:t>
      </w:r>
      <w:r w:rsidRPr="00A804E9">
        <w:rPr>
          <w:rFonts w:ascii="Calibri" w:hAnsi="Calibri" w:cs="Calibri"/>
          <w:bCs/>
          <w:sz w:val="26"/>
          <w:szCs w:val="26"/>
        </w:rPr>
        <w:t xml:space="preserve"> Prefer peer-reviewed journals (e.g., IEEE Transactions on Medical Imaging) over unverified online sources to ensure reliability.</w:t>
      </w:r>
    </w:p>
    <w:p w14:paraId="15B10CB9" w14:textId="77777777" w:rsidR="003602CE" w:rsidRPr="00A804E9" w:rsidRDefault="003602CE" w:rsidP="000F1C34">
      <w:pPr>
        <w:pStyle w:val="Body"/>
        <w:jc w:val="both"/>
        <w:rPr>
          <w:rFonts w:ascii="Calibri" w:hAnsi="Calibri" w:cs="Calibri"/>
          <w:bCs/>
          <w:sz w:val="26"/>
          <w:szCs w:val="26"/>
        </w:rPr>
      </w:pPr>
    </w:p>
    <w:p w14:paraId="0715AAEE" w14:textId="62CBE3D8" w:rsidR="000F1C34" w:rsidRDefault="000F1C34" w:rsidP="003602CE">
      <w:pPr>
        <w:pStyle w:val="Body"/>
        <w:numPr>
          <w:ilvl w:val="0"/>
          <w:numId w:val="38"/>
        </w:numPr>
        <w:jc w:val="both"/>
        <w:rPr>
          <w:rFonts w:ascii="Calibri" w:hAnsi="Calibri" w:cs="Calibri"/>
          <w:bCs/>
          <w:sz w:val="26"/>
          <w:szCs w:val="26"/>
        </w:rPr>
      </w:pPr>
      <w:r w:rsidRPr="003602CE">
        <w:rPr>
          <w:rFonts w:ascii="Calibri" w:hAnsi="Calibri" w:cs="Calibri"/>
          <w:b/>
          <w:sz w:val="26"/>
          <w:szCs w:val="26"/>
        </w:rPr>
        <w:t>Research Methodology:</w:t>
      </w:r>
      <w:r w:rsidRPr="00A804E9">
        <w:rPr>
          <w:rFonts w:ascii="Calibri" w:hAnsi="Calibri" w:cs="Calibri"/>
          <w:bCs/>
          <w:sz w:val="26"/>
          <w:szCs w:val="26"/>
        </w:rPr>
        <w:t xml:space="preserve"> The study should clearly define how chest X-rays were processed, how models were trained, validated, and what metrics were used.</w:t>
      </w:r>
    </w:p>
    <w:p w14:paraId="2B94498C" w14:textId="77777777" w:rsidR="003602CE" w:rsidRPr="00A804E9" w:rsidRDefault="003602CE" w:rsidP="000F1C34">
      <w:pPr>
        <w:pStyle w:val="Body"/>
        <w:jc w:val="both"/>
        <w:rPr>
          <w:rFonts w:ascii="Calibri" w:hAnsi="Calibri" w:cs="Calibri"/>
          <w:bCs/>
          <w:sz w:val="26"/>
          <w:szCs w:val="26"/>
        </w:rPr>
      </w:pPr>
    </w:p>
    <w:p w14:paraId="654B0E2D" w14:textId="26AA7990" w:rsidR="000F1C34" w:rsidRDefault="000F1C34" w:rsidP="003602CE">
      <w:pPr>
        <w:pStyle w:val="Body"/>
        <w:numPr>
          <w:ilvl w:val="0"/>
          <w:numId w:val="38"/>
        </w:numPr>
        <w:jc w:val="both"/>
        <w:rPr>
          <w:rFonts w:ascii="Calibri" w:hAnsi="Calibri" w:cs="Calibri"/>
          <w:bCs/>
          <w:sz w:val="26"/>
          <w:szCs w:val="26"/>
        </w:rPr>
      </w:pPr>
      <w:r w:rsidRPr="003602CE">
        <w:rPr>
          <w:rFonts w:ascii="Calibri" w:hAnsi="Calibri" w:cs="Calibri"/>
          <w:b/>
          <w:sz w:val="26"/>
          <w:szCs w:val="26"/>
        </w:rPr>
        <w:lastRenderedPageBreak/>
        <w:t>Potential Biases:</w:t>
      </w:r>
      <w:r w:rsidRPr="00A804E9">
        <w:rPr>
          <w:rFonts w:ascii="Calibri" w:hAnsi="Calibri" w:cs="Calibri"/>
          <w:bCs/>
          <w:sz w:val="26"/>
          <w:szCs w:val="26"/>
        </w:rPr>
        <w:t xml:space="preserve"> Watch for conflicts of interest, especially in studies funded by companies promoting specific AI products, which may lead to biased results.</w:t>
      </w:r>
    </w:p>
    <w:p w14:paraId="23D75E3A" w14:textId="77777777" w:rsidR="003602CE" w:rsidRPr="00A804E9" w:rsidRDefault="003602CE" w:rsidP="000F1C34">
      <w:pPr>
        <w:pStyle w:val="Body"/>
        <w:jc w:val="both"/>
        <w:rPr>
          <w:rFonts w:ascii="Calibri" w:hAnsi="Calibri" w:cs="Calibri"/>
          <w:bCs/>
          <w:sz w:val="26"/>
          <w:szCs w:val="26"/>
        </w:rPr>
      </w:pPr>
    </w:p>
    <w:p w14:paraId="0B6BCA83" w14:textId="0E1FC2FC" w:rsidR="000F1C34" w:rsidRDefault="000F1C34" w:rsidP="003602CE">
      <w:pPr>
        <w:pStyle w:val="Body"/>
        <w:numPr>
          <w:ilvl w:val="0"/>
          <w:numId w:val="38"/>
        </w:numPr>
        <w:jc w:val="both"/>
        <w:rPr>
          <w:rFonts w:ascii="Calibri" w:hAnsi="Calibri" w:cs="Calibri"/>
          <w:bCs/>
          <w:sz w:val="26"/>
          <w:szCs w:val="26"/>
        </w:rPr>
      </w:pPr>
      <w:r w:rsidRPr="003602CE">
        <w:rPr>
          <w:rFonts w:ascii="Calibri" w:hAnsi="Calibri" w:cs="Calibri"/>
          <w:b/>
          <w:sz w:val="26"/>
          <w:szCs w:val="26"/>
        </w:rPr>
        <w:t>Dataset Quality and Diversity:</w:t>
      </w:r>
      <w:r w:rsidRPr="00A804E9">
        <w:rPr>
          <w:rFonts w:ascii="Calibri" w:hAnsi="Calibri" w:cs="Calibri"/>
          <w:bCs/>
          <w:sz w:val="26"/>
          <w:szCs w:val="26"/>
        </w:rPr>
        <w:t xml:space="preserve"> The research should use high-quality, well-labeled datasets (e.g., NIH ChestX-ray14) and account for diverse patient demographics for better generalization.</w:t>
      </w:r>
    </w:p>
    <w:p w14:paraId="698DBCDE" w14:textId="77777777" w:rsidR="003602CE" w:rsidRPr="00A804E9" w:rsidRDefault="003602CE" w:rsidP="000F1C34">
      <w:pPr>
        <w:pStyle w:val="Body"/>
        <w:jc w:val="both"/>
        <w:rPr>
          <w:rFonts w:ascii="Calibri" w:hAnsi="Calibri" w:cs="Calibri"/>
          <w:bCs/>
          <w:sz w:val="26"/>
          <w:szCs w:val="26"/>
        </w:rPr>
      </w:pPr>
    </w:p>
    <w:p w14:paraId="4144C839" w14:textId="433BAD93" w:rsidR="000F1C34" w:rsidRPr="00A804E9" w:rsidRDefault="000F1C34" w:rsidP="003602CE">
      <w:pPr>
        <w:pStyle w:val="Body"/>
        <w:numPr>
          <w:ilvl w:val="0"/>
          <w:numId w:val="38"/>
        </w:numPr>
        <w:jc w:val="both"/>
        <w:rPr>
          <w:rFonts w:ascii="Calibri" w:hAnsi="Calibri" w:cs="Calibri"/>
          <w:bCs/>
          <w:sz w:val="26"/>
          <w:szCs w:val="26"/>
        </w:rPr>
      </w:pPr>
      <w:r w:rsidRPr="003602CE">
        <w:rPr>
          <w:rFonts w:ascii="Calibri" w:hAnsi="Calibri" w:cs="Calibri"/>
          <w:b/>
          <w:sz w:val="26"/>
          <w:szCs w:val="26"/>
        </w:rPr>
        <w:t>Validation and Reproducibility:</w:t>
      </w:r>
      <w:r w:rsidRPr="00A804E9">
        <w:rPr>
          <w:rFonts w:ascii="Calibri" w:hAnsi="Calibri" w:cs="Calibri"/>
          <w:bCs/>
          <w:sz w:val="26"/>
          <w:szCs w:val="26"/>
        </w:rPr>
        <w:t xml:space="preserve"> Validation techniques like cross-validation and detailed reproducibility are essential to verify the study's findings.</w:t>
      </w:r>
    </w:p>
    <w:p w14:paraId="06C21B3C" w14:textId="77777777" w:rsidR="000F1C34" w:rsidRPr="00A804E9" w:rsidRDefault="000F1C34" w:rsidP="000F1C34">
      <w:pPr>
        <w:pStyle w:val="Body"/>
        <w:jc w:val="both"/>
        <w:rPr>
          <w:rFonts w:ascii="Times New Roman" w:hAnsi="Times New Roman"/>
          <w:sz w:val="26"/>
          <w:szCs w:val="26"/>
          <w:lang w:val="en-US"/>
        </w:rPr>
      </w:pPr>
    </w:p>
    <w:p w14:paraId="5F9B8F2F" w14:textId="77777777" w:rsidR="000F1C34" w:rsidRDefault="000F1C34" w:rsidP="000F1C34">
      <w:pPr>
        <w:pStyle w:val="Body"/>
        <w:jc w:val="both"/>
        <w:rPr>
          <w:rFonts w:ascii="Times New Roman" w:hAnsi="Times New Roman"/>
          <w:sz w:val="26"/>
          <w:szCs w:val="26"/>
          <w:lang w:val="en-US"/>
        </w:rPr>
      </w:pPr>
    </w:p>
    <w:p w14:paraId="6DD0D55D" w14:textId="77777777" w:rsidR="000F1C34" w:rsidRDefault="000F1C34" w:rsidP="000F1C34">
      <w:pPr>
        <w:pStyle w:val="Body"/>
        <w:jc w:val="both"/>
        <w:rPr>
          <w:rFonts w:ascii="Times New Roman" w:hAnsi="Times New Roman"/>
          <w:sz w:val="26"/>
          <w:szCs w:val="26"/>
          <w:lang w:val="en-US"/>
        </w:rPr>
      </w:pPr>
    </w:p>
    <w:p w14:paraId="75D2DD64" w14:textId="77777777" w:rsidR="003602CE" w:rsidRDefault="003602CE" w:rsidP="000F1C34">
      <w:pPr>
        <w:pStyle w:val="Body"/>
        <w:jc w:val="both"/>
        <w:rPr>
          <w:rFonts w:ascii="Times New Roman" w:hAnsi="Times New Roman"/>
          <w:sz w:val="26"/>
          <w:szCs w:val="26"/>
          <w:lang w:val="en-US"/>
        </w:rPr>
      </w:pPr>
    </w:p>
    <w:p w14:paraId="7F964213" w14:textId="77777777" w:rsidR="000F1C34" w:rsidRDefault="000F1C34" w:rsidP="000F1C34">
      <w:pPr>
        <w:pStyle w:val="Body"/>
        <w:jc w:val="both"/>
        <w:rPr>
          <w:rFonts w:ascii="Times New Roman" w:eastAsia="Times New Roman" w:hAnsi="Times New Roman" w:cs="Times New Roman"/>
          <w:sz w:val="26"/>
          <w:szCs w:val="26"/>
        </w:rPr>
      </w:pPr>
    </w:p>
    <w:p w14:paraId="4271C551" w14:textId="77777777" w:rsidR="000F1C34" w:rsidRDefault="000F1C34" w:rsidP="000F1C34">
      <w:pPr>
        <w:pStyle w:val="Body"/>
        <w:jc w:val="both"/>
        <w:rPr>
          <w:rFonts w:ascii="Times New Roman" w:eastAsia="Times New Roman" w:hAnsi="Times New Roman" w:cs="Times New Roman"/>
          <w:b/>
          <w:bCs/>
          <w:sz w:val="30"/>
          <w:szCs w:val="30"/>
        </w:rPr>
      </w:pPr>
      <w:r>
        <w:rPr>
          <w:rFonts w:ascii="Times New Roman" w:hAnsi="Times New Roman"/>
          <w:b/>
          <w:bCs/>
          <w:sz w:val="30"/>
          <w:szCs w:val="30"/>
          <w:lang w:val="en-US"/>
        </w:rPr>
        <w:t>Discussion:</w:t>
      </w:r>
    </w:p>
    <w:p w14:paraId="21AB9C5A" w14:textId="77777777" w:rsidR="000F1C34" w:rsidRDefault="000F1C34" w:rsidP="000F1C34">
      <w:pPr>
        <w:pStyle w:val="Body"/>
        <w:jc w:val="both"/>
        <w:rPr>
          <w:rFonts w:ascii="Times New Roman" w:eastAsia="Times New Roman" w:hAnsi="Times New Roman" w:cs="Times New Roman"/>
          <w:b/>
          <w:bCs/>
          <w:sz w:val="30"/>
          <w:szCs w:val="30"/>
        </w:rPr>
      </w:pPr>
    </w:p>
    <w:p w14:paraId="4F9A0010" w14:textId="77777777" w:rsidR="000F1C34" w:rsidRPr="00A804E9" w:rsidRDefault="000F1C34" w:rsidP="000F1C34">
      <w:pPr>
        <w:pStyle w:val="Body"/>
        <w:jc w:val="both"/>
        <w:rPr>
          <w:rFonts w:asciiTheme="majorHAnsi" w:eastAsia="Times New Roman" w:hAnsiTheme="majorHAnsi" w:cstheme="majorHAnsi"/>
          <w:sz w:val="26"/>
          <w:szCs w:val="26"/>
        </w:rPr>
      </w:pPr>
      <w:r w:rsidRPr="00A804E9">
        <w:rPr>
          <w:rFonts w:asciiTheme="majorHAnsi" w:hAnsiTheme="majorHAnsi" w:cstheme="majorHAnsi"/>
          <w:sz w:val="26"/>
          <w:szCs w:val="26"/>
          <w:lang w:val="en-US"/>
        </w:rPr>
        <w:t>The findings from this research suggest that using Deep Learning for pneumonia detection is a promising new approach with the potential to significantly improve diagnostic accuracy and revolutionize the way healthcare professionals analyze chest X-rays.</w:t>
      </w:r>
    </w:p>
    <w:p w14:paraId="620137B5" w14:textId="77777777" w:rsidR="000F1C34" w:rsidRPr="00A804E9" w:rsidRDefault="000F1C34" w:rsidP="000F1C34">
      <w:pPr>
        <w:pStyle w:val="Body"/>
        <w:jc w:val="both"/>
        <w:rPr>
          <w:rFonts w:asciiTheme="majorHAnsi" w:eastAsia="Times New Roman" w:hAnsiTheme="majorHAnsi" w:cstheme="majorHAnsi"/>
          <w:sz w:val="26"/>
          <w:szCs w:val="26"/>
        </w:rPr>
      </w:pPr>
      <w:r w:rsidRPr="00A804E9">
        <w:rPr>
          <w:rFonts w:asciiTheme="majorHAnsi" w:hAnsiTheme="majorHAnsi" w:cstheme="majorHAnsi"/>
          <w:sz w:val="26"/>
          <w:szCs w:val="26"/>
          <w:lang w:val="en-US"/>
        </w:rPr>
        <w:t>Here are some of the key implications of the findings from the literature review:</w:t>
      </w:r>
    </w:p>
    <w:p w14:paraId="63C3090C" w14:textId="77777777" w:rsidR="000F1C34" w:rsidRPr="00A804E9" w:rsidRDefault="000F1C34" w:rsidP="000F1C34">
      <w:pPr>
        <w:pStyle w:val="Body"/>
        <w:ind w:left="720"/>
        <w:jc w:val="both"/>
        <w:rPr>
          <w:rFonts w:asciiTheme="majorHAnsi" w:eastAsia="Times New Roman" w:hAnsiTheme="majorHAnsi" w:cstheme="majorHAnsi"/>
          <w:sz w:val="26"/>
          <w:szCs w:val="26"/>
        </w:rPr>
      </w:pPr>
    </w:p>
    <w:p w14:paraId="4C3EF996" w14:textId="77777777" w:rsidR="000F1C34" w:rsidRPr="00A804E9" w:rsidRDefault="000F1C34" w:rsidP="000F1C34">
      <w:pPr>
        <w:pStyle w:val="Body"/>
        <w:jc w:val="both"/>
        <w:rPr>
          <w:rFonts w:asciiTheme="majorHAnsi" w:hAnsiTheme="majorHAnsi" w:cstheme="majorHAnsi"/>
          <w:bCs/>
          <w:sz w:val="26"/>
          <w:szCs w:val="26"/>
        </w:rPr>
      </w:pPr>
      <w:r w:rsidRPr="00A804E9">
        <w:rPr>
          <w:rFonts w:asciiTheme="majorHAnsi" w:hAnsiTheme="majorHAnsi" w:cstheme="majorHAnsi"/>
          <w:bCs/>
          <w:sz w:val="26"/>
          <w:szCs w:val="26"/>
        </w:rPr>
        <w:t xml:space="preserve">1. </w:t>
      </w:r>
      <w:r w:rsidRPr="003602CE">
        <w:rPr>
          <w:rFonts w:asciiTheme="majorHAnsi" w:hAnsiTheme="majorHAnsi" w:cstheme="majorHAnsi"/>
          <w:b/>
          <w:sz w:val="26"/>
          <w:szCs w:val="26"/>
        </w:rPr>
        <w:t>Diagnostic Accuracy:</w:t>
      </w:r>
      <w:r w:rsidRPr="00A804E9">
        <w:rPr>
          <w:rFonts w:asciiTheme="majorHAnsi" w:hAnsiTheme="majorHAnsi" w:cstheme="majorHAnsi"/>
          <w:bCs/>
          <w:sz w:val="26"/>
          <w:szCs w:val="26"/>
        </w:rPr>
        <w:t xml:space="preserve"> DenseNet-169 achieves 96% accuracy in pneumonia detection, with high sensitivity and specificity.</w:t>
      </w:r>
    </w:p>
    <w:p w14:paraId="26F9BC5F" w14:textId="77777777" w:rsidR="000F1C34" w:rsidRPr="00A804E9" w:rsidRDefault="000F1C34" w:rsidP="000F1C34">
      <w:pPr>
        <w:pStyle w:val="Body"/>
        <w:jc w:val="both"/>
        <w:rPr>
          <w:rFonts w:asciiTheme="majorHAnsi" w:hAnsiTheme="majorHAnsi" w:cstheme="majorHAnsi"/>
          <w:bCs/>
          <w:sz w:val="26"/>
          <w:szCs w:val="26"/>
        </w:rPr>
      </w:pPr>
    </w:p>
    <w:p w14:paraId="55BC49EC" w14:textId="77777777" w:rsidR="000F1C34" w:rsidRPr="00A804E9" w:rsidRDefault="000F1C34" w:rsidP="000F1C34">
      <w:pPr>
        <w:pStyle w:val="Body"/>
        <w:jc w:val="both"/>
        <w:rPr>
          <w:rFonts w:asciiTheme="majorHAnsi" w:hAnsiTheme="majorHAnsi" w:cstheme="majorHAnsi"/>
          <w:bCs/>
          <w:sz w:val="26"/>
          <w:szCs w:val="26"/>
        </w:rPr>
      </w:pPr>
      <w:r w:rsidRPr="00A804E9">
        <w:rPr>
          <w:rFonts w:asciiTheme="majorHAnsi" w:hAnsiTheme="majorHAnsi" w:cstheme="majorHAnsi"/>
          <w:bCs/>
          <w:sz w:val="26"/>
          <w:szCs w:val="26"/>
        </w:rPr>
        <w:t xml:space="preserve">2. </w:t>
      </w:r>
      <w:r w:rsidRPr="003602CE">
        <w:rPr>
          <w:rFonts w:asciiTheme="majorHAnsi" w:hAnsiTheme="majorHAnsi" w:cstheme="majorHAnsi"/>
          <w:b/>
          <w:sz w:val="26"/>
          <w:szCs w:val="26"/>
        </w:rPr>
        <w:t>Computational Efficiency:</w:t>
      </w:r>
      <w:r w:rsidRPr="00A804E9">
        <w:rPr>
          <w:rFonts w:asciiTheme="majorHAnsi" w:hAnsiTheme="majorHAnsi" w:cstheme="majorHAnsi"/>
          <w:bCs/>
          <w:sz w:val="26"/>
          <w:szCs w:val="26"/>
        </w:rPr>
        <w:t xml:space="preserve"> Efficient, uses fewer parameters for faster inference, suitable for real-time, resource-limited settings.</w:t>
      </w:r>
    </w:p>
    <w:p w14:paraId="336CD287" w14:textId="77777777" w:rsidR="000F1C34" w:rsidRPr="00A804E9" w:rsidRDefault="000F1C34" w:rsidP="000F1C34">
      <w:pPr>
        <w:pStyle w:val="Body"/>
        <w:jc w:val="both"/>
        <w:rPr>
          <w:rFonts w:asciiTheme="majorHAnsi" w:hAnsiTheme="majorHAnsi" w:cstheme="majorHAnsi"/>
          <w:bCs/>
          <w:sz w:val="26"/>
          <w:szCs w:val="26"/>
        </w:rPr>
      </w:pPr>
    </w:p>
    <w:p w14:paraId="70D55F2E" w14:textId="77777777" w:rsidR="000F1C34" w:rsidRPr="00A804E9" w:rsidRDefault="000F1C34" w:rsidP="000F1C34">
      <w:pPr>
        <w:pStyle w:val="Body"/>
        <w:jc w:val="both"/>
        <w:rPr>
          <w:rFonts w:asciiTheme="majorHAnsi" w:hAnsiTheme="majorHAnsi" w:cstheme="majorHAnsi"/>
          <w:bCs/>
          <w:sz w:val="26"/>
          <w:szCs w:val="26"/>
        </w:rPr>
      </w:pPr>
      <w:r w:rsidRPr="00A804E9">
        <w:rPr>
          <w:rFonts w:asciiTheme="majorHAnsi" w:hAnsiTheme="majorHAnsi" w:cstheme="majorHAnsi"/>
          <w:bCs/>
          <w:sz w:val="26"/>
          <w:szCs w:val="26"/>
        </w:rPr>
        <w:lastRenderedPageBreak/>
        <w:t xml:space="preserve">3. </w:t>
      </w:r>
      <w:r w:rsidRPr="003602CE">
        <w:rPr>
          <w:rFonts w:asciiTheme="majorHAnsi" w:hAnsiTheme="majorHAnsi" w:cstheme="majorHAnsi"/>
          <w:b/>
          <w:sz w:val="26"/>
          <w:szCs w:val="26"/>
        </w:rPr>
        <w:t>Real-World Use</w:t>
      </w:r>
      <w:r w:rsidRPr="00A804E9">
        <w:rPr>
          <w:rFonts w:asciiTheme="majorHAnsi" w:hAnsiTheme="majorHAnsi" w:cstheme="majorHAnsi"/>
          <w:bCs/>
          <w:sz w:val="26"/>
          <w:szCs w:val="26"/>
        </w:rPr>
        <w:t>: Aids radiologists in under-resourced areas. Requires FDA/CE approval for clinical deployment.</w:t>
      </w:r>
    </w:p>
    <w:p w14:paraId="44B15542" w14:textId="77777777" w:rsidR="000F1C34" w:rsidRPr="00A804E9" w:rsidRDefault="000F1C34" w:rsidP="000F1C34">
      <w:pPr>
        <w:pStyle w:val="Body"/>
        <w:jc w:val="both"/>
        <w:rPr>
          <w:rFonts w:asciiTheme="majorHAnsi" w:hAnsiTheme="majorHAnsi" w:cstheme="majorHAnsi"/>
          <w:bCs/>
          <w:sz w:val="26"/>
          <w:szCs w:val="26"/>
        </w:rPr>
      </w:pPr>
    </w:p>
    <w:p w14:paraId="62208E08" w14:textId="77777777" w:rsidR="000F1C34" w:rsidRPr="00A804E9" w:rsidRDefault="000F1C34" w:rsidP="000F1C34">
      <w:pPr>
        <w:pStyle w:val="Body"/>
        <w:jc w:val="both"/>
        <w:rPr>
          <w:rFonts w:asciiTheme="majorHAnsi" w:hAnsiTheme="majorHAnsi" w:cstheme="majorHAnsi"/>
          <w:bCs/>
          <w:sz w:val="26"/>
          <w:szCs w:val="26"/>
        </w:rPr>
      </w:pPr>
      <w:r w:rsidRPr="00A804E9">
        <w:rPr>
          <w:rFonts w:asciiTheme="majorHAnsi" w:hAnsiTheme="majorHAnsi" w:cstheme="majorHAnsi"/>
          <w:bCs/>
          <w:sz w:val="26"/>
          <w:szCs w:val="26"/>
        </w:rPr>
        <w:t xml:space="preserve">4. </w:t>
      </w:r>
      <w:r w:rsidRPr="003602CE">
        <w:rPr>
          <w:rFonts w:asciiTheme="majorHAnsi" w:hAnsiTheme="majorHAnsi" w:cstheme="majorHAnsi"/>
          <w:b/>
          <w:sz w:val="26"/>
          <w:szCs w:val="26"/>
        </w:rPr>
        <w:t>Attention Mechanisms:</w:t>
      </w:r>
      <w:r w:rsidRPr="00A804E9">
        <w:rPr>
          <w:rFonts w:asciiTheme="majorHAnsi" w:hAnsiTheme="majorHAnsi" w:cstheme="majorHAnsi"/>
          <w:bCs/>
          <w:sz w:val="26"/>
          <w:szCs w:val="26"/>
        </w:rPr>
        <w:t xml:space="preserve"> Improves focus and interpretability, helping clinicians trust AI decisions (e.g., Grad-CAM highlights key regions).</w:t>
      </w:r>
    </w:p>
    <w:p w14:paraId="15F5A692" w14:textId="77777777" w:rsidR="000F1C34" w:rsidRPr="00A804E9" w:rsidRDefault="000F1C34" w:rsidP="000F1C34">
      <w:pPr>
        <w:pStyle w:val="Body"/>
        <w:jc w:val="both"/>
        <w:rPr>
          <w:rFonts w:asciiTheme="majorHAnsi" w:hAnsiTheme="majorHAnsi" w:cstheme="majorHAnsi"/>
          <w:bCs/>
          <w:sz w:val="26"/>
          <w:szCs w:val="26"/>
        </w:rPr>
      </w:pPr>
    </w:p>
    <w:p w14:paraId="0C03E477" w14:textId="77777777" w:rsidR="000F1C34" w:rsidRPr="00A804E9" w:rsidRDefault="000F1C34" w:rsidP="000F1C34">
      <w:pPr>
        <w:pStyle w:val="Body"/>
        <w:jc w:val="both"/>
        <w:rPr>
          <w:rFonts w:asciiTheme="majorHAnsi" w:hAnsiTheme="majorHAnsi" w:cstheme="majorHAnsi"/>
          <w:bCs/>
          <w:sz w:val="26"/>
          <w:szCs w:val="26"/>
        </w:rPr>
      </w:pPr>
      <w:r w:rsidRPr="00A804E9">
        <w:rPr>
          <w:rFonts w:asciiTheme="majorHAnsi" w:hAnsiTheme="majorHAnsi" w:cstheme="majorHAnsi"/>
          <w:bCs/>
          <w:sz w:val="26"/>
          <w:szCs w:val="26"/>
        </w:rPr>
        <w:t xml:space="preserve">5. </w:t>
      </w:r>
      <w:r w:rsidRPr="003602CE">
        <w:rPr>
          <w:rFonts w:asciiTheme="majorHAnsi" w:hAnsiTheme="majorHAnsi" w:cstheme="majorHAnsi"/>
          <w:b/>
          <w:sz w:val="26"/>
          <w:szCs w:val="26"/>
        </w:rPr>
        <w:t>Regulatory &amp; Ethical Considerations:</w:t>
      </w:r>
      <w:r w:rsidRPr="00A804E9">
        <w:rPr>
          <w:rFonts w:asciiTheme="majorHAnsi" w:hAnsiTheme="majorHAnsi" w:cstheme="majorHAnsi"/>
          <w:bCs/>
          <w:sz w:val="26"/>
          <w:szCs w:val="26"/>
        </w:rPr>
        <w:t xml:space="preserve"> Needs regulatory approval; transparency and legal responsibility are key for safe use.</w:t>
      </w:r>
    </w:p>
    <w:p w14:paraId="0C607044" w14:textId="77777777" w:rsidR="000F1C34" w:rsidRPr="00A804E9" w:rsidRDefault="000F1C34" w:rsidP="000F1C34">
      <w:pPr>
        <w:pStyle w:val="Body"/>
        <w:jc w:val="both"/>
        <w:rPr>
          <w:rFonts w:asciiTheme="majorHAnsi" w:hAnsiTheme="majorHAnsi" w:cstheme="majorHAnsi"/>
          <w:bCs/>
          <w:sz w:val="26"/>
          <w:szCs w:val="26"/>
        </w:rPr>
      </w:pPr>
    </w:p>
    <w:p w14:paraId="6ABF9BAB" w14:textId="77777777" w:rsidR="000F1C34" w:rsidRPr="00A804E9" w:rsidRDefault="000F1C34" w:rsidP="000F1C34">
      <w:pPr>
        <w:pStyle w:val="Body"/>
        <w:jc w:val="both"/>
        <w:rPr>
          <w:rFonts w:asciiTheme="majorHAnsi" w:hAnsiTheme="majorHAnsi" w:cstheme="majorHAnsi"/>
          <w:bCs/>
          <w:sz w:val="26"/>
          <w:szCs w:val="26"/>
        </w:rPr>
      </w:pPr>
      <w:r w:rsidRPr="00A804E9">
        <w:rPr>
          <w:rFonts w:asciiTheme="majorHAnsi" w:hAnsiTheme="majorHAnsi" w:cstheme="majorHAnsi"/>
          <w:bCs/>
          <w:sz w:val="26"/>
          <w:szCs w:val="26"/>
        </w:rPr>
        <w:t xml:space="preserve">6. </w:t>
      </w:r>
      <w:r w:rsidRPr="003602CE">
        <w:rPr>
          <w:rFonts w:asciiTheme="majorHAnsi" w:hAnsiTheme="majorHAnsi" w:cstheme="majorHAnsi"/>
          <w:b/>
          <w:sz w:val="26"/>
          <w:szCs w:val="26"/>
        </w:rPr>
        <w:t>Future Directions:</w:t>
      </w:r>
      <w:r w:rsidRPr="00A804E9">
        <w:rPr>
          <w:rFonts w:asciiTheme="majorHAnsi" w:hAnsiTheme="majorHAnsi" w:cstheme="majorHAnsi"/>
          <w:bCs/>
          <w:sz w:val="26"/>
          <w:szCs w:val="26"/>
        </w:rPr>
        <w:t xml:space="preserve"> Potential for combining with other models or expanding to other diseases and imaging modalities.</w:t>
      </w:r>
    </w:p>
    <w:p w14:paraId="53C3ED73" w14:textId="77777777" w:rsidR="000F1C34" w:rsidRPr="00A804E9" w:rsidRDefault="000F1C34" w:rsidP="000F1C34">
      <w:pPr>
        <w:pStyle w:val="Body"/>
        <w:ind w:left="720"/>
        <w:jc w:val="both"/>
        <w:rPr>
          <w:rFonts w:asciiTheme="majorHAnsi" w:eastAsia="Times New Roman" w:hAnsiTheme="majorHAnsi" w:cstheme="majorHAnsi"/>
          <w:sz w:val="26"/>
          <w:szCs w:val="26"/>
        </w:rPr>
      </w:pPr>
    </w:p>
    <w:p w14:paraId="1E79380F" w14:textId="77777777" w:rsidR="000F1C34" w:rsidRPr="00A804E9" w:rsidRDefault="000F1C34" w:rsidP="000F1C34">
      <w:pPr>
        <w:pStyle w:val="Body"/>
        <w:jc w:val="both"/>
        <w:rPr>
          <w:rFonts w:asciiTheme="majorHAnsi" w:hAnsiTheme="majorHAnsi" w:cstheme="majorHAnsi"/>
          <w:sz w:val="26"/>
          <w:szCs w:val="26"/>
          <w:lang w:val="en-US"/>
        </w:rPr>
      </w:pPr>
      <w:r w:rsidRPr="00A804E9">
        <w:rPr>
          <w:rFonts w:asciiTheme="majorHAnsi" w:hAnsiTheme="majorHAnsi" w:cstheme="majorHAnsi"/>
          <w:sz w:val="26"/>
          <w:szCs w:val="26"/>
          <w:lang w:val="en-US"/>
        </w:rPr>
        <w:t>The research on using Deep Learning for pneumonia detection is still in its early stages, but it is clear that this technology has the potential to transform medical diagnostics. The findings from the literature review are significant in providing a foundation for further exploration of this technology. This research can assist healthcare professionals in improving diagnostic accuracy and can also help patients understand the potential benefits and challenges of using AI-driven solutions in healthcare.</w:t>
      </w:r>
    </w:p>
    <w:p w14:paraId="2B6864C7" w14:textId="77777777" w:rsidR="000F1C34" w:rsidRPr="00A804E9" w:rsidRDefault="000F1C34" w:rsidP="000F1C34">
      <w:pPr>
        <w:pStyle w:val="Body"/>
        <w:jc w:val="both"/>
        <w:rPr>
          <w:rFonts w:asciiTheme="majorHAnsi" w:hAnsiTheme="majorHAnsi" w:cstheme="majorHAnsi"/>
          <w:sz w:val="26"/>
          <w:szCs w:val="26"/>
          <w:lang w:val="en-US"/>
        </w:rPr>
      </w:pPr>
    </w:p>
    <w:p w14:paraId="5EEEEB27" w14:textId="77777777" w:rsidR="000F1C34" w:rsidRPr="00A804E9" w:rsidRDefault="000F1C34" w:rsidP="000F1C34">
      <w:pPr>
        <w:pStyle w:val="Body"/>
        <w:jc w:val="both"/>
        <w:rPr>
          <w:rFonts w:asciiTheme="majorHAnsi" w:hAnsiTheme="majorHAnsi" w:cstheme="majorHAnsi"/>
          <w:sz w:val="26"/>
          <w:szCs w:val="26"/>
          <w:lang w:val="en-US"/>
        </w:rPr>
      </w:pPr>
      <w:r w:rsidRPr="00A804E9">
        <w:rPr>
          <w:rFonts w:asciiTheme="majorHAnsi" w:hAnsiTheme="majorHAnsi" w:cstheme="majorHAnsi"/>
          <w:sz w:val="26"/>
          <w:szCs w:val="26"/>
          <w:lang w:val="en-US"/>
        </w:rPr>
        <w:t>The research on Deep Learning for pneumonia detection is also important as it contributes to the broader field of medical imaging and AI in healthcare. AI-driven diagnostic tools have the potential to greatly enhance the accuracy and efficiency of medical imaging, especially in areas with limited access to medical professionals. This technology could further disrupt traditional diagnostic methods and enhance the overall healthcare experience.</w:t>
      </w:r>
    </w:p>
    <w:p w14:paraId="0EC00E3D" w14:textId="77777777" w:rsidR="000F1C34" w:rsidRPr="00A804E9" w:rsidRDefault="000F1C34" w:rsidP="000F1C34">
      <w:pPr>
        <w:pStyle w:val="Body"/>
        <w:jc w:val="both"/>
        <w:rPr>
          <w:rFonts w:asciiTheme="majorHAnsi" w:hAnsiTheme="majorHAnsi" w:cstheme="majorHAnsi"/>
          <w:sz w:val="26"/>
          <w:szCs w:val="26"/>
          <w:lang w:val="en-US"/>
        </w:rPr>
      </w:pPr>
    </w:p>
    <w:p w14:paraId="78EEF02E" w14:textId="77777777" w:rsidR="000F1C34" w:rsidRPr="00A804E9" w:rsidRDefault="000F1C34" w:rsidP="000F1C34">
      <w:pPr>
        <w:pStyle w:val="Body"/>
        <w:jc w:val="both"/>
        <w:rPr>
          <w:rFonts w:asciiTheme="majorHAnsi" w:eastAsia="Times New Roman" w:hAnsiTheme="majorHAnsi" w:cstheme="majorHAnsi"/>
          <w:sz w:val="26"/>
          <w:szCs w:val="26"/>
        </w:rPr>
      </w:pPr>
      <w:r w:rsidRPr="00A804E9">
        <w:rPr>
          <w:rFonts w:asciiTheme="majorHAnsi" w:hAnsiTheme="majorHAnsi" w:cstheme="majorHAnsi"/>
          <w:sz w:val="26"/>
          <w:szCs w:val="26"/>
          <w:lang w:val="en-US"/>
        </w:rPr>
        <w:t>Overall, the research on pneumonia detection using Deep Learning is promising and has the potential to revolutionize healthcare diagnostics. The findings from the literature review provide a solid foundation for future advancements in this technology, helping both healthcare providers and patients understand its potential benefits and challenges.</w:t>
      </w:r>
    </w:p>
    <w:p w14:paraId="0181137E" w14:textId="77777777" w:rsidR="000F1C34" w:rsidRDefault="000F1C34" w:rsidP="000F1C34">
      <w:pPr>
        <w:pStyle w:val="Body"/>
        <w:jc w:val="both"/>
        <w:rPr>
          <w:rFonts w:ascii="Times New Roman" w:eastAsia="Times New Roman" w:hAnsi="Times New Roman" w:cs="Times New Roman"/>
          <w:sz w:val="26"/>
          <w:szCs w:val="26"/>
        </w:rPr>
      </w:pPr>
    </w:p>
    <w:p w14:paraId="4FD58923" w14:textId="77777777" w:rsidR="000F1C34" w:rsidRDefault="000F1C34" w:rsidP="000F1C34">
      <w:pPr>
        <w:pStyle w:val="Body"/>
        <w:jc w:val="both"/>
        <w:rPr>
          <w:rFonts w:ascii="Times New Roman" w:eastAsia="Times New Roman" w:hAnsi="Times New Roman" w:cs="Times New Roman"/>
          <w:b/>
          <w:bCs/>
          <w:sz w:val="30"/>
          <w:szCs w:val="30"/>
        </w:rPr>
      </w:pPr>
      <w:r>
        <w:rPr>
          <w:rFonts w:ascii="Times New Roman" w:hAnsi="Times New Roman"/>
          <w:b/>
          <w:bCs/>
          <w:sz w:val="30"/>
          <w:szCs w:val="30"/>
          <w:lang w:val="it-IT"/>
        </w:rPr>
        <w:t>Conclusion:</w:t>
      </w:r>
    </w:p>
    <w:p w14:paraId="4DFADEAE" w14:textId="77777777" w:rsidR="000F1C34" w:rsidRDefault="000F1C34" w:rsidP="000F1C34">
      <w:pPr>
        <w:pStyle w:val="Body"/>
        <w:jc w:val="both"/>
        <w:rPr>
          <w:rFonts w:ascii="Times New Roman" w:eastAsia="Times New Roman" w:hAnsi="Times New Roman" w:cs="Times New Roman"/>
          <w:b/>
          <w:bCs/>
          <w:sz w:val="30"/>
          <w:szCs w:val="30"/>
        </w:rPr>
      </w:pPr>
    </w:p>
    <w:p w14:paraId="2C3D8BC9" w14:textId="0C9A558B" w:rsidR="000F1C34" w:rsidRPr="00A804E9" w:rsidRDefault="000F1C34" w:rsidP="000F1C34">
      <w:pPr>
        <w:pStyle w:val="Body"/>
        <w:jc w:val="both"/>
        <w:rPr>
          <w:rFonts w:ascii="Calibri" w:eastAsia="Times New Roman" w:hAnsi="Calibri" w:cs="Calibri"/>
          <w:sz w:val="26"/>
          <w:szCs w:val="26"/>
        </w:rPr>
      </w:pPr>
      <w:r w:rsidRPr="00A804E9">
        <w:rPr>
          <w:rFonts w:ascii="Calibri" w:eastAsia="Times New Roman" w:hAnsi="Calibri" w:cs="Calibri"/>
          <w:sz w:val="26"/>
          <w:szCs w:val="26"/>
          <w:lang w:val="en-US"/>
        </w:rPr>
        <w:t>In conclusion, the literature survey on Deep Learning for pneumonia detection highlights the growing importance of this technology in transforming medical diagnostics and healthcare practices. Through a thorough review of existing research, it becomes clear that AI-driven diagnostic systems have evolved into crucial tools, improving diagnostic accuracy, enhancing efficiency, and assisting healthcare professionals in clinical decision-making. The studies explored various aspects, including convolutional neural networks (CNNs), image processing, model performance, and clinical application, all of which contribute to the success of AI in medical imaging. However, the research also identifies ongoing challenges such as data quality, model interpretability, and the need for continuous improvements in handling diverse medical conditions. As the technology continues to evolve, further research and development in these areas will be essential to unlocking the full potential of AI-powered pneumonia detection systems in modern healthcare. Overall, the existing body of literature offers valuable insights into the current state and future prospects of this promising technology, emphasizing its crucial role in advancing medical diagnostics and improving patient outcomes</w:t>
      </w:r>
      <w:r w:rsidR="00A804E9">
        <w:rPr>
          <w:rFonts w:ascii="Calibri" w:eastAsia="Times New Roman" w:hAnsi="Calibri" w:cs="Calibri"/>
          <w:sz w:val="26"/>
          <w:szCs w:val="26"/>
          <w:lang w:val="en-US"/>
        </w:rPr>
        <w:t>.</w:t>
      </w:r>
    </w:p>
    <w:p w14:paraId="502857F0" w14:textId="77777777" w:rsidR="000F1C34" w:rsidRDefault="000F1C34" w:rsidP="000F1C34">
      <w:pPr>
        <w:pStyle w:val="Body"/>
        <w:spacing w:line="420" w:lineRule="auto"/>
        <w:jc w:val="both"/>
        <w:rPr>
          <w:rFonts w:ascii="Roboto" w:eastAsia="Roboto" w:hAnsi="Roboto" w:cs="Roboto"/>
          <w:sz w:val="21"/>
          <w:szCs w:val="21"/>
        </w:rPr>
      </w:pPr>
    </w:p>
    <w:p w14:paraId="36C27BB0" w14:textId="77777777" w:rsidR="000F1C34" w:rsidRDefault="000F1C34" w:rsidP="000F1C34">
      <w:pPr>
        <w:pStyle w:val="Body"/>
        <w:jc w:val="both"/>
        <w:rPr>
          <w:rFonts w:ascii="Times New Roman" w:eastAsia="Times New Roman" w:hAnsi="Times New Roman" w:cs="Times New Roman"/>
          <w:b/>
          <w:bCs/>
          <w:sz w:val="30"/>
          <w:szCs w:val="30"/>
        </w:rPr>
      </w:pPr>
    </w:p>
    <w:p w14:paraId="5E0FDF2F" w14:textId="77777777" w:rsidR="000F1C34" w:rsidRDefault="000F1C34" w:rsidP="000F1C34">
      <w:pPr>
        <w:pStyle w:val="Body"/>
        <w:spacing w:line="420" w:lineRule="auto"/>
        <w:jc w:val="both"/>
        <w:rPr>
          <w:rFonts w:ascii="Roboto" w:eastAsia="Roboto" w:hAnsi="Roboto" w:cs="Roboto"/>
          <w:sz w:val="21"/>
          <w:szCs w:val="21"/>
        </w:rPr>
      </w:pPr>
    </w:p>
    <w:p w14:paraId="21F1FC85" w14:textId="77777777" w:rsidR="000F1C34" w:rsidRDefault="000F1C34" w:rsidP="000F1C34">
      <w:pPr>
        <w:pStyle w:val="Body"/>
        <w:jc w:val="both"/>
        <w:rPr>
          <w:rFonts w:ascii="Times New Roman" w:eastAsia="Times New Roman" w:hAnsi="Times New Roman" w:cs="Times New Roman"/>
          <w:sz w:val="26"/>
          <w:szCs w:val="26"/>
        </w:rPr>
      </w:pPr>
    </w:p>
    <w:p w14:paraId="5B714A1D" w14:textId="77777777" w:rsidR="000F1C34" w:rsidRDefault="000F1C34" w:rsidP="000F1C34">
      <w:pPr>
        <w:pStyle w:val="Body"/>
        <w:jc w:val="both"/>
        <w:rPr>
          <w:rFonts w:ascii="Times New Roman" w:eastAsia="Times New Roman" w:hAnsi="Times New Roman" w:cs="Times New Roman"/>
          <w:b/>
          <w:bCs/>
          <w:sz w:val="30"/>
          <w:szCs w:val="30"/>
        </w:rPr>
      </w:pPr>
    </w:p>
    <w:p w14:paraId="24352589" w14:textId="77777777" w:rsidR="000F1C34" w:rsidRDefault="000F1C34" w:rsidP="000F1C34">
      <w:pPr>
        <w:pStyle w:val="Body"/>
        <w:jc w:val="both"/>
        <w:rPr>
          <w:rFonts w:ascii="Times New Roman" w:eastAsia="Times New Roman" w:hAnsi="Times New Roman" w:cs="Times New Roman"/>
          <w:b/>
          <w:bCs/>
          <w:sz w:val="30"/>
          <w:szCs w:val="30"/>
        </w:rPr>
      </w:pPr>
    </w:p>
    <w:p w14:paraId="25EDBAEF" w14:textId="77777777" w:rsidR="000F1C34" w:rsidRDefault="000F1C34" w:rsidP="000F1C34">
      <w:pPr>
        <w:pStyle w:val="Body"/>
        <w:jc w:val="both"/>
        <w:rPr>
          <w:rFonts w:ascii="Times New Roman" w:eastAsia="Times New Roman" w:hAnsi="Times New Roman" w:cs="Times New Roman"/>
          <w:sz w:val="26"/>
          <w:szCs w:val="26"/>
        </w:rPr>
      </w:pPr>
    </w:p>
    <w:p w14:paraId="2A58D306" w14:textId="77777777" w:rsidR="003602CE" w:rsidRDefault="003602CE">
      <w:pPr>
        <w:spacing w:after="120" w:line="240" w:lineRule="auto"/>
        <w:jc w:val="center"/>
        <w:rPr>
          <w:b/>
          <w:sz w:val="32"/>
          <w:szCs w:val="32"/>
        </w:rPr>
      </w:pPr>
    </w:p>
    <w:p w14:paraId="7EAA050C" w14:textId="2CA46659" w:rsidR="00FA4D3F" w:rsidRPr="000F1C34" w:rsidRDefault="00314989">
      <w:pPr>
        <w:spacing w:after="120" w:line="240" w:lineRule="auto"/>
        <w:jc w:val="center"/>
        <w:rPr>
          <w:b/>
          <w:sz w:val="32"/>
          <w:szCs w:val="32"/>
        </w:rPr>
      </w:pPr>
      <w:r w:rsidRPr="000F1C34">
        <w:rPr>
          <w:b/>
          <w:sz w:val="32"/>
          <w:szCs w:val="32"/>
        </w:rPr>
        <w:lastRenderedPageBreak/>
        <w:t xml:space="preserve">Literature Review </w:t>
      </w:r>
    </w:p>
    <w:tbl>
      <w:tblPr>
        <w:tblStyle w:val="Style10"/>
        <w:tblW w:w="1417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76"/>
        <w:gridCol w:w="11797"/>
      </w:tblGrid>
      <w:tr w:rsidR="00314989" w14:paraId="0E664FE7" w14:textId="77777777">
        <w:tc>
          <w:tcPr>
            <w:tcW w:w="2376" w:type="dxa"/>
            <w:shd w:val="clear" w:color="auto" w:fill="D0CECE"/>
          </w:tcPr>
          <w:p w14:paraId="5B909CD0" w14:textId="77777777" w:rsidR="00314989" w:rsidRDefault="00314989">
            <w:pPr>
              <w:spacing w:after="120" w:line="240" w:lineRule="auto"/>
              <w:rPr>
                <w:b/>
              </w:rPr>
            </w:pPr>
            <w:r>
              <w:rPr>
                <w:b/>
              </w:rPr>
              <w:t>Guide Name</w:t>
            </w:r>
          </w:p>
        </w:tc>
        <w:tc>
          <w:tcPr>
            <w:tcW w:w="11797" w:type="dxa"/>
          </w:tcPr>
          <w:p w14:paraId="55DCB05A" w14:textId="77777777" w:rsidR="00314989" w:rsidRDefault="0040476C">
            <w:pPr>
              <w:spacing w:after="120" w:line="240" w:lineRule="auto"/>
              <w:rPr>
                <w:b/>
                <w:lang w:val="en-US"/>
              </w:rPr>
            </w:pPr>
            <w:r>
              <w:rPr>
                <w:b/>
                <w:lang w:val="en-US"/>
              </w:rPr>
              <w:t>NIL</w:t>
            </w:r>
          </w:p>
        </w:tc>
      </w:tr>
      <w:tr w:rsidR="00FA4D3F" w14:paraId="3075CD9F" w14:textId="77777777">
        <w:tc>
          <w:tcPr>
            <w:tcW w:w="2376" w:type="dxa"/>
            <w:shd w:val="clear" w:color="auto" w:fill="D0CECE"/>
          </w:tcPr>
          <w:p w14:paraId="06141748" w14:textId="77777777" w:rsidR="00FA4D3F" w:rsidRDefault="00F25B65">
            <w:pPr>
              <w:spacing w:after="120" w:line="240" w:lineRule="auto"/>
              <w:rPr>
                <w:b/>
              </w:rPr>
            </w:pPr>
            <w:r>
              <w:rPr>
                <w:b/>
              </w:rPr>
              <w:t>Student Name</w:t>
            </w:r>
          </w:p>
        </w:tc>
        <w:tc>
          <w:tcPr>
            <w:tcW w:w="11797" w:type="dxa"/>
          </w:tcPr>
          <w:p w14:paraId="4BCDC7C6" w14:textId="77777777" w:rsidR="00FA4D3F" w:rsidRDefault="0040476C">
            <w:pPr>
              <w:spacing w:after="120" w:line="240" w:lineRule="auto"/>
              <w:rPr>
                <w:b/>
                <w:lang w:val="en-US"/>
              </w:rPr>
            </w:pPr>
            <w:r>
              <w:rPr>
                <w:rFonts w:ascii="Times New Roman" w:hAnsi="Times New Roman" w:cs="Times New Roman"/>
                <w:b/>
                <w:sz w:val="24"/>
                <w:szCs w:val="24"/>
              </w:rPr>
              <w:t>Sam Thomas, Mohammed Maaz, Yarram Koushik</w:t>
            </w:r>
          </w:p>
        </w:tc>
      </w:tr>
      <w:tr w:rsidR="00FA4D3F" w14:paraId="176E0EEF" w14:textId="77777777">
        <w:tc>
          <w:tcPr>
            <w:tcW w:w="2376" w:type="dxa"/>
            <w:shd w:val="clear" w:color="auto" w:fill="D0CECE"/>
          </w:tcPr>
          <w:p w14:paraId="325E2CAC" w14:textId="77777777" w:rsidR="00FA4D3F" w:rsidRDefault="00F25B65">
            <w:pPr>
              <w:spacing w:after="120" w:line="240" w:lineRule="auto"/>
              <w:rPr>
                <w:b/>
              </w:rPr>
            </w:pPr>
            <w:r>
              <w:rPr>
                <w:b/>
              </w:rPr>
              <w:t>Project Topic Title</w:t>
            </w:r>
          </w:p>
        </w:tc>
        <w:tc>
          <w:tcPr>
            <w:tcW w:w="11797" w:type="dxa"/>
          </w:tcPr>
          <w:p w14:paraId="61E48924" w14:textId="77777777" w:rsidR="00FA4D3F" w:rsidRDefault="0040476C" w:rsidP="0040476C">
            <w:pPr>
              <w:spacing w:after="120" w:line="240" w:lineRule="auto"/>
              <w:rPr>
                <w:b/>
              </w:rPr>
            </w:pPr>
            <w:r>
              <w:rPr>
                <w:rFonts w:asciiTheme="majorHAnsi" w:eastAsia="Helvetica" w:hAnsiTheme="majorHAnsi"/>
                <w:b/>
                <w:bCs/>
                <w:color w:val="FF0000"/>
                <w:u w:val="single"/>
                <w:shd w:val="clear" w:color="auto" w:fill="F7F7F7"/>
              </w:rPr>
              <w:t>Pneumonia Detection Using Deep Learning</w:t>
            </w:r>
          </w:p>
        </w:tc>
      </w:tr>
    </w:tbl>
    <w:p w14:paraId="743FAD07" w14:textId="77777777" w:rsidR="00FA4D3F" w:rsidRDefault="00FA4D3F">
      <w:pPr>
        <w:spacing w:after="120" w:line="240" w:lineRule="auto"/>
      </w:pPr>
    </w:p>
    <w:tbl>
      <w:tblPr>
        <w:tblStyle w:val="Style11"/>
        <w:tblpPr w:leftFromText="180" w:rightFromText="180" w:vertAnchor="text" w:tblpX="1" w:tblpY="1"/>
        <w:tblW w:w="141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FA4D3F" w14:paraId="61E5F4FF" w14:textId="77777777">
        <w:tc>
          <w:tcPr>
            <w:tcW w:w="14174" w:type="dxa"/>
            <w:gridSpan w:val="7"/>
            <w:shd w:val="clear" w:color="auto" w:fill="FFC000"/>
          </w:tcPr>
          <w:p w14:paraId="49DDED50" w14:textId="77777777" w:rsidR="00FA4D3F" w:rsidRDefault="00F25B65">
            <w:pPr>
              <w:spacing w:after="120" w:line="240" w:lineRule="auto"/>
              <w:jc w:val="center"/>
            </w:pPr>
            <w:r>
              <w:rPr>
                <w:b/>
              </w:rPr>
              <w:t>Version 1.0 _   Week 1</w:t>
            </w:r>
          </w:p>
        </w:tc>
      </w:tr>
      <w:tr w:rsidR="00FA4D3F" w14:paraId="408894CF" w14:textId="77777777">
        <w:tc>
          <w:tcPr>
            <w:tcW w:w="14174" w:type="dxa"/>
            <w:gridSpan w:val="7"/>
            <w:shd w:val="clear" w:color="auto" w:fill="FFE599"/>
          </w:tcPr>
          <w:p w14:paraId="4DF4B9CC" w14:textId="77777777" w:rsidR="00FA4D3F" w:rsidRDefault="00F25B65">
            <w:pPr>
              <w:spacing w:after="120" w:line="240" w:lineRule="auto"/>
              <w:jc w:val="center"/>
              <w:rPr>
                <w:b/>
              </w:rPr>
            </w:pPr>
            <w:r>
              <w:rPr>
                <w:b/>
              </w:rPr>
              <w:t>1</w:t>
            </w:r>
          </w:p>
        </w:tc>
      </w:tr>
      <w:tr w:rsidR="00FA4D3F" w14:paraId="4C94777F" w14:textId="77777777">
        <w:tc>
          <w:tcPr>
            <w:tcW w:w="4077" w:type="dxa"/>
            <w:shd w:val="clear" w:color="auto" w:fill="F4B083"/>
          </w:tcPr>
          <w:p w14:paraId="52C1B0E6" w14:textId="77777777" w:rsidR="00FA4D3F" w:rsidRDefault="00F25B65">
            <w:pPr>
              <w:spacing w:after="120" w:line="240" w:lineRule="auto"/>
              <w:jc w:val="center"/>
            </w:pPr>
            <w:r>
              <w:rPr>
                <w:b/>
              </w:rPr>
              <w:t>Reference in APA format</w:t>
            </w:r>
          </w:p>
        </w:tc>
        <w:tc>
          <w:tcPr>
            <w:tcW w:w="10097" w:type="dxa"/>
            <w:gridSpan w:val="6"/>
            <w:shd w:val="clear" w:color="auto" w:fill="auto"/>
          </w:tcPr>
          <w:p w14:paraId="6BAC5061" w14:textId="77777777" w:rsidR="00FA4D3F" w:rsidRDefault="00FA4D3F">
            <w:pPr>
              <w:spacing w:after="120" w:line="240" w:lineRule="auto"/>
              <w:jc w:val="center"/>
            </w:pPr>
          </w:p>
        </w:tc>
      </w:tr>
      <w:tr w:rsidR="00FA4D3F" w14:paraId="3A0350F2" w14:textId="77777777">
        <w:tc>
          <w:tcPr>
            <w:tcW w:w="4077" w:type="dxa"/>
            <w:shd w:val="clear" w:color="auto" w:fill="F4B083"/>
          </w:tcPr>
          <w:p w14:paraId="76B93074" w14:textId="77777777" w:rsidR="00FA4D3F" w:rsidRDefault="00F25B65">
            <w:pPr>
              <w:spacing w:after="120" w:line="240" w:lineRule="auto"/>
              <w:jc w:val="center"/>
            </w:pPr>
            <w:r>
              <w:rPr>
                <w:b/>
              </w:rPr>
              <w:t>URL of the Reference</w:t>
            </w:r>
          </w:p>
        </w:tc>
        <w:tc>
          <w:tcPr>
            <w:tcW w:w="4395" w:type="dxa"/>
            <w:gridSpan w:val="4"/>
            <w:shd w:val="clear" w:color="auto" w:fill="F4B083"/>
          </w:tcPr>
          <w:p w14:paraId="3984D2DE" w14:textId="77777777" w:rsidR="00FA4D3F" w:rsidRDefault="00F25B65">
            <w:pPr>
              <w:spacing w:after="120" w:line="240" w:lineRule="auto"/>
              <w:jc w:val="center"/>
              <w:rPr>
                <w:b/>
              </w:rPr>
            </w:pPr>
            <w:r>
              <w:rPr>
                <w:b/>
              </w:rPr>
              <w:t>Authors Names and Emails</w:t>
            </w:r>
          </w:p>
        </w:tc>
        <w:tc>
          <w:tcPr>
            <w:tcW w:w="5702" w:type="dxa"/>
            <w:gridSpan w:val="2"/>
            <w:shd w:val="clear" w:color="auto" w:fill="F4B083"/>
          </w:tcPr>
          <w:p w14:paraId="379A6AE3" w14:textId="77777777" w:rsidR="00FA4D3F" w:rsidRDefault="00F25B65">
            <w:pPr>
              <w:spacing w:after="120" w:line="240" w:lineRule="auto"/>
              <w:jc w:val="center"/>
            </w:pPr>
            <w:r>
              <w:rPr>
                <w:b/>
              </w:rPr>
              <w:t>Keywords in this Reference</w:t>
            </w:r>
          </w:p>
        </w:tc>
      </w:tr>
      <w:tr w:rsidR="00FA4D3F" w14:paraId="0AC8D9D0" w14:textId="77777777">
        <w:tc>
          <w:tcPr>
            <w:tcW w:w="4077" w:type="dxa"/>
          </w:tcPr>
          <w:p w14:paraId="2C451C85" w14:textId="5B16C4DA" w:rsidR="00FA4D3F" w:rsidRDefault="0044076D">
            <w:pPr>
              <w:spacing w:after="120" w:line="240" w:lineRule="auto"/>
            </w:pPr>
            <w:r w:rsidRPr="0044076D">
              <w:t>https://link.springer.com/article/10.1007/s44230-022-00002-2</w:t>
            </w:r>
          </w:p>
        </w:tc>
        <w:tc>
          <w:tcPr>
            <w:tcW w:w="4395" w:type="dxa"/>
            <w:gridSpan w:val="4"/>
          </w:tcPr>
          <w:p w14:paraId="7263F487" w14:textId="77777777" w:rsidR="00FA4D3F" w:rsidRDefault="00227695">
            <w:pPr>
              <w:spacing w:after="120" w:line="240" w:lineRule="auto"/>
              <w:jc w:val="center"/>
            </w:pPr>
            <w:r w:rsidRPr="00227695">
              <w:t>Amer Kareem (amer.kareem@study.beds.ac.uk), Haiming Liu (haiming.liu@beds.ac.uk), Paul Sant</w:t>
            </w:r>
          </w:p>
        </w:tc>
        <w:tc>
          <w:tcPr>
            <w:tcW w:w="5702" w:type="dxa"/>
            <w:gridSpan w:val="2"/>
          </w:tcPr>
          <w:p w14:paraId="7FA8D38E" w14:textId="77777777" w:rsidR="00FA4D3F" w:rsidRDefault="00227695">
            <w:pPr>
              <w:spacing w:after="120" w:line="240" w:lineRule="auto"/>
              <w:rPr>
                <w:lang w:val="en-IN"/>
              </w:rPr>
            </w:pPr>
            <w:r w:rsidRPr="00227695">
              <w:rPr>
                <w:lang w:val="en-IN"/>
              </w:rPr>
              <w:t>Machine learning techniques, Pneumonia detection, CNN, Chest X-ray, Transfer learning, Federated learning, K-Nearest neighbors (KNN), Artificial neural network (ANN), DECnet</w:t>
            </w:r>
          </w:p>
        </w:tc>
      </w:tr>
      <w:tr w:rsidR="00FA4D3F" w14:paraId="56D10794" w14:textId="77777777">
        <w:tc>
          <w:tcPr>
            <w:tcW w:w="4077" w:type="dxa"/>
            <w:shd w:val="clear" w:color="auto" w:fill="F7CBAC"/>
          </w:tcPr>
          <w:p w14:paraId="5658B157" w14:textId="77777777" w:rsidR="00FA4D3F" w:rsidRDefault="00F25B65">
            <w:pPr>
              <w:spacing w:after="120" w:line="240" w:lineRule="auto"/>
              <w:jc w:val="center"/>
              <w:rPr>
                <w:b/>
              </w:rPr>
            </w:pPr>
            <w:r>
              <w:rPr>
                <w:b/>
              </w:rPr>
              <w:t xml:space="preserve">The Name of the Current Solution (Technique/ Method/ Scheme/ Algorithm/ Model/ Tool/ Framework/ ... etc ) </w:t>
            </w:r>
          </w:p>
        </w:tc>
        <w:tc>
          <w:tcPr>
            <w:tcW w:w="4395" w:type="dxa"/>
            <w:gridSpan w:val="4"/>
            <w:shd w:val="clear" w:color="auto" w:fill="F7CBAC"/>
          </w:tcPr>
          <w:p w14:paraId="239839F6" w14:textId="77777777" w:rsidR="00FA4D3F" w:rsidRDefault="00F25B65">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21F466AA" w14:textId="77777777" w:rsidR="00FA4D3F" w:rsidRDefault="00F25B65">
            <w:pPr>
              <w:spacing w:after="120" w:line="240" w:lineRule="auto"/>
              <w:jc w:val="center"/>
              <w:rPr>
                <w:b/>
              </w:rPr>
            </w:pPr>
            <w:r>
              <w:rPr>
                <w:b/>
              </w:rPr>
              <w:t>What are the components of it?</w:t>
            </w:r>
          </w:p>
          <w:p w14:paraId="3813487F" w14:textId="77777777" w:rsidR="00FA4D3F" w:rsidRDefault="00FA4D3F">
            <w:pPr>
              <w:spacing w:after="120" w:line="240" w:lineRule="auto"/>
              <w:jc w:val="center"/>
              <w:rPr>
                <w:b/>
              </w:rPr>
            </w:pPr>
          </w:p>
        </w:tc>
      </w:tr>
      <w:tr w:rsidR="00FA4D3F" w14:paraId="74261DFD" w14:textId="77777777">
        <w:trPr>
          <w:trHeight w:val="90"/>
        </w:trPr>
        <w:tc>
          <w:tcPr>
            <w:tcW w:w="4077" w:type="dxa"/>
          </w:tcPr>
          <w:p w14:paraId="2C1C91A2" w14:textId="77777777" w:rsidR="00FA4D3F" w:rsidRDefault="00227695">
            <w:pPr>
              <w:spacing w:after="120" w:line="240" w:lineRule="auto"/>
              <w:jc w:val="center"/>
            </w:pPr>
            <w:r w:rsidRPr="00227695">
              <w:t>Hybrid model combining CNN and transfer learning for privacy-preserving pneumonia detection</w:t>
            </w:r>
          </w:p>
        </w:tc>
        <w:tc>
          <w:tcPr>
            <w:tcW w:w="4395" w:type="dxa"/>
            <w:gridSpan w:val="4"/>
          </w:tcPr>
          <w:p w14:paraId="5F0BB7A9" w14:textId="77777777" w:rsidR="00FA4D3F" w:rsidRDefault="00227695">
            <w:pPr>
              <w:spacing w:after="120" w:line="240" w:lineRule="auto"/>
              <w:jc w:val="both"/>
            </w:pPr>
            <w:r w:rsidRPr="00227695">
              <w:t>To enable effective pneumonia detection by leveraging computer-aided techniques while using real-time image data in a privacy-preserving manner.</w:t>
            </w:r>
          </w:p>
        </w:tc>
        <w:tc>
          <w:tcPr>
            <w:tcW w:w="5702" w:type="dxa"/>
            <w:gridSpan w:val="2"/>
          </w:tcPr>
          <w:p w14:paraId="5F91B6FE" w14:textId="77777777" w:rsidR="00FA4D3F" w:rsidRDefault="00227695">
            <w:pPr>
              <w:spacing w:after="120" w:line="240" w:lineRule="auto"/>
              <w:jc w:val="both"/>
            </w:pPr>
            <w:r w:rsidRPr="00227695">
              <w:t>CNN, KNN, ANN, Federated Learning for privacy-preservation</w:t>
            </w:r>
          </w:p>
        </w:tc>
      </w:tr>
      <w:tr w:rsidR="00FA4D3F" w14:paraId="02A21CDF" w14:textId="77777777">
        <w:tc>
          <w:tcPr>
            <w:tcW w:w="14174" w:type="dxa"/>
            <w:gridSpan w:val="7"/>
            <w:shd w:val="clear" w:color="auto" w:fill="F7CBAC"/>
          </w:tcPr>
          <w:p w14:paraId="75596C71" w14:textId="77777777" w:rsidR="00FA4D3F" w:rsidRDefault="00F25B65">
            <w:pPr>
              <w:spacing w:after="120" w:line="240" w:lineRule="auto"/>
              <w:jc w:val="center"/>
              <w:rPr>
                <w:b/>
              </w:rPr>
            </w:pPr>
            <w:r>
              <w:rPr>
                <w:b/>
              </w:rPr>
              <w:t>The Process (Mechanism) of this Work; Means How the Problem has Solved &amp; Advantage &amp; Disadvantage of Each Step in This Process</w:t>
            </w:r>
          </w:p>
        </w:tc>
      </w:tr>
      <w:tr w:rsidR="00FA4D3F" w14:paraId="0F9C8935" w14:textId="77777777">
        <w:tc>
          <w:tcPr>
            <w:tcW w:w="14174" w:type="dxa"/>
            <w:gridSpan w:val="7"/>
          </w:tcPr>
          <w:p w14:paraId="203A4731" w14:textId="77777777" w:rsidR="00FA4D3F" w:rsidRDefault="00F25B65">
            <w:pPr>
              <w:spacing w:after="120" w:line="240" w:lineRule="auto"/>
            </w:pPr>
            <w:r>
              <w:t>The model uses GCN to learn features from omics data and an attention module to integrate them, enhancing prediction accuracy GCN effectively uses correlations, while attention improves classification but adds computational complexity.</w:t>
            </w:r>
          </w:p>
          <w:tbl>
            <w:tblPr>
              <w:tblStyle w:val="Style12"/>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FA4D3F" w14:paraId="62ED6517" w14:textId="77777777" w:rsidTr="00FC2EFE">
              <w:tc>
                <w:tcPr>
                  <w:tcW w:w="846" w:type="dxa"/>
                  <w:shd w:val="clear" w:color="auto" w:fill="C9C9C9"/>
                </w:tcPr>
                <w:p w14:paraId="76C9F4C6" w14:textId="77777777" w:rsidR="00FA4D3F" w:rsidRDefault="00FA4D3F" w:rsidP="00147997">
                  <w:pPr>
                    <w:framePr w:hSpace="180" w:wrap="around" w:vAnchor="text" w:hAnchor="text" w:x="1" w:y="1"/>
                    <w:spacing w:after="120" w:line="240" w:lineRule="auto"/>
                    <w:jc w:val="center"/>
                    <w:rPr>
                      <w:b/>
                      <w:highlight w:val="white"/>
                    </w:rPr>
                  </w:pPr>
                </w:p>
              </w:tc>
              <w:tc>
                <w:tcPr>
                  <w:tcW w:w="4536" w:type="dxa"/>
                  <w:shd w:val="clear" w:color="auto" w:fill="C9C9C9"/>
                </w:tcPr>
                <w:p w14:paraId="3CC035D5" w14:textId="77777777" w:rsidR="00FA4D3F" w:rsidRDefault="00F25B65" w:rsidP="00147997">
                  <w:pPr>
                    <w:framePr w:hSpace="180" w:wrap="around" w:vAnchor="text" w:hAnchor="text" w:x="1" w:y="1"/>
                    <w:spacing w:after="120" w:line="240" w:lineRule="auto"/>
                    <w:jc w:val="center"/>
                    <w:rPr>
                      <w:b/>
                      <w:highlight w:val="white"/>
                    </w:rPr>
                  </w:pPr>
                  <w:r>
                    <w:rPr>
                      <w:b/>
                      <w:highlight w:val="white"/>
                    </w:rPr>
                    <w:t>Process Steps</w:t>
                  </w:r>
                </w:p>
              </w:tc>
              <w:tc>
                <w:tcPr>
                  <w:tcW w:w="4394" w:type="dxa"/>
                  <w:shd w:val="clear" w:color="auto" w:fill="C9C9C9"/>
                </w:tcPr>
                <w:p w14:paraId="34DE076B" w14:textId="77777777" w:rsidR="00FA4D3F" w:rsidRDefault="00F25B65" w:rsidP="00147997">
                  <w:pPr>
                    <w:framePr w:hSpace="180" w:wrap="around" w:vAnchor="text" w:hAnchor="text" w:x="1" w:y="1"/>
                    <w:spacing w:after="120" w:line="240" w:lineRule="auto"/>
                    <w:jc w:val="center"/>
                    <w:rPr>
                      <w:b/>
                      <w:highlight w:val="white"/>
                    </w:rPr>
                  </w:pPr>
                  <w:r>
                    <w:rPr>
                      <w:b/>
                      <w:highlight w:val="white"/>
                    </w:rPr>
                    <w:t>Advantage</w:t>
                  </w:r>
                </w:p>
              </w:tc>
              <w:tc>
                <w:tcPr>
                  <w:tcW w:w="4167" w:type="dxa"/>
                  <w:shd w:val="clear" w:color="auto" w:fill="C9C9C9"/>
                </w:tcPr>
                <w:p w14:paraId="44CF61F2" w14:textId="77777777" w:rsidR="00FA4D3F" w:rsidRDefault="00F25B65" w:rsidP="00147997">
                  <w:pPr>
                    <w:framePr w:hSpace="180" w:wrap="around" w:vAnchor="text" w:hAnchor="text" w:x="1" w:y="1"/>
                    <w:spacing w:after="120" w:line="240" w:lineRule="auto"/>
                    <w:jc w:val="center"/>
                    <w:rPr>
                      <w:b/>
                      <w:highlight w:val="white"/>
                    </w:rPr>
                  </w:pPr>
                  <w:r>
                    <w:rPr>
                      <w:b/>
                      <w:highlight w:val="white"/>
                    </w:rPr>
                    <w:t>Disadvantage (Limitation)</w:t>
                  </w:r>
                </w:p>
              </w:tc>
            </w:tr>
            <w:tr w:rsidR="00FA4D3F" w14:paraId="7A324A68" w14:textId="77777777" w:rsidTr="00FC2EFE">
              <w:tc>
                <w:tcPr>
                  <w:tcW w:w="846" w:type="dxa"/>
                  <w:shd w:val="clear" w:color="auto" w:fill="C9C9C9"/>
                </w:tcPr>
                <w:p w14:paraId="484C1DF0" w14:textId="77777777" w:rsidR="00FA4D3F" w:rsidRDefault="00F25B65" w:rsidP="00147997">
                  <w:pPr>
                    <w:framePr w:hSpace="180" w:wrap="around" w:vAnchor="text" w:hAnchor="text" w:x="1" w:y="1"/>
                    <w:spacing w:after="120" w:line="240" w:lineRule="auto"/>
                    <w:jc w:val="center"/>
                    <w:rPr>
                      <w:b/>
                      <w:highlight w:val="white"/>
                    </w:rPr>
                  </w:pPr>
                  <w:r>
                    <w:rPr>
                      <w:b/>
                      <w:highlight w:val="white"/>
                    </w:rPr>
                    <w:t>1</w:t>
                  </w:r>
                </w:p>
              </w:tc>
              <w:tc>
                <w:tcPr>
                  <w:tcW w:w="4536" w:type="dxa"/>
                </w:tcPr>
                <w:p w14:paraId="2B256052" w14:textId="77777777" w:rsidR="00FA4D3F" w:rsidRDefault="00227695" w:rsidP="00147997">
                  <w:pPr>
                    <w:framePr w:hSpace="180" w:wrap="around" w:vAnchor="text" w:hAnchor="text" w:x="1" w:y="1"/>
                    <w:spacing w:after="120" w:line="240" w:lineRule="auto"/>
                    <w:jc w:val="both"/>
                    <w:rPr>
                      <w:highlight w:val="white"/>
                    </w:rPr>
                  </w:pPr>
                  <w:r w:rsidRPr="00227695">
                    <w:t>Data Acquisitio</w:t>
                  </w:r>
                  <w:r w:rsidR="00FC2EFE">
                    <w:t>n</w:t>
                  </w:r>
                </w:p>
              </w:tc>
              <w:tc>
                <w:tcPr>
                  <w:tcW w:w="4394" w:type="dxa"/>
                </w:tcPr>
                <w:p w14:paraId="53ED055A" w14:textId="77777777" w:rsidR="00FA4D3F" w:rsidRPr="00FC2EFE" w:rsidRDefault="00FC2EFE" w:rsidP="00147997">
                  <w:pPr>
                    <w:framePr w:hSpace="180" w:wrap="around" w:vAnchor="text" w:hAnchor="text" w:x="1" w:y="1"/>
                    <w:spacing w:after="120" w:line="240" w:lineRule="auto"/>
                  </w:pPr>
                  <w:r w:rsidRPr="00FC2EFE">
                    <w:t>Real-time chest X-ray images allow continuous model training and high accuracy in detection.</w:t>
                  </w:r>
                </w:p>
              </w:tc>
              <w:tc>
                <w:tcPr>
                  <w:tcW w:w="4167" w:type="dxa"/>
                </w:tcPr>
                <w:p w14:paraId="46F3262F" w14:textId="77777777" w:rsidR="00FC2EFE" w:rsidRPr="00FC2EFE" w:rsidRDefault="00FC2EFE" w:rsidP="00147997">
                  <w:pPr>
                    <w:framePr w:hSpace="180" w:wrap="around" w:vAnchor="text" w:hAnchor="text" w:x="1" w:y="1"/>
                  </w:pPr>
                  <w:r w:rsidRPr="00FC2EFE">
                    <w:t>Challenges in accessing real-time datasets due to privacy concerns under GDPR.</w:t>
                  </w:r>
                </w:p>
                <w:p w14:paraId="790CC6C4" w14:textId="77777777" w:rsidR="00FA4D3F" w:rsidRDefault="00FA4D3F" w:rsidP="00147997">
                  <w:pPr>
                    <w:framePr w:hSpace="180" w:wrap="around" w:vAnchor="text" w:hAnchor="text" w:x="1" w:y="1"/>
                    <w:spacing w:after="120" w:line="240" w:lineRule="auto"/>
                    <w:rPr>
                      <w:highlight w:val="white"/>
                    </w:rPr>
                  </w:pPr>
                </w:p>
              </w:tc>
            </w:tr>
            <w:tr w:rsidR="00FA4D3F" w14:paraId="1BB1FB5D" w14:textId="77777777" w:rsidTr="002619C1">
              <w:trPr>
                <w:trHeight w:val="1259"/>
              </w:trPr>
              <w:tc>
                <w:tcPr>
                  <w:tcW w:w="846" w:type="dxa"/>
                  <w:shd w:val="clear" w:color="auto" w:fill="C9C9C9"/>
                </w:tcPr>
                <w:p w14:paraId="765D65B3" w14:textId="77777777" w:rsidR="00FA4D3F" w:rsidRDefault="00F25B65" w:rsidP="00147997">
                  <w:pPr>
                    <w:framePr w:hSpace="180" w:wrap="around" w:vAnchor="text" w:hAnchor="text" w:x="1" w:y="1"/>
                    <w:spacing w:after="120" w:line="240" w:lineRule="auto"/>
                    <w:jc w:val="center"/>
                    <w:rPr>
                      <w:b/>
                      <w:highlight w:val="white"/>
                    </w:rPr>
                  </w:pPr>
                  <w:r>
                    <w:rPr>
                      <w:b/>
                      <w:highlight w:val="white"/>
                    </w:rPr>
                    <w:t>2</w:t>
                  </w:r>
                </w:p>
              </w:tc>
              <w:tc>
                <w:tcPr>
                  <w:tcW w:w="4536" w:type="dxa"/>
                  <w:tcBorders>
                    <w:bottom w:val="single" w:sz="4" w:space="0" w:color="000000"/>
                  </w:tcBorders>
                </w:tcPr>
                <w:p w14:paraId="78136FD9" w14:textId="77777777" w:rsidR="00FA4D3F" w:rsidRDefault="00227695" w:rsidP="00147997">
                  <w:pPr>
                    <w:framePr w:hSpace="180" w:wrap="around" w:vAnchor="text" w:hAnchor="text" w:x="1" w:y="1"/>
                    <w:tabs>
                      <w:tab w:val="left" w:pos="3480"/>
                    </w:tabs>
                    <w:spacing w:after="120" w:line="240" w:lineRule="auto"/>
                    <w:jc w:val="both"/>
                    <w:rPr>
                      <w:highlight w:val="white"/>
                    </w:rPr>
                  </w:pPr>
                  <w:r w:rsidRPr="00227695">
                    <w:t>Preprocessin</w:t>
                  </w:r>
                  <w:r w:rsidR="00FC2EFE">
                    <w:t>g</w:t>
                  </w:r>
                </w:p>
              </w:tc>
              <w:tc>
                <w:tcPr>
                  <w:tcW w:w="4394" w:type="dxa"/>
                </w:tcPr>
                <w:p w14:paraId="1CB6C05C" w14:textId="77777777" w:rsidR="00FA4D3F" w:rsidRDefault="00FC2EFE" w:rsidP="00147997">
                  <w:pPr>
                    <w:framePr w:hSpace="180" w:wrap="around" w:vAnchor="text" w:hAnchor="text" w:x="1" w:y="1"/>
                    <w:spacing w:after="120" w:line="240" w:lineRule="auto"/>
                    <w:rPr>
                      <w:bCs/>
                    </w:rPr>
                  </w:pPr>
                  <w:r w:rsidRPr="00FC2EFE">
                    <w:rPr>
                      <w:bCs/>
                    </w:rPr>
                    <w:t>Reduces noise and improves accuracy for real-time medical image training.</w:t>
                  </w:r>
                </w:p>
              </w:tc>
              <w:tc>
                <w:tcPr>
                  <w:tcW w:w="4167" w:type="dxa"/>
                </w:tcPr>
                <w:p w14:paraId="29FE4BE3" w14:textId="77777777" w:rsidR="00FA4D3F" w:rsidRDefault="00FC2EFE" w:rsidP="00147997">
                  <w:pPr>
                    <w:framePr w:hSpace="180" w:wrap="around" w:vAnchor="text" w:hAnchor="text" w:x="1" w:y="1"/>
                    <w:spacing w:after="120" w:line="240" w:lineRule="auto"/>
                    <w:rPr>
                      <w:bCs/>
                    </w:rPr>
                  </w:pPr>
                  <w:r w:rsidRPr="00FC2EFE">
                    <w:rPr>
                      <w:bCs/>
                    </w:rPr>
                    <w:t>Computationally intensive and requires high-quality imaging equipment.</w:t>
                  </w:r>
                </w:p>
              </w:tc>
            </w:tr>
            <w:tr w:rsidR="0040476C" w14:paraId="6AD5F999" w14:textId="77777777" w:rsidTr="002619C1">
              <w:trPr>
                <w:trHeight w:val="1259"/>
              </w:trPr>
              <w:tc>
                <w:tcPr>
                  <w:tcW w:w="846" w:type="dxa"/>
                  <w:shd w:val="clear" w:color="auto" w:fill="C9C9C9"/>
                </w:tcPr>
                <w:p w14:paraId="1604E598" w14:textId="77777777" w:rsidR="0040476C" w:rsidRDefault="0040476C" w:rsidP="00147997">
                  <w:pPr>
                    <w:framePr w:hSpace="180" w:wrap="around" w:vAnchor="text" w:hAnchor="text" w:x="1" w:y="1"/>
                    <w:spacing w:after="120" w:line="240" w:lineRule="auto"/>
                    <w:jc w:val="center"/>
                    <w:rPr>
                      <w:b/>
                      <w:highlight w:val="white"/>
                    </w:rPr>
                  </w:pPr>
                  <w:r>
                    <w:rPr>
                      <w:b/>
                      <w:highlight w:val="white"/>
                    </w:rPr>
                    <w:t>3</w:t>
                  </w:r>
                </w:p>
              </w:tc>
              <w:tc>
                <w:tcPr>
                  <w:tcW w:w="4536" w:type="dxa"/>
                  <w:tcBorders>
                    <w:bottom w:val="nil"/>
                  </w:tcBorders>
                  <w:shd w:val="clear" w:color="auto" w:fill="FFFFFF" w:themeFill="background1"/>
                </w:tcPr>
                <w:p w14:paraId="54E8C4A5" w14:textId="77777777" w:rsidR="002619C1" w:rsidRPr="002619C1" w:rsidRDefault="00FF573D" w:rsidP="00147997">
                  <w:pPr>
                    <w:framePr w:hSpace="180" w:wrap="around" w:vAnchor="text" w:hAnchor="text" w:x="1" w:y="1"/>
                    <w:rPr>
                      <w:color w:val="FFFFFF" w:themeColor="background1"/>
                      <w:shd w:val="clear" w:color="auto" w:fill="212121"/>
                    </w:rPr>
                  </w:pPr>
                  <w:r>
                    <w:t>Federated Learning Application</w:t>
                  </w:r>
                </w:p>
              </w:tc>
              <w:tc>
                <w:tcPr>
                  <w:tcW w:w="4394" w:type="dxa"/>
                </w:tcPr>
                <w:p w14:paraId="00CCD246" w14:textId="77777777" w:rsidR="0040476C" w:rsidRDefault="00FC2EFE" w:rsidP="00147997">
                  <w:pPr>
                    <w:framePr w:hSpace="180" w:wrap="around" w:vAnchor="text" w:hAnchor="text" w:x="1" w:y="1"/>
                    <w:spacing w:after="120" w:line="240" w:lineRule="auto"/>
                    <w:rPr>
                      <w:bCs/>
                    </w:rPr>
                  </w:pPr>
                  <w:r w:rsidRPr="00FC2EFE">
                    <w:rPr>
                      <w:bCs/>
                    </w:rPr>
                    <w:t>Maintains data privacy by enabling local model training without data sharing across institutions</w:t>
                  </w:r>
                </w:p>
              </w:tc>
              <w:tc>
                <w:tcPr>
                  <w:tcW w:w="4167" w:type="dxa"/>
                </w:tcPr>
                <w:p w14:paraId="4CAB8339" w14:textId="77777777" w:rsidR="0040476C" w:rsidRDefault="00FC2EFE" w:rsidP="00147997">
                  <w:pPr>
                    <w:framePr w:hSpace="180" w:wrap="around" w:vAnchor="text" w:hAnchor="text" w:x="1" w:y="1"/>
                    <w:spacing w:after="120" w:line="240" w:lineRule="auto"/>
                  </w:pPr>
                  <w:r w:rsidRPr="00FC2EFE">
                    <w:t>Limited adoption due to institutional data-sharing regulations.</w:t>
                  </w:r>
                </w:p>
              </w:tc>
            </w:tr>
          </w:tbl>
          <w:p w14:paraId="2DD54A5C" w14:textId="77777777" w:rsidR="00FA4D3F" w:rsidRDefault="00FA4D3F">
            <w:pPr>
              <w:spacing w:after="120" w:line="240" w:lineRule="auto"/>
              <w:rPr>
                <w:highlight w:val="white"/>
              </w:rPr>
            </w:pPr>
          </w:p>
          <w:p w14:paraId="6A9274ED" w14:textId="77777777" w:rsidR="00FA4D3F" w:rsidRDefault="00FA4D3F">
            <w:pPr>
              <w:spacing w:after="120" w:line="240" w:lineRule="auto"/>
            </w:pPr>
          </w:p>
        </w:tc>
      </w:tr>
      <w:tr w:rsidR="00FA4D3F" w14:paraId="0E62E1B6" w14:textId="77777777">
        <w:tc>
          <w:tcPr>
            <w:tcW w:w="14174" w:type="dxa"/>
            <w:gridSpan w:val="7"/>
            <w:shd w:val="clear" w:color="auto" w:fill="F7CBAC"/>
          </w:tcPr>
          <w:p w14:paraId="03487952" w14:textId="77777777" w:rsidR="00FA4D3F" w:rsidRDefault="00F25B65">
            <w:pPr>
              <w:spacing w:after="120" w:line="240" w:lineRule="auto"/>
              <w:jc w:val="center"/>
              <w:rPr>
                <w:b/>
              </w:rPr>
            </w:pPr>
            <w:r>
              <w:rPr>
                <w:b/>
              </w:rPr>
              <w:lastRenderedPageBreak/>
              <w:t xml:space="preserve">Major Impact Factors in this Work </w:t>
            </w:r>
          </w:p>
        </w:tc>
      </w:tr>
      <w:tr w:rsidR="00FA4D3F" w14:paraId="7398211A" w14:textId="77777777">
        <w:tc>
          <w:tcPr>
            <w:tcW w:w="14174" w:type="dxa"/>
            <w:gridSpan w:val="7"/>
          </w:tcPr>
          <w:p w14:paraId="0279A8F6" w14:textId="77777777" w:rsidR="00FA4D3F" w:rsidRPr="00FC2D4B" w:rsidRDefault="00F25B65">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eastAsia="Times New Roman"/>
                <w:color w:val="000000"/>
              </w:rPr>
            </w:pPr>
            <w:r w:rsidRPr="00FC2D4B">
              <w:rPr>
                <w:rFonts w:eastAsia="Times New Roman"/>
                <w:color w:val="000000"/>
              </w:rPr>
              <w:t>The major impact factors include multi-omics data integration, use of GCN for capturing complex relationships, and the attention mechanism for improved classification accuracy in cancer subtyping.</w:t>
            </w:r>
          </w:p>
          <w:p w14:paraId="1053A56F" w14:textId="77777777" w:rsidR="00FA4D3F" w:rsidRDefault="00FA4D3F">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p>
          <w:tbl>
            <w:tblPr>
              <w:tblStyle w:val="Style13"/>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FA4D3F" w14:paraId="11720B61" w14:textId="77777777">
              <w:tc>
                <w:tcPr>
                  <w:tcW w:w="3485" w:type="dxa"/>
                  <w:shd w:val="clear" w:color="auto" w:fill="D0CECE"/>
                </w:tcPr>
                <w:p w14:paraId="73FE526A" w14:textId="77777777" w:rsidR="00FA4D3F" w:rsidRDefault="00F25B65" w:rsidP="00147997">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7EAC9B19" w14:textId="77777777" w:rsidR="00FA4D3F" w:rsidRDefault="00F25B65" w:rsidP="00147997">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3EC7122E" w14:textId="77777777" w:rsidR="00FA4D3F" w:rsidRDefault="00F25B65" w:rsidP="00147997">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7611518A" w14:textId="77777777" w:rsidR="00FA4D3F" w:rsidRDefault="00F25B65" w:rsidP="00147997">
                  <w:pPr>
                    <w:framePr w:hSpace="180" w:wrap="around" w:vAnchor="text" w:hAnchor="text" w:x="1" w:y="1"/>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Mediating (Intervening ) variable</w:t>
                  </w:r>
                </w:p>
              </w:tc>
            </w:tr>
            <w:tr w:rsidR="00FA4D3F" w14:paraId="0AB26F4B" w14:textId="77777777">
              <w:tc>
                <w:tcPr>
                  <w:tcW w:w="3485" w:type="dxa"/>
                </w:tcPr>
                <w:p w14:paraId="5F2B3F9C" w14:textId="77777777" w:rsidR="00FA4D3F" w:rsidRDefault="002619C1" w:rsidP="00147997">
                  <w:pPr>
                    <w:pStyle w:val="NormalWeb"/>
                    <w:framePr w:hSpace="180" w:wrap="around" w:vAnchor="text" w:hAnchor="text" w:x="1" w:y="1"/>
                  </w:pPr>
                  <w:r w:rsidRPr="002619C1">
                    <w:t>Pneumonia detection accuracy</w:t>
                  </w:r>
                </w:p>
              </w:tc>
              <w:tc>
                <w:tcPr>
                  <w:tcW w:w="3486" w:type="dxa"/>
                </w:tcPr>
                <w:p w14:paraId="1934266E" w14:textId="77777777" w:rsidR="00FA4D3F" w:rsidRDefault="002619C1" w:rsidP="00147997">
                  <w:pPr>
                    <w:framePr w:hSpace="180" w:wrap="around" w:vAnchor="text" w:hAnchor="text" w:x="1" w:y="1"/>
                    <w:spacing w:after="0" w:line="240" w:lineRule="auto"/>
                  </w:pPr>
                  <w:r w:rsidRPr="002619C1">
                    <w:t>Chest X-ray image data</w:t>
                  </w:r>
                </w:p>
              </w:tc>
              <w:tc>
                <w:tcPr>
                  <w:tcW w:w="3486" w:type="dxa"/>
                </w:tcPr>
                <w:p w14:paraId="00B30CE0" w14:textId="77777777" w:rsidR="00FA4D3F" w:rsidRDefault="002619C1" w:rsidP="00147997">
                  <w:pPr>
                    <w:framePr w:hSpace="180" w:wrap="around" w:vAnchor="text" w:hAnchor="text" w:x="1" w:y="1"/>
                    <w:shd w:val="clear" w:color="auto" w:fill="FFFFFF"/>
                    <w:spacing w:after="0" w:line="240" w:lineRule="auto"/>
                    <w:jc w:val="both"/>
                    <w:rPr>
                      <w:color w:val="000000"/>
                    </w:rPr>
                  </w:pPr>
                  <w:r w:rsidRPr="002619C1">
                    <w:rPr>
                      <w:color w:val="000000"/>
                    </w:rPr>
                    <w:t>Image quality.</w:t>
                  </w:r>
                </w:p>
              </w:tc>
              <w:tc>
                <w:tcPr>
                  <w:tcW w:w="3486" w:type="dxa"/>
                </w:tcPr>
                <w:p w14:paraId="7001A8B7" w14:textId="77777777" w:rsidR="00FA4D3F" w:rsidRPr="00FC2D4B" w:rsidRDefault="00FC2D4B" w:rsidP="00147997">
                  <w:pPr>
                    <w:framePr w:hSpace="180" w:wrap="around" w:vAnchor="text" w:hAnchor="text" w:x="1" w:y="1"/>
                    <w:shd w:val="clear" w:color="auto" w:fill="FFFFFF"/>
                    <w:spacing w:after="0" w:line="240" w:lineRule="auto"/>
                    <w:rPr>
                      <w:rFonts w:eastAsia="Times New Roman"/>
                      <w:color w:val="000000"/>
                    </w:rPr>
                  </w:pPr>
                  <w:r w:rsidRPr="00FC2D4B">
                    <w:rPr>
                      <w:rFonts w:eastAsia="Times New Roman"/>
                      <w:color w:val="000000"/>
                    </w:rPr>
                    <w:t>Data preprocessing and privacy approach</w:t>
                  </w:r>
                </w:p>
              </w:tc>
            </w:tr>
          </w:tbl>
          <w:p w14:paraId="7A64442B" w14:textId="77777777" w:rsidR="00FA4D3F" w:rsidRDefault="00FA4D3F">
            <w:pPr>
              <w:spacing w:after="120" w:line="240" w:lineRule="auto"/>
            </w:pPr>
          </w:p>
        </w:tc>
      </w:tr>
      <w:tr w:rsidR="00FA4D3F" w14:paraId="3037C904" w14:textId="77777777">
        <w:tc>
          <w:tcPr>
            <w:tcW w:w="14174" w:type="dxa"/>
            <w:gridSpan w:val="7"/>
            <w:shd w:val="clear" w:color="auto" w:fill="auto"/>
          </w:tcPr>
          <w:p w14:paraId="2E3AC979" w14:textId="77777777" w:rsidR="00FA4D3F" w:rsidRDefault="00FA4D3F">
            <w:pPr>
              <w:spacing w:after="120" w:line="240" w:lineRule="auto"/>
              <w:jc w:val="center"/>
              <w:rPr>
                <w:b/>
              </w:rPr>
            </w:pPr>
          </w:p>
          <w:tbl>
            <w:tblPr>
              <w:tblStyle w:val="Style14"/>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FA4D3F" w14:paraId="36D6F3D2" w14:textId="77777777">
              <w:tc>
                <w:tcPr>
                  <w:tcW w:w="13943" w:type="dxa"/>
                  <w:shd w:val="clear" w:color="auto" w:fill="D0CECE"/>
                </w:tcPr>
                <w:p w14:paraId="204FF782" w14:textId="77777777" w:rsidR="00FA4D3F" w:rsidRDefault="00F25B65" w:rsidP="00147997">
                  <w:pPr>
                    <w:framePr w:hSpace="180" w:wrap="around" w:vAnchor="text" w:hAnchor="text" w:x="1" w:y="1"/>
                    <w:spacing w:after="120" w:line="240" w:lineRule="auto"/>
                    <w:jc w:val="center"/>
                    <w:rPr>
                      <w:highlight w:val="white"/>
                    </w:rPr>
                  </w:pPr>
                  <w:r>
                    <w:rPr>
                      <w:b/>
                      <w:color w:val="000000"/>
                      <w:highlight w:val="white"/>
                    </w:rPr>
                    <w:t>Relationship Among The Above 4 Variables in This article</w:t>
                  </w:r>
                </w:p>
              </w:tc>
            </w:tr>
            <w:tr w:rsidR="00FA4D3F" w14:paraId="1789C672" w14:textId="77777777">
              <w:tc>
                <w:tcPr>
                  <w:tcW w:w="13943" w:type="dxa"/>
                </w:tcPr>
                <w:p w14:paraId="6F547E9A" w14:textId="77777777" w:rsidR="00FA4D3F" w:rsidRDefault="00FA4D3F" w:rsidP="00147997">
                  <w:pPr>
                    <w:framePr w:hSpace="180" w:wrap="around" w:vAnchor="text" w:hAnchor="text" w:x="1" w:y="1"/>
                    <w:spacing w:after="120" w:line="240" w:lineRule="auto"/>
                    <w:rPr>
                      <w:highlight w:val="white"/>
                    </w:rPr>
                  </w:pPr>
                </w:p>
              </w:tc>
            </w:tr>
          </w:tbl>
          <w:p w14:paraId="1B8EB77E" w14:textId="77777777" w:rsidR="00FA4D3F" w:rsidRDefault="00FA4D3F">
            <w:pPr>
              <w:spacing w:after="120" w:line="240" w:lineRule="auto"/>
              <w:jc w:val="center"/>
              <w:rPr>
                <w:b/>
              </w:rPr>
            </w:pPr>
          </w:p>
          <w:p w14:paraId="4D221977" w14:textId="77777777" w:rsidR="00FA4D3F" w:rsidRDefault="00FA4D3F">
            <w:pPr>
              <w:spacing w:after="120" w:line="240" w:lineRule="auto"/>
              <w:jc w:val="center"/>
              <w:rPr>
                <w:b/>
              </w:rPr>
            </w:pPr>
          </w:p>
        </w:tc>
      </w:tr>
      <w:tr w:rsidR="00FA4D3F" w14:paraId="5E7625E5" w14:textId="77777777" w:rsidTr="001429A3">
        <w:tc>
          <w:tcPr>
            <w:tcW w:w="4644" w:type="dxa"/>
            <w:gridSpan w:val="2"/>
            <w:shd w:val="clear" w:color="auto" w:fill="F7CBAC"/>
          </w:tcPr>
          <w:p w14:paraId="67276FAC" w14:textId="77777777" w:rsidR="00FA4D3F" w:rsidRDefault="00F25B65">
            <w:pPr>
              <w:spacing w:after="120" w:line="240" w:lineRule="auto"/>
              <w:jc w:val="center"/>
              <w:rPr>
                <w:b/>
              </w:rPr>
            </w:pPr>
            <w:r>
              <w:rPr>
                <w:b/>
              </w:rPr>
              <w:lastRenderedPageBreak/>
              <w:t xml:space="preserve">Input and Output  </w:t>
            </w:r>
          </w:p>
        </w:tc>
        <w:tc>
          <w:tcPr>
            <w:tcW w:w="4678" w:type="dxa"/>
            <w:gridSpan w:val="4"/>
            <w:shd w:val="clear" w:color="auto" w:fill="F7CBAC"/>
          </w:tcPr>
          <w:p w14:paraId="6EF415CA" w14:textId="77777777" w:rsidR="00FA4D3F" w:rsidRDefault="00F25B65">
            <w:pPr>
              <w:spacing w:after="120" w:line="240" w:lineRule="auto"/>
              <w:jc w:val="center"/>
              <w:rPr>
                <w:b/>
              </w:rPr>
            </w:pPr>
            <w:r>
              <w:rPr>
                <w:b/>
              </w:rPr>
              <w:t xml:space="preserve">Feature of This   Solution </w:t>
            </w:r>
          </w:p>
        </w:tc>
        <w:tc>
          <w:tcPr>
            <w:tcW w:w="4852" w:type="dxa"/>
            <w:tcBorders>
              <w:bottom w:val="single" w:sz="4" w:space="0" w:color="000000"/>
            </w:tcBorders>
            <w:shd w:val="clear" w:color="auto" w:fill="F7CBAC"/>
          </w:tcPr>
          <w:p w14:paraId="24F4CD56" w14:textId="77777777" w:rsidR="00FA4D3F" w:rsidRDefault="00F25B65">
            <w:pPr>
              <w:spacing w:after="120" w:line="240" w:lineRule="auto"/>
              <w:jc w:val="center"/>
              <w:rPr>
                <w:b/>
              </w:rPr>
            </w:pPr>
            <w:r>
              <w:rPr>
                <w:b/>
              </w:rPr>
              <w:t>Contribution &amp; The Value of This  Work</w:t>
            </w:r>
          </w:p>
        </w:tc>
      </w:tr>
      <w:tr w:rsidR="00FA4D3F" w:rsidRPr="001429A3" w14:paraId="6EC8CE7B" w14:textId="77777777" w:rsidTr="001429A3">
        <w:tc>
          <w:tcPr>
            <w:tcW w:w="4644" w:type="dxa"/>
            <w:gridSpan w:val="2"/>
          </w:tcPr>
          <w:p w14:paraId="7598B13B" w14:textId="77777777" w:rsidR="00FA4D3F" w:rsidRDefault="00FA4D3F">
            <w:pPr>
              <w:spacing w:after="120" w:line="240" w:lineRule="auto"/>
            </w:pPr>
          </w:p>
          <w:tbl>
            <w:tblPr>
              <w:tblStyle w:val="Style15"/>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FA4D3F" w14:paraId="7C061115" w14:textId="77777777">
              <w:tc>
                <w:tcPr>
                  <w:tcW w:w="2206" w:type="dxa"/>
                  <w:shd w:val="clear" w:color="auto" w:fill="C9C9C9"/>
                </w:tcPr>
                <w:p w14:paraId="7DD42BFA" w14:textId="77777777" w:rsidR="00FA4D3F" w:rsidRDefault="00F25B65" w:rsidP="00147997">
                  <w:pPr>
                    <w:framePr w:hSpace="180" w:wrap="around" w:vAnchor="text" w:hAnchor="text" w:x="1" w:y="1"/>
                    <w:spacing w:after="120" w:line="240" w:lineRule="auto"/>
                    <w:jc w:val="center"/>
                    <w:rPr>
                      <w:b/>
                    </w:rPr>
                  </w:pPr>
                  <w:r>
                    <w:rPr>
                      <w:b/>
                    </w:rPr>
                    <w:t>Input</w:t>
                  </w:r>
                </w:p>
              </w:tc>
              <w:tc>
                <w:tcPr>
                  <w:tcW w:w="2207" w:type="dxa"/>
                  <w:shd w:val="clear" w:color="auto" w:fill="C9C9C9"/>
                </w:tcPr>
                <w:p w14:paraId="4FA80649" w14:textId="77777777" w:rsidR="00FA4D3F" w:rsidRDefault="00F25B65" w:rsidP="00147997">
                  <w:pPr>
                    <w:framePr w:hSpace="180" w:wrap="around" w:vAnchor="text" w:hAnchor="text" w:x="1" w:y="1"/>
                    <w:spacing w:after="120" w:line="240" w:lineRule="auto"/>
                    <w:jc w:val="center"/>
                    <w:rPr>
                      <w:b/>
                    </w:rPr>
                  </w:pPr>
                  <w:r>
                    <w:rPr>
                      <w:b/>
                    </w:rPr>
                    <w:t>Output</w:t>
                  </w:r>
                </w:p>
              </w:tc>
            </w:tr>
            <w:tr w:rsidR="00FA4D3F" w14:paraId="30865850" w14:textId="77777777">
              <w:tc>
                <w:tcPr>
                  <w:tcW w:w="2206" w:type="dxa"/>
                </w:tcPr>
                <w:p w14:paraId="0FCA486B" w14:textId="77777777" w:rsidR="00FA4D3F" w:rsidRDefault="00DC5E35" w:rsidP="00147997">
                  <w:pPr>
                    <w:framePr w:hSpace="180" w:wrap="around" w:vAnchor="text" w:hAnchor="text" w:x="1" w:y="1"/>
                    <w:spacing w:after="120" w:line="240" w:lineRule="auto"/>
                    <w:jc w:val="both"/>
                  </w:pPr>
                  <w:r w:rsidRPr="00DC5E35">
                    <w:t>Real-time chest X-ray images</w:t>
                  </w:r>
                </w:p>
              </w:tc>
              <w:tc>
                <w:tcPr>
                  <w:tcW w:w="2207" w:type="dxa"/>
                </w:tcPr>
                <w:p w14:paraId="5E48F907" w14:textId="77777777" w:rsidR="00FA4D3F" w:rsidRDefault="00DC5E35" w:rsidP="00147997">
                  <w:pPr>
                    <w:framePr w:hSpace="180" w:wrap="around" w:vAnchor="text" w:hAnchor="text" w:x="1" w:y="1"/>
                    <w:spacing w:after="120" w:line="240" w:lineRule="auto"/>
                    <w:jc w:val="both"/>
                  </w:pPr>
                  <w:r w:rsidRPr="00DC5E35">
                    <w:t>Pneumonia detection with improved accuracy through federated learning</w:t>
                  </w:r>
                </w:p>
              </w:tc>
            </w:tr>
          </w:tbl>
          <w:p w14:paraId="2CF6B594" w14:textId="77777777" w:rsidR="00FA4D3F" w:rsidRDefault="00FA4D3F">
            <w:pPr>
              <w:spacing w:after="120" w:line="240" w:lineRule="auto"/>
            </w:pPr>
          </w:p>
          <w:p w14:paraId="0FA0B14E" w14:textId="77777777" w:rsidR="00FA4D3F" w:rsidRDefault="00FA4D3F">
            <w:pPr>
              <w:spacing w:after="120" w:line="240" w:lineRule="auto"/>
            </w:pPr>
          </w:p>
        </w:tc>
        <w:tc>
          <w:tcPr>
            <w:tcW w:w="4678" w:type="dxa"/>
            <w:gridSpan w:val="4"/>
          </w:tcPr>
          <w:p w14:paraId="22BEBC34" w14:textId="77777777" w:rsidR="001429A3" w:rsidRPr="001429A3" w:rsidRDefault="001429A3" w:rsidP="001429A3">
            <w:r w:rsidRPr="001429A3">
              <w:t>Combines privacy-preserving techniques with high-accuracy detection models, offering a scalable solution for healthcare applications where data security is paramount.</w:t>
            </w:r>
          </w:p>
          <w:p w14:paraId="0A46D995" w14:textId="77777777" w:rsidR="00FA4D3F" w:rsidRDefault="00FA4D3F">
            <w:pPr>
              <w:spacing w:after="120" w:line="240" w:lineRule="auto"/>
              <w:jc w:val="both"/>
            </w:pPr>
          </w:p>
        </w:tc>
        <w:tc>
          <w:tcPr>
            <w:tcW w:w="4852" w:type="dxa"/>
            <w:tcBorders>
              <w:bottom w:val="nil"/>
            </w:tcBorders>
          </w:tcPr>
          <w:p w14:paraId="5B15CF91" w14:textId="77777777" w:rsidR="00FA4D3F" w:rsidRPr="001429A3" w:rsidRDefault="001429A3">
            <w:pPr>
              <w:spacing w:after="120" w:line="240" w:lineRule="auto"/>
              <w:jc w:val="both"/>
            </w:pPr>
            <w:r w:rsidRPr="001429A3">
              <w:t>This study proposes an innovative approach by combining CNN and federated learning, offering a secure way to detect pneumonia with high accuracy while ensuring data privacy in medical settings. This approach is valuable for healthcare as it addresses the limitations of traditional lab-based datasets and integrates real-time data for continuous model improvement.</w:t>
            </w:r>
          </w:p>
        </w:tc>
      </w:tr>
      <w:tr w:rsidR="00FA4D3F" w:rsidRPr="001429A3" w14:paraId="308043E8" w14:textId="77777777">
        <w:tc>
          <w:tcPr>
            <w:tcW w:w="6771" w:type="dxa"/>
            <w:gridSpan w:val="4"/>
            <w:shd w:val="clear" w:color="auto" w:fill="FFCCFF"/>
          </w:tcPr>
          <w:p w14:paraId="28A63899" w14:textId="77777777" w:rsidR="00FA4D3F" w:rsidRDefault="00F25B65">
            <w:pPr>
              <w:spacing w:after="120" w:line="240" w:lineRule="auto"/>
              <w:jc w:val="center"/>
              <w:rPr>
                <w:b/>
              </w:rPr>
            </w:pPr>
            <w:r>
              <w:rPr>
                <w:b/>
              </w:rPr>
              <w:t>Positive Impact of this Solution in This Project Domain</w:t>
            </w:r>
          </w:p>
        </w:tc>
        <w:tc>
          <w:tcPr>
            <w:tcW w:w="7403" w:type="dxa"/>
            <w:gridSpan w:val="3"/>
            <w:shd w:val="clear" w:color="auto" w:fill="FFCCFF"/>
          </w:tcPr>
          <w:p w14:paraId="0BD61F6D" w14:textId="77777777" w:rsidR="00FA4D3F" w:rsidRDefault="00F25B65">
            <w:pPr>
              <w:spacing w:after="120" w:line="240" w:lineRule="auto"/>
              <w:jc w:val="center"/>
              <w:rPr>
                <w:b/>
              </w:rPr>
            </w:pPr>
            <w:r>
              <w:rPr>
                <w:b/>
              </w:rPr>
              <w:t>Negative Impact of this Solution in This Project Domain</w:t>
            </w:r>
          </w:p>
        </w:tc>
      </w:tr>
      <w:tr w:rsidR="00FA4D3F" w14:paraId="344869DF" w14:textId="77777777">
        <w:tc>
          <w:tcPr>
            <w:tcW w:w="6771" w:type="dxa"/>
            <w:gridSpan w:val="4"/>
            <w:shd w:val="clear" w:color="auto" w:fill="auto"/>
          </w:tcPr>
          <w:p w14:paraId="43B9F4AC" w14:textId="77777777" w:rsidR="00FA4D3F" w:rsidRPr="00FC2D4B" w:rsidRDefault="00FC2D4B" w:rsidP="00FC2D4B">
            <w:pPr>
              <w:pBdr>
                <w:top w:val="single" w:sz="4" w:space="0" w:color="D9D9E3"/>
                <w:left w:val="single" w:sz="4" w:space="0" w:color="D9D9E3"/>
                <w:bottom w:val="single" w:sz="4" w:space="0" w:color="D9D9E3"/>
                <w:right w:val="single" w:sz="4" w:space="0" w:color="D9D9E3"/>
              </w:pBdr>
              <w:spacing w:before="280" w:line="240" w:lineRule="auto"/>
              <w:rPr>
                <w:rFonts w:eastAsia="Times New Roman"/>
                <w:color w:val="000000" w:themeColor="text1"/>
                <w:sz w:val="24"/>
                <w:szCs w:val="24"/>
              </w:rPr>
            </w:pPr>
            <w:r w:rsidRPr="00FC2D4B">
              <w:rPr>
                <w:rFonts w:eastAsia="Times New Roman"/>
                <w:color w:val="000000" w:themeColor="text1"/>
                <w:sz w:val="24"/>
                <w:szCs w:val="24"/>
              </w:rPr>
              <w:t>Supports accurate, privacy-preserving pneumonia detection.</w:t>
            </w:r>
          </w:p>
        </w:tc>
        <w:tc>
          <w:tcPr>
            <w:tcW w:w="7403" w:type="dxa"/>
            <w:gridSpan w:val="3"/>
            <w:shd w:val="clear" w:color="auto" w:fill="auto"/>
          </w:tcPr>
          <w:p w14:paraId="4FEC38B5" w14:textId="77777777" w:rsidR="00FA4D3F" w:rsidRPr="00FC2D4B" w:rsidRDefault="00DC5E35">
            <w:pPr>
              <w:spacing w:after="120" w:line="240" w:lineRule="auto"/>
            </w:pPr>
            <w:r w:rsidRPr="00FC2D4B">
              <w:t>High computational requirements and resistance to data-sharing policies</w:t>
            </w:r>
          </w:p>
        </w:tc>
      </w:tr>
      <w:tr w:rsidR="00FA4D3F" w14:paraId="0AC3A75A" w14:textId="77777777">
        <w:tc>
          <w:tcPr>
            <w:tcW w:w="4661" w:type="dxa"/>
            <w:gridSpan w:val="3"/>
            <w:shd w:val="clear" w:color="auto" w:fill="F7CBAC"/>
          </w:tcPr>
          <w:p w14:paraId="59125BFD" w14:textId="77777777" w:rsidR="00FA4D3F" w:rsidRDefault="00F25B65">
            <w:pPr>
              <w:spacing w:after="120" w:line="240" w:lineRule="auto"/>
              <w:jc w:val="center"/>
              <w:rPr>
                <w:b/>
              </w:rPr>
            </w:pPr>
            <w:r>
              <w:rPr>
                <w:b/>
              </w:rPr>
              <w:t xml:space="preserve">Analyse This Work By Critical Thinking  </w:t>
            </w:r>
          </w:p>
        </w:tc>
        <w:tc>
          <w:tcPr>
            <w:tcW w:w="4661" w:type="dxa"/>
            <w:gridSpan w:val="3"/>
            <w:shd w:val="clear" w:color="auto" w:fill="F7CBAC"/>
          </w:tcPr>
          <w:p w14:paraId="305FD9CB" w14:textId="77777777" w:rsidR="00FA4D3F" w:rsidRDefault="00F25B65">
            <w:pPr>
              <w:spacing w:after="120" w:line="240" w:lineRule="auto"/>
              <w:jc w:val="center"/>
              <w:rPr>
                <w:b/>
              </w:rPr>
            </w:pPr>
            <w:r>
              <w:rPr>
                <w:b/>
              </w:rPr>
              <w:t>The Tools That Assessed this Work</w:t>
            </w:r>
          </w:p>
        </w:tc>
        <w:tc>
          <w:tcPr>
            <w:tcW w:w="4852" w:type="dxa"/>
            <w:shd w:val="clear" w:color="auto" w:fill="F7CBAC"/>
          </w:tcPr>
          <w:p w14:paraId="68331543" w14:textId="77777777" w:rsidR="00FA4D3F" w:rsidRDefault="00F25B65">
            <w:pPr>
              <w:tabs>
                <w:tab w:val="left" w:pos="380"/>
                <w:tab w:val="center" w:pos="2318"/>
              </w:tabs>
              <w:spacing w:after="120" w:line="240" w:lineRule="auto"/>
              <w:rPr>
                <w:b/>
              </w:rPr>
            </w:pPr>
            <w:r>
              <w:rPr>
                <w:b/>
              </w:rPr>
              <w:tab/>
            </w:r>
            <w:r>
              <w:rPr>
                <w:b/>
              </w:rPr>
              <w:tab/>
              <w:t>What is the Structure of this Paper</w:t>
            </w:r>
          </w:p>
        </w:tc>
      </w:tr>
      <w:tr w:rsidR="00FA4D3F" w14:paraId="3447CE3E" w14:textId="77777777">
        <w:tc>
          <w:tcPr>
            <w:tcW w:w="4661" w:type="dxa"/>
            <w:gridSpan w:val="3"/>
          </w:tcPr>
          <w:p w14:paraId="0EF7CC6A" w14:textId="77777777" w:rsidR="00FA4D3F" w:rsidRDefault="001429A3">
            <w:pPr>
              <w:spacing w:after="120" w:line="240" w:lineRule="auto"/>
              <w:jc w:val="both"/>
            </w:pPr>
            <w:r w:rsidRPr="001429A3">
              <w:t>This approach addresses critical issues like data privacy and accuracy but relies on extensive computational power, which may limit its practical application in under-resourced healthcare settings. The federated learning technique strengthens privacy but may create challenges for integration across varied healthcare systems</w:t>
            </w:r>
          </w:p>
        </w:tc>
        <w:tc>
          <w:tcPr>
            <w:tcW w:w="4661" w:type="dxa"/>
            <w:gridSpan w:val="3"/>
          </w:tcPr>
          <w:p w14:paraId="5369B222" w14:textId="77777777" w:rsidR="001429A3" w:rsidRDefault="001429A3" w:rsidP="00C62E2E">
            <w:pPr>
              <w:pStyle w:val="ListParagraph"/>
              <w:numPr>
                <w:ilvl w:val="0"/>
                <w:numId w:val="13"/>
              </w:numPr>
              <w:spacing w:after="120" w:line="240" w:lineRule="auto"/>
            </w:pPr>
            <w:r>
              <w:t>CNN for image classification</w:t>
            </w:r>
          </w:p>
          <w:p w14:paraId="18E3A1F6" w14:textId="77777777" w:rsidR="001429A3" w:rsidRDefault="001429A3" w:rsidP="00C62E2E">
            <w:pPr>
              <w:pStyle w:val="ListParagraph"/>
              <w:numPr>
                <w:ilvl w:val="0"/>
                <w:numId w:val="13"/>
              </w:numPr>
              <w:spacing w:after="120" w:line="240" w:lineRule="auto"/>
            </w:pPr>
            <w:r>
              <w:t>Federated learning for decentralized data privacy management</w:t>
            </w:r>
          </w:p>
          <w:p w14:paraId="6FC92B83" w14:textId="77777777" w:rsidR="00FA4D3F" w:rsidRDefault="001429A3" w:rsidP="00C62E2E">
            <w:pPr>
              <w:pStyle w:val="ListParagraph"/>
              <w:numPr>
                <w:ilvl w:val="0"/>
                <w:numId w:val="13"/>
              </w:numPr>
              <w:spacing w:after="120" w:line="240" w:lineRule="auto"/>
            </w:pPr>
            <w:r>
              <w:t>KNN and ANN as supplementary machine learning tools</w:t>
            </w:r>
            <w:r w:rsidR="00F25B65">
              <w:t>.</w:t>
            </w:r>
          </w:p>
        </w:tc>
        <w:tc>
          <w:tcPr>
            <w:tcW w:w="4852" w:type="dxa"/>
          </w:tcPr>
          <w:p w14:paraId="139735EE" w14:textId="77777777" w:rsidR="00FA4D3F" w:rsidRDefault="00F25B65">
            <w:pPr>
              <w:spacing w:after="120" w:line="240" w:lineRule="auto"/>
            </w:pPr>
            <w:r>
              <w:t>Abstract</w:t>
            </w:r>
          </w:p>
          <w:p w14:paraId="2AFCB052" w14:textId="77777777" w:rsidR="001429A3" w:rsidRPr="001429A3" w:rsidRDefault="001429A3" w:rsidP="001429A3">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sidRPr="001429A3">
              <w:rPr>
                <w:color w:val="000000"/>
              </w:rPr>
              <w:t>Introduction</w:t>
            </w:r>
          </w:p>
          <w:p w14:paraId="3B0510DB" w14:textId="77777777" w:rsidR="001429A3" w:rsidRPr="001429A3" w:rsidRDefault="001429A3" w:rsidP="001429A3">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sidRPr="001429A3">
              <w:rPr>
                <w:color w:val="000000"/>
              </w:rPr>
              <w:t>Methodology</w:t>
            </w:r>
          </w:p>
          <w:p w14:paraId="4C647DF2" w14:textId="77777777" w:rsidR="001429A3" w:rsidRPr="001429A3" w:rsidRDefault="001429A3" w:rsidP="001429A3">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r w:rsidRPr="001429A3">
              <w:rPr>
                <w:color w:val="000000"/>
              </w:rPr>
              <w:t>Experimental Results</w:t>
            </w:r>
          </w:p>
          <w:p w14:paraId="46408554" w14:textId="77777777" w:rsidR="00FA4D3F" w:rsidRDefault="001429A3" w:rsidP="001429A3">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line="240" w:lineRule="auto"/>
              <w:rPr>
                <w:color w:val="000000"/>
              </w:rPr>
            </w:pPr>
            <w:r w:rsidRPr="001429A3">
              <w:rPr>
                <w:color w:val="000000"/>
              </w:rPr>
              <w:t>Conclusion and Future Scope</w:t>
            </w:r>
          </w:p>
        </w:tc>
      </w:tr>
      <w:tr w:rsidR="00FA4D3F" w14:paraId="7D1FB184" w14:textId="77777777">
        <w:tc>
          <w:tcPr>
            <w:tcW w:w="14174" w:type="dxa"/>
            <w:gridSpan w:val="7"/>
            <w:shd w:val="clear" w:color="auto" w:fill="F7CBAC"/>
          </w:tcPr>
          <w:p w14:paraId="41BFFB7D" w14:textId="77777777" w:rsidR="00FA4D3F" w:rsidRDefault="00F25B65">
            <w:pPr>
              <w:spacing w:after="120" w:line="240" w:lineRule="auto"/>
              <w:jc w:val="center"/>
              <w:rPr>
                <w:b/>
              </w:rPr>
            </w:pPr>
            <w:r>
              <w:rPr>
                <w:b/>
              </w:rPr>
              <w:lastRenderedPageBreak/>
              <w:t>Diagram/Flowchart</w:t>
            </w:r>
          </w:p>
        </w:tc>
      </w:tr>
      <w:tr w:rsidR="00FA4D3F" w14:paraId="02A57A76" w14:textId="77777777">
        <w:tc>
          <w:tcPr>
            <w:tcW w:w="14174" w:type="dxa"/>
            <w:gridSpan w:val="7"/>
          </w:tcPr>
          <w:p w14:paraId="43E9FD41" w14:textId="2AFBF024" w:rsidR="00FA4D3F" w:rsidRDefault="0044076D">
            <w:pPr>
              <w:spacing w:after="120" w:line="240" w:lineRule="auto"/>
              <w:jc w:val="center"/>
              <w:rPr>
                <w:vertAlign w:val="subscript"/>
              </w:rPr>
            </w:pPr>
            <w:r w:rsidRPr="0044076D">
              <w:rPr>
                <w:noProof/>
                <w:vertAlign w:val="subscript"/>
              </w:rPr>
              <w:drawing>
                <wp:inline distT="0" distB="0" distL="0" distR="0" wp14:anchorId="1E384DE0" wp14:editId="56AC6F43">
                  <wp:extent cx="5078838" cy="1746222"/>
                  <wp:effectExtent l="0" t="0" r="7620" b="6985"/>
                  <wp:docPr id="77416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64955" name=""/>
                          <pic:cNvPicPr/>
                        </pic:nvPicPr>
                        <pic:blipFill>
                          <a:blip r:embed="rId8"/>
                          <a:stretch>
                            <a:fillRect/>
                          </a:stretch>
                        </pic:blipFill>
                        <pic:spPr>
                          <a:xfrm>
                            <a:off x="0" y="0"/>
                            <a:ext cx="5129190" cy="1763534"/>
                          </a:xfrm>
                          <a:prstGeom prst="rect">
                            <a:avLst/>
                          </a:prstGeom>
                        </pic:spPr>
                      </pic:pic>
                    </a:graphicData>
                  </a:graphic>
                </wp:inline>
              </w:drawing>
            </w:r>
          </w:p>
        </w:tc>
      </w:tr>
    </w:tbl>
    <w:p w14:paraId="2157BE29" w14:textId="77777777" w:rsidR="00FA4D3F" w:rsidRDefault="00FA4D3F">
      <w:pPr>
        <w:spacing w:after="120" w:line="240" w:lineRule="auto"/>
        <w:jc w:val="both"/>
        <w:rPr>
          <w:b/>
        </w:rPr>
      </w:pPr>
    </w:p>
    <w:p w14:paraId="3E26F4B4" w14:textId="77777777" w:rsidR="00FA4D3F" w:rsidRDefault="00FA4D3F">
      <w:pPr>
        <w:spacing w:after="120" w:line="240" w:lineRule="auto"/>
        <w:jc w:val="center"/>
        <w:rPr>
          <w:b/>
        </w:rPr>
      </w:pPr>
    </w:p>
    <w:p w14:paraId="778664A5" w14:textId="77777777" w:rsidR="00FA4D3F" w:rsidRDefault="00FA4D3F">
      <w:pPr>
        <w:spacing w:after="120" w:line="240" w:lineRule="auto"/>
        <w:jc w:val="center"/>
        <w:rPr>
          <w:b/>
        </w:rPr>
      </w:pPr>
    </w:p>
    <w:p w14:paraId="79D0042D" w14:textId="77777777" w:rsidR="00FA7FCD" w:rsidRDefault="00FA7FCD">
      <w:pPr>
        <w:spacing w:after="120" w:line="240" w:lineRule="auto"/>
        <w:jc w:val="center"/>
        <w:rPr>
          <w:b/>
        </w:rPr>
      </w:pPr>
    </w:p>
    <w:p w14:paraId="3C3D2477" w14:textId="77777777" w:rsidR="00FA7FCD" w:rsidRDefault="00FA7FCD">
      <w:pPr>
        <w:spacing w:after="120" w:line="240" w:lineRule="auto"/>
        <w:jc w:val="center"/>
        <w:rPr>
          <w:b/>
        </w:rPr>
      </w:pPr>
    </w:p>
    <w:p w14:paraId="10ACB549" w14:textId="77777777" w:rsidR="00FA7FCD" w:rsidRDefault="00FA7FCD">
      <w:pPr>
        <w:spacing w:after="120" w:line="240" w:lineRule="auto"/>
        <w:jc w:val="center"/>
        <w:rPr>
          <w:b/>
        </w:rPr>
      </w:pPr>
    </w:p>
    <w:p w14:paraId="4CB37302" w14:textId="77777777" w:rsidR="00FA7FCD" w:rsidRDefault="00FA7FCD">
      <w:pPr>
        <w:spacing w:after="120" w:line="240" w:lineRule="auto"/>
        <w:jc w:val="center"/>
        <w:rPr>
          <w:b/>
        </w:rPr>
      </w:pPr>
    </w:p>
    <w:p w14:paraId="1B4FE421" w14:textId="77777777" w:rsidR="00FA7FCD" w:rsidRDefault="00FA7FCD">
      <w:pPr>
        <w:spacing w:after="120" w:line="240" w:lineRule="auto"/>
        <w:jc w:val="center"/>
        <w:rPr>
          <w:b/>
        </w:rPr>
      </w:pPr>
    </w:p>
    <w:p w14:paraId="62EF75A4" w14:textId="77777777" w:rsidR="00FA7FCD" w:rsidRDefault="00FA7FCD">
      <w:pPr>
        <w:spacing w:after="120" w:line="240" w:lineRule="auto"/>
        <w:jc w:val="center"/>
        <w:rPr>
          <w:b/>
        </w:rPr>
      </w:pPr>
    </w:p>
    <w:p w14:paraId="17810280" w14:textId="77777777" w:rsidR="00FA7FCD" w:rsidRDefault="00FA7FCD">
      <w:pPr>
        <w:spacing w:after="120" w:line="240" w:lineRule="auto"/>
        <w:jc w:val="center"/>
        <w:rPr>
          <w:b/>
        </w:rPr>
      </w:pPr>
    </w:p>
    <w:p w14:paraId="4B49ADE2" w14:textId="77777777" w:rsidR="00FA7FCD" w:rsidRDefault="00FA7FCD">
      <w:pPr>
        <w:spacing w:after="120" w:line="240" w:lineRule="auto"/>
        <w:jc w:val="center"/>
        <w:rPr>
          <w:b/>
        </w:rPr>
      </w:pPr>
    </w:p>
    <w:p w14:paraId="64A09895" w14:textId="77777777" w:rsidR="00FA7FCD" w:rsidRDefault="00FA7FCD">
      <w:pPr>
        <w:spacing w:after="120" w:line="240" w:lineRule="auto"/>
        <w:jc w:val="center"/>
        <w:rPr>
          <w:b/>
        </w:rPr>
      </w:pPr>
    </w:p>
    <w:p w14:paraId="000A7209" w14:textId="77777777" w:rsidR="00FA4D3F" w:rsidRDefault="00F25B65" w:rsidP="00FC2D4B">
      <w:pPr>
        <w:spacing w:after="120" w:line="240" w:lineRule="auto"/>
        <w:jc w:val="center"/>
        <w:rPr>
          <w:b/>
        </w:rPr>
      </w:pPr>
      <w:r>
        <w:rPr>
          <w:b/>
        </w:rPr>
        <w:t>---End of Paper 1-</w:t>
      </w:r>
      <w:r w:rsidR="00FC2D4B">
        <w:rPr>
          <w:b/>
        </w:rPr>
        <w:t>--</w:t>
      </w:r>
    </w:p>
    <w:tbl>
      <w:tblPr>
        <w:tblStyle w:val="Style16"/>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FA4D3F" w14:paraId="51974CFD" w14:textId="77777777">
        <w:tc>
          <w:tcPr>
            <w:tcW w:w="14174" w:type="dxa"/>
            <w:gridSpan w:val="7"/>
            <w:shd w:val="clear" w:color="auto" w:fill="FFE599"/>
          </w:tcPr>
          <w:p w14:paraId="2BC577F2" w14:textId="77777777" w:rsidR="00FA4D3F" w:rsidRDefault="00F25B65">
            <w:pPr>
              <w:spacing w:after="120" w:line="240" w:lineRule="auto"/>
              <w:jc w:val="center"/>
              <w:rPr>
                <w:b/>
              </w:rPr>
            </w:pPr>
            <w:r>
              <w:rPr>
                <w:b/>
              </w:rPr>
              <w:lastRenderedPageBreak/>
              <w:t>2</w:t>
            </w:r>
          </w:p>
        </w:tc>
      </w:tr>
      <w:tr w:rsidR="00FA4D3F" w14:paraId="3ECDD7A3" w14:textId="77777777">
        <w:tc>
          <w:tcPr>
            <w:tcW w:w="4077" w:type="dxa"/>
            <w:shd w:val="clear" w:color="auto" w:fill="F4B083"/>
          </w:tcPr>
          <w:p w14:paraId="347177BA" w14:textId="77777777" w:rsidR="00FA4D3F" w:rsidRDefault="00F25B65">
            <w:pPr>
              <w:spacing w:after="120" w:line="240" w:lineRule="auto"/>
              <w:jc w:val="center"/>
            </w:pPr>
            <w:r>
              <w:rPr>
                <w:b/>
              </w:rPr>
              <w:t>Reference in APA format</w:t>
            </w:r>
          </w:p>
        </w:tc>
        <w:tc>
          <w:tcPr>
            <w:tcW w:w="10097" w:type="dxa"/>
            <w:gridSpan w:val="6"/>
            <w:shd w:val="clear" w:color="auto" w:fill="auto"/>
          </w:tcPr>
          <w:p w14:paraId="000AF10B" w14:textId="77777777" w:rsidR="00FA4D3F" w:rsidRDefault="00FA4D3F">
            <w:pPr>
              <w:spacing w:after="120" w:line="240" w:lineRule="auto"/>
              <w:jc w:val="center"/>
            </w:pPr>
          </w:p>
        </w:tc>
      </w:tr>
      <w:tr w:rsidR="00FA4D3F" w14:paraId="6773BB64" w14:textId="77777777">
        <w:tc>
          <w:tcPr>
            <w:tcW w:w="4077" w:type="dxa"/>
            <w:shd w:val="clear" w:color="auto" w:fill="F4B083"/>
          </w:tcPr>
          <w:p w14:paraId="79D65B3C" w14:textId="77777777" w:rsidR="00FA4D3F" w:rsidRDefault="00F25B65">
            <w:pPr>
              <w:spacing w:after="120" w:line="240" w:lineRule="auto"/>
              <w:jc w:val="center"/>
            </w:pPr>
            <w:r>
              <w:rPr>
                <w:b/>
              </w:rPr>
              <w:t>URL of the Reference</w:t>
            </w:r>
          </w:p>
        </w:tc>
        <w:tc>
          <w:tcPr>
            <w:tcW w:w="4395" w:type="dxa"/>
            <w:gridSpan w:val="4"/>
            <w:shd w:val="clear" w:color="auto" w:fill="F4B083"/>
          </w:tcPr>
          <w:p w14:paraId="2F76FE2A" w14:textId="77777777" w:rsidR="00FA4D3F" w:rsidRDefault="00F25B65">
            <w:pPr>
              <w:spacing w:after="120" w:line="240" w:lineRule="auto"/>
              <w:jc w:val="center"/>
              <w:rPr>
                <w:b/>
              </w:rPr>
            </w:pPr>
            <w:r>
              <w:rPr>
                <w:b/>
              </w:rPr>
              <w:t>Authors Names and Emails</w:t>
            </w:r>
          </w:p>
        </w:tc>
        <w:tc>
          <w:tcPr>
            <w:tcW w:w="5702" w:type="dxa"/>
            <w:gridSpan w:val="2"/>
            <w:shd w:val="clear" w:color="auto" w:fill="F4B083"/>
          </w:tcPr>
          <w:p w14:paraId="0301645B" w14:textId="77777777" w:rsidR="00FA4D3F" w:rsidRDefault="00F25B65">
            <w:pPr>
              <w:spacing w:after="120" w:line="240" w:lineRule="auto"/>
              <w:jc w:val="center"/>
            </w:pPr>
            <w:r>
              <w:rPr>
                <w:b/>
              </w:rPr>
              <w:t>Keywords in this Reference</w:t>
            </w:r>
          </w:p>
        </w:tc>
      </w:tr>
      <w:tr w:rsidR="00FA4D3F" w14:paraId="1ECDEE01" w14:textId="77777777">
        <w:tc>
          <w:tcPr>
            <w:tcW w:w="4077" w:type="dxa"/>
          </w:tcPr>
          <w:p w14:paraId="5DE8DE58" w14:textId="2C2A359B" w:rsidR="00FA4D3F" w:rsidRDefault="002059A6">
            <w:pPr>
              <w:spacing w:after="120" w:line="240" w:lineRule="auto"/>
              <w:rPr>
                <w:u w:val="single"/>
              </w:rPr>
            </w:pPr>
            <w:r w:rsidRPr="002059A6">
              <w:rPr>
                <w:u w:val="single"/>
              </w:rPr>
              <w:t>https://sid.ir/fileserver/je/5066920220602.pdf</w:t>
            </w:r>
          </w:p>
        </w:tc>
        <w:tc>
          <w:tcPr>
            <w:tcW w:w="4395" w:type="dxa"/>
            <w:gridSpan w:val="4"/>
          </w:tcPr>
          <w:p w14:paraId="49A6BFD8" w14:textId="77777777" w:rsidR="00FA4D3F" w:rsidRDefault="00FF573D">
            <w:pPr>
              <w:spacing w:after="120" w:line="240" w:lineRule="auto"/>
            </w:pPr>
            <w:r>
              <w:t>Daniel Joseph Alapat, Malavika Venu Menon, Sharmila Ashok</w:t>
            </w:r>
          </w:p>
        </w:tc>
        <w:tc>
          <w:tcPr>
            <w:tcW w:w="5702" w:type="dxa"/>
            <w:gridSpan w:val="2"/>
          </w:tcPr>
          <w:p w14:paraId="1D1A8E33" w14:textId="77777777" w:rsidR="00FA4D3F" w:rsidRDefault="00FF573D">
            <w:pPr>
              <w:spacing w:after="120" w:line="240" w:lineRule="auto"/>
              <w:jc w:val="both"/>
            </w:pPr>
            <w:r>
              <w:t>Pneumonia, Convolutional Neural Networks, Chest X-ray14, Diagnosis, Computer-Assisted, Deep Learning</w:t>
            </w:r>
          </w:p>
        </w:tc>
      </w:tr>
      <w:tr w:rsidR="00FA4D3F" w14:paraId="227807EF" w14:textId="77777777">
        <w:tc>
          <w:tcPr>
            <w:tcW w:w="4077" w:type="dxa"/>
            <w:shd w:val="clear" w:color="auto" w:fill="F7CBAC"/>
          </w:tcPr>
          <w:p w14:paraId="5D306E09" w14:textId="77777777" w:rsidR="00FA4D3F" w:rsidRDefault="00F25B65">
            <w:pPr>
              <w:spacing w:after="120" w:line="240" w:lineRule="auto"/>
              <w:jc w:val="center"/>
              <w:rPr>
                <w:b/>
              </w:rPr>
            </w:pPr>
            <w:r>
              <w:rPr>
                <w:b/>
              </w:rPr>
              <w:t xml:space="preserve">The Name of the Current Solution (Technique/ Method/ Scheme/ Algorithm/ Model/ Tool/ Framework/ ... etc ) </w:t>
            </w:r>
          </w:p>
        </w:tc>
        <w:tc>
          <w:tcPr>
            <w:tcW w:w="4395" w:type="dxa"/>
            <w:gridSpan w:val="4"/>
            <w:shd w:val="clear" w:color="auto" w:fill="F7CBAC"/>
          </w:tcPr>
          <w:p w14:paraId="25FA28A9" w14:textId="77777777" w:rsidR="00FA4D3F" w:rsidRDefault="00F25B65">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08F6A9A0" w14:textId="77777777" w:rsidR="00FA4D3F" w:rsidRDefault="00F25B65">
            <w:pPr>
              <w:spacing w:after="120" w:line="240" w:lineRule="auto"/>
              <w:jc w:val="center"/>
              <w:rPr>
                <w:b/>
              </w:rPr>
            </w:pPr>
            <w:r>
              <w:rPr>
                <w:b/>
              </w:rPr>
              <w:t>What are the components of it?</w:t>
            </w:r>
          </w:p>
          <w:p w14:paraId="79D60483" w14:textId="77777777" w:rsidR="00FA4D3F" w:rsidRDefault="00FA4D3F">
            <w:pPr>
              <w:spacing w:after="120" w:line="240" w:lineRule="auto"/>
              <w:jc w:val="center"/>
              <w:rPr>
                <w:b/>
              </w:rPr>
            </w:pPr>
          </w:p>
        </w:tc>
      </w:tr>
      <w:tr w:rsidR="00FA4D3F" w14:paraId="571F62CA" w14:textId="77777777">
        <w:tc>
          <w:tcPr>
            <w:tcW w:w="4077" w:type="dxa"/>
          </w:tcPr>
          <w:p w14:paraId="71D5167E" w14:textId="77777777" w:rsidR="00FA4D3F" w:rsidRDefault="00FF573D">
            <w:pPr>
              <w:spacing w:after="120" w:line="240" w:lineRule="auto"/>
              <w:jc w:val="center"/>
            </w:pPr>
            <w:r>
              <w:t>CheXNet with 1</w:t>
            </w:r>
            <w:r w:rsidR="00FC2D4B">
              <w:t>69</w:t>
            </w:r>
            <w:r>
              <w:t>-layer CNN for chest X-ray image analysis</w:t>
            </w:r>
          </w:p>
        </w:tc>
        <w:tc>
          <w:tcPr>
            <w:tcW w:w="4395" w:type="dxa"/>
            <w:gridSpan w:val="4"/>
          </w:tcPr>
          <w:p w14:paraId="16CCC23B" w14:textId="77777777" w:rsidR="00FA4D3F" w:rsidRDefault="00FF573D">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rPr>
            </w:pPr>
            <w:r>
              <w:t>To enhance pneumonia detection accuracy by using deep neural networks on the Chest X-ray14 dataset, addressing the radiologist shortage in rural areas.</w:t>
            </w:r>
            <w:r w:rsidR="00F25B65">
              <w:rPr>
                <w:color w:val="000000"/>
              </w:rPr>
              <w:t>.</w:t>
            </w:r>
          </w:p>
        </w:tc>
        <w:tc>
          <w:tcPr>
            <w:tcW w:w="5702" w:type="dxa"/>
            <w:gridSpan w:val="2"/>
          </w:tcPr>
          <w:p w14:paraId="48441EFC" w14:textId="77777777" w:rsidR="00FA4D3F" w:rsidRPr="00FC2D4B" w:rsidRDefault="00FF573D">
            <w:pPr>
              <w:spacing w:after="120" w:line="240" w:lineRule="auto"/>
              <w:jc w:val="both"/>
            </w:pPr>
            <w:r w:rsidRPr="00FC2D4B">
              <w:t>CheXNet: a DenseNet-</w:t>
            </w:r>
            <w:r w:rsidR="00FC2D4B" w:rsidRPr="00FC2D4B">
              <w:t>169</w:t>
            </w:r>
            <w:r w:rsidRPr="00FC2D4B">
              <w:t xml:space="preserve"> model, detects pneumonia in chest X-rays. Trained on NIH’s large dataset, it uses transfer learning and layer connectivity, achieving high accuracy, surpassing radiologist performance in tests.</w:t>
            </w:r>
          </w:p>
          <w:p w14:paraId="7865834F" w14:textId="77777777" w:rsidR="00FF573D" w:rsidRPr="00FC2D4B" w:rsidRDefault="00FF573D" w:rsidP="00FC2D4B">
            <w:pPr>
              <w:spacing w:after="120" w:line="240" w:lineRule="auto"/>
              <w:jc w:val="both"/>
            </w:pPr>
            <w:r w:rsidRPr="00FC2D4B">
              <w:t>CNN Artitecture: CNNs use layers to detect patterns in visual data</w:t>
            </w:r>
            <w:r w:rsidR="00FC2D4B">
              <w:t>.</w:t>
            </w:r>
            <w:r w:rsidRPr="00FC2D4B">
              <w:rPr>
                <w:rFonts w:eastAsia="Times New Roman"/>
                <w:lang w:val="en-IN" w:eastAsia="en-IN"/>
              </w:rPr>
              <w:t>Chest x-rays: Chest X-ray datasets contain labeled images for disease detection research.</w:t>
            </w:r>
          </w:p>
          <w:p w14:paraId="696B5EC4" w14:textId="77777777" w:rsidR="00FF573D" w:rsidRDefault="00FF573D">
            <w:pPr>
              <w:spacing w:after="120" w:line="240" w:lineRule="auto"/>
              <w:jc w:val="both"/>
            </w:pPr>
          </w:p>
        </w:tc>
      </w:tr>
      <w:tr w:rsidR="00FA4D3F" w14:paraId="1096FA0C" w14:textId="77777777">
        <w:tc>
          <w:tcPr>
            <w:tcW w:w="14174" w:type="dxa"/>
            <w:gridSpan w:val="7"/>
            <w:shd w:val="clear" w:color="auto" w:fill="F7CBAC"/>
          </w:tcPr>
          <w:p w14:paraId="6A1DB433" w14:textId="77777777" w:rsidR="00FA4D3F" w:rsidRDefault="00F25B65">
            <w:pPr>
              <w:spacing w:after="120" w:line="240" w:lineRule="auto"/>
              <w:jc w:val="center"/>
              <w:rPr>
                <w:b/>
              </w:rPr>
            </w:pPr>
            <w:r>
              <w:rPr>
                <w:b/>
              </w:rPr>
              <w:t>The Process (Mechanism) of this Work; Means How the Problem has Solved &amp; Advantage &amp; Disadvantage of Each Step in This Process</w:t>
            </w:r>
          </w:p>
        </w:tc>
      </w:tr>
      <w:tr w:rsidR="00FA4D3F" w14:paraId="3104E3EB" w14:textId="77777777">
        <w:trPr>
          <w:trHeight w:val="744"/>
        </w:trPr>
        <w:tc>
          <w:tcPr>
            <w:tcW w:w="14174" w:type="dxa"/>
            <w:gridSpan w:val="7"/>
          </w:tcPr>
          <w:p w14:paraId="0B0358F5" w14:textId="77777777" w:rsidR="00FA4D3F" w:rsidRDefault="00FC2D4B">
            <w:pPr>
              <w:spacing w:after="120" w:line="240" w:lineRule="auto"/>
              <w:jc w:val="both"/>
            </w:pPr>
            <w:r w:rsidRPr="00FC2D4B">
              <w:t>The " Pneumonia Detection" system utilizes deep transfer learning with DenseNet-169 to classify chest X-ray images as normal or pneumonia-positive, achieving high testing accuracy by integrating multi-view X-ray data for comprehensive analysis.</w:t>
            </w:r>
          </w:p>
          <w:tbl>
            <w:tblPr>
              <w:tblStyle w:val="Style1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FA4D3F" w14:paraId="52EEB43C" w14:textId="77777777">
              <w:tc>
                <w:tcPr>
                  <w:tcW w:w="846" w:type="dxa"/>
                  <w:shd w:val="clear" w:color="auto" w:fill="C9C9C9"/>
                </w:tcPr>
                <w:p w14:paraId="1A786421" w14:textId="77777777" w:rsidR="00FA4D3F" w:rsidRDefault="00FA4D3F">
                  <w:pPr>
                    <w:spacing w:after="120" w:line="240" w:lineRule="auto"/>
                    <w:jc w:val="both"/>
                    <w:rPr>
                      <w:b/>
                      <w:highlight w:val="white"/>
                    </w:rPr>
                  </w:pPr>
                </w:p>
              </w:tc>
              <w:tc>
                <w:tcPr>
                  <w:tcW w:w="4536" w:type="dxa"/>
                  <w:shd w:val="clear" w:color="auto" w:fill="C9C9C9"/>
                </w:tcPr>
                <w:p w14:paraId="17A61783" w14:textId="77777777" w:rsidR="00FA4D3F" w:rsidRDefault="00F25B65">
                  <w:pPr>
                    <w:spacing w:after="120" w:line="240" w:lineRule="auto"/>
                    <w:jc w:val="both"/>
                    <w:rPr>
                      <w:b/>
                      <w:highlight w:val="white"/>
                    </w:rPr>
                  </w:pPr>
                  <w:r>
                    <w:rPr>
                      <w:b/>
                      <w:highlight w:val="white"/>
                    </w:rPr>
                    <w:t>Process Steps</w:t>
                  </w:r>
                </w:p>
              </w:tc>
              <w:tc>
                <w:tcPr>
                  <w:tcW w:w="4394" w:type="dxa"/>
                  <w:shd w:val="clear" w:color="auto" w:fill="C9C9C9"/>
                </w:tcPr>
                <w:p w14:paraId="59E0C80B" w14:textId="77777777" w:rsidR="00FA4D3F" w:rsidRDefault="00F25B65">
                  <w:pPr>
                    <w:spacing w:after="120" w:line="240" w:lineRule="auto"/>
                    <w:jc w:val="both"/>
                    <w:rPr>
                      <w:b/>
                      <w:highlight w:val="white"/>
                    </w:rPr>
                  </w:pPr>
                  <w:r>
                    <w:rPr>
                      <w:b/>
                      <w:highlight w:val="white"/>
                    </w:rPr>
                    <w:t>Advantage</w:t>
                  </w:r>
                </w:p>
              </w:tc>
              <w:tc>
                <w:tcPr>
                  <w:tcW w:w="4167" w:type="dxa"/>
                  <w:shd w:val="clear" w:color="auto" w:fill="C9C9C9"/>
                </w:tcPr>
                <w:p w14:paraId="1F672477" w14:textId="77777777" w:rsidR="00FA4D3F" w:rsidRDefault="00F25B65">
                  <w:pPr>
                    <w:spacing w:after="120" w:line="240" w:lineRule="auto"/>
                    <w:jc w:val="both"/>
                    <w:rPr>
                      <w:b/>
                      <w:highlight w:val="white"/>
                    </w:rPr>
                  </w:pPr>
                  <w:r>
                    <w:rPr>
                      <w:b/>
                      <w:highlight w:val="white"/>
                    </w:rPr>
                    <w:t>Disadvantage (Limitation)</w:t>
                  </w:r>
                </w:p>
              </w:tc>
            </w:tr>
            <w:tr w:rsidR="00FA4D3F" w14:paraId="41F0166C" w14:textId="77777777">
              <w:tc>
                <w:tcPr>
                  <w:tcW w:w="846" w:type="dxa"/>
                  <w:shd w:val="clear" w:color="auto" w:fill="C9C9C9"/>
                </w:tcPr>
                <w:p w14:paraId="2A8534D2" w14:textId="77777777" w:rsidR="00FA4D3F" w:rsidRDefault="00F25B65">
                  <w:pPr>
                    <w:spacing w:after="120" w:line="240" w:lineRule="auto"/>
                    <w:jc w:val="both"/>
                    <w:rPr>
                      <w:b/>
                      <w:highlight w:val="white"/>
                    </w:rPr>
                  </w:pPr>
                  <w:r>
                    <w:rPr>
                      <w:b/>
                      <w:highlight w:val="white"/>
                    </w:rPr>
                    <w:t>1</w:t>
                  </w:r>
                </w:p>
              </w:tc>
              <w:tc>
                <w:tcPr>
                  <w:tcW w:w="4536" w:type="dxa"/>
                </w:tcPr>
                <w:p w14:paraId="534819A8" w14:textId="77777777" w:rsidR="00FF573D" w:rsidRDefault="00FF573D" w:rsidP="00FF573D">
                  <w:pPr>
                    <w:spacing w:after="120" w:line="240" w:lineRule="auto"/>
                    <w:jc w:val="both"/>
                    <w:rPr>
                      <w:highlight w:val="white"/>
                    </w:rPr>
                  </w:pPr>
                  <w:r>
                    <w:rPr>
                      <w:highlight w:val="white"/>
                    </w:rPr>
                    <w:t>Data Preprocessing: This initial step includes image preprocessing (Scanning the chest, normalization, and segmentation) and handling missing data.</w:t>
                  </w:r>
                </w:p>
                <w:p w14:paraId="100D12CF" w14:textId="77777777" w:rsidR="00FA4D3F" w:rsidRDefault="00FA4D3F">
                  <w:pPr>
                    <w:spacing w:after="120" w:line="240" w:lineRule="auto"/>
                    <w:jc w:val="both"/>
                    <w:rPr>
                      <w:highlight w:val="white"/>
                    </w:rPr>
                  </w:pPr>
                </w:p>
              </w:tc>
              <w:tc>
                <w:tcPr>
                  <w:tcW w:w="4394" w:type="dxa"/>
                </w:tcPr>
                <w:p w14:paraId="60973B55" w14:textId="77777777" w:rsidR="00FA4D3F" w:rsidRDefault="00FF573D">
                  <w:pPr>
                    <w:spacing w:after="120" w:line="240" w:lineRule="auto"/>
                    <w:jc w:val="both"/>
                    <w:rPr>
                      <w:highlight w:val="white"/>
                    </w:rPr>
                  </w:pPr>
                  <w:r>
                    <w:lastRenderedPageBreak/>
                    <w:t>Chest X-ray14 database offers a large dataset for consistent model training</w:t>
                  </w:r>
                </w:p>
              </w:tc>
              <w:tc>
                <w:tcPr>
                  <w:tcW w:w="4167" w:type="dxa"/>
                </w:tcPr>
                <w:p w14:paraId="24CC0532" w14:textId="77777777" w:rsidR="00FA4D3F" w:rsidRDefault="00FF573D">
                  <w:pPr>
                    <w:spacing w:after="120" w:line="240" w:lineRule="auto"/>
                    <w:jc w:val="both"/>
                    <w:rPr>
                      <w:highlight w:val="white"/>
                    </w:rPr>
                  </w:pPr>
                  <w:r>
                    <w:t>Imbalanced</w:t>
                  </w:r>
                  <w:r w:rsidR="00FC2D4B">
                    <w:t xml:space="preserve"> </w:t>
                  </w:r>
                  <w:r>
                    <w:t>dataset with limited pneumonia-labeled images, causing classification issues.</w:t>
                  </w:r>
                </w:p>
              </w:tc>
            </w:tr>
            <w:tr w:rsidR="00FA4D3F" w14:paraId="74E9D5B8" w14:textId="77777777">
              <w:tc>
                <w:tcPr>
                  <w:tcW w:w="846" w:type="dxa"/>
                  <w:shd w:val="clear" w:color="auto" w:fill="C9C9C9"/>
                </w:tcPr>
                <w:p w14:paraId="3298FD1C" w14:textId="77777777" w:rsidR="00FA4D3F" w:rsidRDefault="00F25B65">
                  <w:pPr>
                    <w:spacing w:after="120" w:line="240" w:lineRule="auto"/>
                    <w:jc w:val="both"/>
                    <w:rPr>
                      <w:b/>
                      <w:highlight w:val="white"/>
                    </w:rPr>
                  </w:pPr>
                  <w:r>
                    <w:rPr>
                      <w:b/>
                      <w:highlight w:val="white"/>
                    </w:rPr>
                    <w:t>2</w:t>
                  </w:r>
                </w:p>
              </w:tc>
              <w:tc>
                <w:tcPr>
                  <w:tcW w:w="4536" w:type="dxa"/>
                </w:tcPr>
                <w:p w14:paraId="3232E6C7" w14:textId="77777777" w:rsidR="00FA4D3F" w:rsidRDefault="00FF573D">
                  <w:pPr>
                    <w:spacing w:after="120" w:line="240" w:lineRule="auto"/>
                    <w:jc w:val="both"/>
                    <w:rPr>
                      <w:highlight w:val="white"/>
                    </w:rPr>
                  </w:pPr>
                  <w:r>
                    <w:t>Model Training with CheXNet</w:t>
                  </w:r>
                </w:p>
              </w:tc>
              <w:tc>
                <w:tcPr>
                  <w:tcW w:w="439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F573D" w:rsidRPr="00FF573D" w14:paraId="62B48C00" w14:textId="77777777" w:rsidTr="00FF573D">
                    <w:trPr>
                      <w:tblCellSpacing w:w="15" w:type="dxa"/>
                    </w:trPr>
                    <w:tc>
                      <w:tcPr>
                        <w:tcW w:w="36" w:type="dxa"/>
                        <w:vAlign w:val="center"/>
                        <w:hideMark/>
                      </w:tcPr>
                      <w:p w14:paraId="65CC1E55" w14:textId="77777777" w:rsidR="00FF573D" w:rsidRPr="00FF573D" w:rsidRDefault="00FF573D" w:rsidP="00FF573D">
                        <w:pPr>
                          <w:spacing w:after="0" w:line="240" w:lineRule="auto"/>
                          <w:rPr>
                            <w:rFonts w:ascii="Times New Roman" w:eastAsia="Times New Roman" w:hAnsi="Times New Roman" w:cs="Times New Roman"/>
                            <w:sz w:val="20"/>
                            <w:szCs w:val="20"/>
                            <w:lang w:val="en-IN" w:eastAsia="en-IN"/>
                          </w:rPr>
                        </w:pPr>
                      </w:p>
                    </w:tc>
                  </w:tr>
                </w:tbl>
                <w:p w14:paraId="436BD622" w14:textId="77777777" w:rsidR="00FF573D" w:rsidRPr="00FF573D" w:rsidRDefault="00FF573D" w:rsidP="00FF573D">
                  <w:pPr>
                    <w:spacing w:after="0" w:line="240" w:lineRule="auto"/>
                    <w:rPr>
                      <w:rFonts w:ascii="Times New Roman" w:eastAsia="Times New Roman" w:hAnsi="Times New Roman" w:cs="Times New Roman"/>
                      <w:vanish/>
                      <w:sz w:val="24"/>
                      <w:szCs w:val="24"/>
                      <w:lang w:val="en-IN" w:eastAsia="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222"/>
                  </w:tblGrid>
                  <w:tr w:rsidR="00FF573D" w:rsidRPr="00FF573D" w14:paraId="519B548F" w14:textId="77777777" w:rsidTr="00FF573D">
                    <w:trPr>
                      <w:tblCellSpacing w:w="15" w:type="dxa"/>
                    </w:trPr>
                    <w:tc>
                      <w:tcPr>
                        <w:tcW w:w="6162" w:type="dxa"/>
                        <w:vAlign w:val="center"/>
                        <w:hideMark/>
                      </w:tcPr>
                      <w:p w14:paraId="1B02B30A" w14:textId="77777777" w:rsidR="00FF573D" w:rsidRPr="00FF573D" w:rsidRDefault="00FF573D" w:rsidP="00FF573D">
                        <w:pPr>
                          <w:spacing w:after="0" w:line="240" w:lineRule="auto"/>
                          <w:rPr>
                            <w:rFonts w:asciiTheme="majorHAnsi" w:eastAsia="Times New Roman" w:hAnsiTheme="majorHAnsi" w:cstheme="majorHAnsi"/>
                            <w:lang w:val="en-IN" w:eastAsia="en-IN"/>
                          </w:rPr>
                        </w:pPr>
                        <w:r w:rsidRPr="00FF573D">
                          <w:rPr>
                            <w:rFonts w:asciiTheme="majorHAnsi" w:eastAsia="Times New Roman" w:hAnsiTheme="majorHAnsi" w:cstheme="majorHAnsi"/>
                            <w:lang w:val="en-IN" w:eastAsia="en-IN"/>
                          </w:rPr>
                          <w:t>Achieves higher F1 scores than radiologists in disease detection</w:t>
                        </w:r>
                      </w:p>
                    </w:tc>
                  </w:tr>
                </w:tbl>
                <w:p w14:paraId="4F07C831" w14:textId="77777777" w:rsidR="00FA4D3F" w:rsidRDefault="00FA4D3F">
                  <w:pPr>
                    <w:spacing w:after="120" w:line="240" w:lineRule="auto"/>
                    <w:jc w:val="both"/>
                  </w:pPr>
                </w:p>
              </w:tc>
              <w:tc>
                <w:tcPr>
                  <w:tcW w:w="4167" w:type="dxa"/>
                </w:tcPr>
                <w:p w14:paraId="7897DC42" w14:textId="77777777" w:rsidR="00FA4D3F" w:rsidRDefault="00FF573D">
                  <w:pPr>
                    <w:spacing w:after="120" w:line="240" w:lineRule="auto"/>
                    <w:jc w:val="both"/>
                    <w:rPr>
                      <w:highlight w:val="white"/>
                    </w:rPr>
                  </w:pPr>
                  <w:r>
                    <w:t>High computational resources needed for 1</w:t>
                  </w:r>
                  <w:r w:rsidR="00FC2D4B">
                    <w:t>69</w:t>
                  </w:r>
                  <w:r>
                    <w:t>-layer network.</w:t>
                  </w:r>
                </w:p>
              </w:tc>
            </w:tr>
            <w:tr w:rsidR="00FA4D3F" w14:paraId="7373F63C" w14:textId="77777777">
              <w:tc>
                <w:tcPr>
                  <w:tcW w:w="846" w:type="dxa"/>
                  <w:shd w:val="clear" w:color="auto" w:fill="C9C9C9"/>
                </w:tcPr>
                <w:p w14:paraId="49B8FCE3" w14:textId="77777777" w:rsidR="00FA4D3F" w:rsidRDefault="00F25B65">
                  <w:pPr>
                    <w:spacing w:after="120" w:line="240" w:lineRule="auto"/>
                    <w:jc w:val="both"/>
                    <w:rPr>
                      <w:b/>
                      <w:highlight w:val="white"/>
                    </w:rPr>
                  </w:pPr>
                  <w:r>
                    <w:rPr>
                      <w:b/>
                      <w:highlight w:val="white"/>
                    </w:rPr>
                    <w:t>3</w:t>
                  </w:r>
                </w:p>
              </w:tc>
              <w:tc>
                <w:tcPr>
                  <w:tcW w:w="4536" w:type="dxa"/>
                </w:tcPr>
                <w:p w14:paraId="58CA72D8" w14:textId="77777777" w:rsidR="00FA4D3F" w:rsidRDefault="00FF573D">
                  <w:pPr>
                    <w:spacing w:after="120" w:line="240" w:lineRule="auto"/>
                    <w:jc w:val="both"/>
                  </w:pPr>
                  <w:r>
                    <w:t>Prediction and Evaluation:</w:t>
                  </w:r>
                </w:p>
              </w:tc>
              <w:tc>
                <w:tcPr>
                  <w:tcW w:w="4394" w:type="dxa"/>
                </w:tcPr>
                <w:p w14:paraId="69A4B543" w14:textId="77777777" w:rsidR="00FA4D3F" w:rsidRDefault="00FF573D">
                  <w:pPr>
                    <w:spacing w:after="120" w:line="240" w:lineRule="auto"/>
                    <w:jc w:val="both"/>
                  </w:pPr>
                  <w:r>
                    <w:t>Model highlights localized areas for pneumonia detection, aiding interpretability.</w:t>
                  </w:r>
                </w:p>
              </w:tc>
              <w:tc>
                <w:tcPr>
                  <w:tcW w:w="4167" w:type="dxa"/>
                </w:tcPr>
                <w:p w14:paraId="6ECAC1A6" w14:textId="77777777" w:rsidR="00FA4D3F" w:rsidRDefault="00FF573D">
                  <w:pPr>
                    <w:spacing w:after="120" w:line="240" w:lineRule="auto"/>
                    <w:jc w:val="both"/>
                    <w:rPr>
                      <w:highlight w:val="white"/>
                    </w:rPr>
                  </w:pPr>
                  <w:r>
                    <w:t>Limited performance in cases with overlapping pathologies.</w:t>
                  </w:r>
                </w:p>
              </w:tc>
            </w:tr>
            <w:tr w:rsidR="00FA4D3F" w14:paraId="7E4E54BE" w14:textId="77777777">
              <w:tc>
                <w:tcPr>
                  <w:tcW w:w="846" w:type="dxa"/>
                  <w:shd w:val="clear" w:color="auto" w:fill="C9C9C9"/>
                </w:tcPr>
                <w:p w14:paraId="42BA6298" w14:textId="77777777" w:rsidR="00FA4D3F" w:rsidRDefault="00F25B65">
                  <w:pPr>
                    <w:spacing w:after="120" w:line="240" w:lineRule="auto"/>
                    <w:jc w:val="both"/>
                    <w:rPr>
                      <w:b/>
                      <w:highlight w:val="white"/>
                    </w:rPr>
                  </w:pPr>
                  <w:r>
                    <w:rPr>
                      <w:b/>
                      <w:highlight w:val="white"/>
                    </w:rPr>
                    <w:t>4</w:t>
                  </w:r>
                </w:p>
              </w:tc>
              <w:tc>
                <w:tcPr>
                  <w:tcW w:w="4536" w:type="dxa"/>
                </w:tcPr>
                <w:p w14:paraId="0365325F" w14:textId="77777777" w:rsidR="00FA4D3F" w:rsidRDefault="00F25B65">
                  <w:pPr>
                    <w:spacing w:after="120" w:line="240" w:lineRule="auto"/>
                    <w:jc w:val="both"/>
                  </w:pPr>
                  <w:r>
                    <w:t>Evaluation and Comparison:</w:t>
                  </w:r>
                </w:p>
                <w:p w14:paraId="5C4A0F1F" w14:textId="77777777" w:rsidR="00FA4D3F" w:rsidRDefault="00F25B65">
                  <w:pPr>
                    <w:spacing w:after="120" w:line="240" w:lineRule="auto"/>
                    <w:jc w:val="both"/>
                    <w:rPr>
                      <w:highlight w:val="white"/>
                    </w:rPr>
                  </w:pPr>
                  <w:r>
                    <w:t xml:space="preserve"> Assesses model performance using metrics such as accuracy on validation and testing datasets.</w:t>
                  </w:r>
                </w:p>
              </w:tc>
              <w:tc>
                <w:tcPr>
                  <w:tcW w:w="4394" w:type="dxa"/>
                </w:tcPr>
                <w:p w14:paraId="20330356" w14:textId="77777777" w:rsidR="00FA4D3F" w:rsidRDefault="00F25B65">
                  <w:pPr>
                    <w:spacing w:after="120" w:line="240" w:lineRule="auto"/>
                    <w:jc w:val="both"/>
                    <w:rPr>
                      <w:highlight w:val="white"/>
                    </w:rPr>
                  </w:pPr>
                  <w:r>
                    <w:rPr>
                      <w:highlight w:val="white"/>
                    </w:rPr>
                    <w:t>Identifies the most effective model for</w:t>
                  </w:r>
                  <w:r w:rsidR="00FF573D">
                    <w:rPr>
                      <w:highlight w:val="white"/>
                    </w:rPr>
                    <w:t xml:space="preserve"> pneumonia detection</w:t>
                  </w:r>
                  <w:r>
                    <w:rPr>
                      <w:highlight w:val="white"/>
                    </w:rPr>
                    <w:t>, ensuring reliability in clinical settings.</w:t>
                  </w:r>
                </w:p>
                <w:p w14:paraId="6013C35F" w14:textId="77777777" w:rsidR="00FA4D3F" w:rsidRDefault="00FA4D3F">
                  <w:pPr>
                    <w:spacing w:after="120" w:line="240" w:lineRule="auto"/>
                    <w:jc w:val="both"/>
                    <w:rPr>
                      <w:highlight w:val="white"/>
                    </w:rPr>
                  </w:pPr>
                </w:p>
              </w:tc>
              <w:tc>
                <w:tcPr>
                  <w:tcW w:w="4167" w:type="dxa"/>
                </w:tcPr>
                <w:p w14:paraId="713AF823" w14:textId="77777777" w:rsidR="00FA4D3F" w:rsidRDefault="00F25B65">
                  <w:pPr>
                    <w:spacing w:after="120" w:line="240" w:lineRule="auto"/>
                    <w:jc w:val="both"/>
                    <w:rPr>
                      <w:highlight w:val="white"/>
                    </w:rPr>
                  </w:pPr>
                  <w:r>
                    <w:rPr>
                      <w:highlight w:val="white"/>
                    </w:rPr>
                    <w:t> May not generalize well to unseen data if validation is insufficient or biased.</w:t>
                  </w:r>
                </w:p>
              </w:tc>
            </w:tr>
            <w:tr w:rsidR="00FA4D3F" w14:paraId="777D060B" w14:textId="77777777">
              <w:tc>
                <w:tcPr>
                  <w:tcW w:w="846" w:type="dxa"/>
                  <w:shd w:val="clear" w:color="auto" w:fill="C9C9C9"/>
                </w:tcPr>
                <w:p w14:paraId="1E15EAF2" w14:textId="77777777" w:rsidR="00FA4D3F" w:rsidRDefault="00F25B65">
                  <w:pPr>
                    <w:spacing w:after="120" w:line="240" w:lineRule="auto"/>
                    <w:jc w:val="center"/>
                    <w:rPr>
                      <w:b/>
                      <w:highlight w:val="white"/>
                    </w:rPr>
                  </w:pPr>
                  <w:r>
                    <w:rPr>
                      <w:b/>
                      <w:highlight w:val="white"/>
                    </w:rPr>
                    <w:t>5</w:t>
                  </w:r>
                </w:p>
              </w:tc>
              <w:tc>
                <w:tcPr>
                  <w:tcW w:w="4536" w:type="dxa"/>
                </w:tcPr>
                <w:p w14:paraId="49E30B5F" w14:textId="77777777" w:rsidR="00FA4D3F" w:rsidRDefault="00F25B65">
                  <w:pPr>
                    <w:spacing w:after="120" w:line="240" w:lineRule="auto"/>
                    <w:jc w:val="both"/>
                  </w:pPr>
                  <w:r>
                    <w:t>Implementation of Results:</w:t>
                  </w:r>
                </w:p>
                <w:p w14:paraId="263823F7" w14:textId="77777777" w:rsidR="00FA4D3F" w:rsidRDefault="00F25B65">
                  <w:pPr>
                    <w:spacing w:after="120" w:line="240" w:lineRule="auto"/>
                    <w:jc w:val="both"/>
                    <w:rPr>
                      <w:highlight w:val="white"/>
                    </w:rPr>
                  </w:pPr>
                  <w:r>
                    <w:t>Deploys the trained model for real-time detection in clinical environments.</w:t>
                  </w:r>
                </w:p>
              </w:tc>
              <w:tc>
                <w:tcPr>
                  <w:tcW w:w="4394" w:type="dxa"/>
                </w:tcPr>
                <w:p w14:paraId="52C87626" w14:textId="77777777" w:rsidR="00FA4D3F" w:rsidRDefault="00F25B65">
                  <w:pPr>
                    <w:spacing w:after="120" w:line="240" w:lineRule="auto"/>
                    <w:rPr>
                      <w:highlight w:val="white"/>
                    </w:rPr>
                  </w:pPr>
                  <w:r>
                    <w:rPr>
                      <w:highlight w:val="white"/>
                    </w:rPr>
                    <w:t xml:space="preserve">Facilitates early detection of </w:t>
                  </w:r>
                  <w:r w:rsidR="00FF573D">
                    <w:rPr>
                      <w:highlight w:val="white"/>
                    </w:rPr>
                    <w:t>pnuemonia</w:t>
                  </w:r>
                  <w:r>
                    <w:rPr>
                      <w:highlight w:val="white"/>
                    </w:rPr>
                    <w:t>, potentially improving patient outcomes through timely intervention.</w:t>
                  </w:r>
                </w:p>
              </w:tc>
              <w:tc>
                <w:tcPr>
                  <w:tcW w:w="4167" w:type="dxa"/>
                </w:tcPr>
                <w:p w14:paraId="6F696B37" w14:textId="77777777" w:rsidR="00FA4D3F" w:rsidRDefault="00F25B65">
                  <w:pPr>
                    <w:spacing w:after="120" w:line="240" w:lineRule="auto"/>
                    <w:rPr>
                      <w:highlight w:val="white"/>
                    </w:rPr>
                  </w:pPr>
                  <w:r>
                    <w:rPr>
                      <w:highlight w:val="white"/>
                    </w:rPr>
                    <w:t>Relies on accurate image acquisition and proper patient compliance for effective screening results.</w:t>
                  </w:r>
                </w:p>
                <w:p w14:paraId="3A430DE6" w14:textId="77777777" w:rsidR="00FA4D3F" w:rsidRDefault="00FA4D3F">
                  <w:pPr>
                    <w:spacing w:after="120" w:line="240" w:lineRule="auto"/>
                    <w:rPr>
                      <w:highlight w:val="white"/>
                    </w:rPr>
                  </w:pPr>
                </w:p>
                <w:p w14:paraId="39790034" w14:textId="77777777" w:rsidR="00FA4D3F" w:rsidRDefault="00FA4D3F">
                  <w:pPr>
                    <w:spacing w:after="120" w:line="240" w:lineRule="auto"/>
                    <w:rPr>
                      <w:highlight w:val="white"/>
                    </w:rPr>
                  </w:pPr>
                </w:p>
                <w:p w14:paraId="7209A7F3" w14:textId="77777777" w:rsidR="00FA4D3F" w:rsidRDefault="00FA4D3F">
                  <w:pPr>
                    <w:spacing w:after="120" w:line="240" w:lineRule="auto"/>
                    <w:rPr>
                      <w:highlight w:val="white"/>
                    </w:rPr>
                  </w:pPr>
                </w:p>
              </w:tc>
            </w:tr>
          </w:tbl>
          <w:p w14:paraId="125DBC13" w14:textId="77777777" w:rsidR="00FA4D3F" w:rsidRDefault="00FA4D3F">
            <w:pPr>
              <w:spacing w:after="120" w:line="240" w:lineRule="auto"/>
            </w:pPr>
          </w:p>
        </w:tc>
      </w:tr>
      <w:tr w:rsidR="00FA4D3F" w14:paraId="121CC133" w14:textId="77777777">
        <w:tc>
          <w:tcPr>
            <w:tcW w:w="14174" w:type="dxa"/>
            <w:gridSpan w:val="7"/>
            <w:shd w:val="clear" w:color="auto" w:fill="F7CBAC"/>
          </w:tcPr>
          <w:p w14:paraId="23A87EFF" w14:textId="77777777" w:rsidR="00FA4D3F" w:rsidRDefault="00F25B65">
            <w:pPr>
              <w:spacing w:after="120" w:line="240" w:lineRule="auto"/>
              <w:jc w:val="center"/>
              <w:rPr>
                <w:b/>
              </w:rPr>
            </w:pPr>
            <w:r>
              <w:rPr>
                <w:b/>
              </w:rPr>
              <w:lastRenderedPageBreak/>
              <w:t xml:space="preserve">Major Impact Factors in this Work </w:t>
            </w:r>
          </w:p>
        </w:tc>
      </w:tr>
      <w:tr w:rsidR="00FA4D3F" w14:paraId="0FBE5016" w14:textId="77777777">
        <w:tc>
          <w:tcPr>
            <w:tcW w:w="14174" w:type="dxa"/>
            <w:gridSpan w:val="7"/>
          </w:tcPr>
          <w:p w14:paraId="742C7CB8" w14:textId="77777777" w:rsidR="00FA4D3F" w:rsidRDefault="00FA4D3F">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p>
          <w:tbl>
            <w:tblPr>
              <w:tblStyle w:val="Style1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FA4D3F" w14:paraId="7C903E7E" w14:textId="77777777">
              <w:tc>
                <w:tcPr>
                  <w:tcW w:w="3485" w:type="dxa"/>
                  <w:shd w:val="clear" w:color="auto" w:fill="D0CECE"/>
                </w:tcPr>
                <w:p w14:paraId="69B98BB6" w14:textId="77777777" w:rsidR="00FA4D3F" w:rsidRDefault="00F25B65">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0E31C27A" w14:textId="77777777" w:rsidR="00FA4D3F" w:rsidRDefault="00F25B65">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25FE7161" w14:textId="77777777" w:rsidR="00FA4D3F" w:rsidRDefault="00F25B65">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2D504C6A" w14:textId="77777777" w:rsidR="00FA4D3F" w:rsidRDefault="00F25B65">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Mediating (Intervening ) variable</w:t>
                  </w:r>
                </w:p>
              </w:tc>
            </w:tr>
            <w:tr w:rsidR="00FA4D3F" w14:paraId="179ADB2C" w14:textId="77777777">
              <w:tc>
                <w:tcPr>
                  <w:tcW w:w="3485" w:type="dxa"/>
                </w:tcPr>
                <w:p w14:paraId="44BA6C9F" w14:textId="77777777" w:rsidR="00FA4D3F" w:rsidRDefault="00FF573D">
                  <w:pPr>
                    <w:spacing w:after="0" w:line="240" w:lineRule="auto"/>
                  </w:pPr>
                  <w:r>
                    <w:t>Pneumonia detection probability</w:t>
                  </w:r>
                </w:p>
              </w:tc>
              <w:tc>
                <w:tcPr>
                  <w:tcW w:w="3486" w:type="dxa"/>
                </w:tcPr>
                <w:p w14:paraId="3EE5EB8D" w14:textId="77777777" w:rsidR="00FA4D3F" w:rsidRDefault="00FF573D">
                  <w:pPr>
                    <w:spacing w:after="0" w:line="240" w:lineRule="auto"/>
                  </w:pPr>
                  <w:r>
                    <w:t>Chest X-ray images</w:t>
                  </w:r>
                </w:p>
                <w:p w14:paraId="158A4742" w14:textId="77777777" w:rsidR="00FA4D3F" w:rsidRDefault="00FA4D3F">
                  <w:pPr>
                    <w:spacing w:after="0" w:line="240" w:lineRule="auto"/>
                  </w:pPr>
                </w:p>
              </w:tc>
              <w:tc>
                <w:tcPr>
                  <w:tcW w:w="3486" w:type="dxa"/>
                </w:tcPr>
                <w:p w14:paraId="74DC69F1" w14:textId="77777777" w:rsidR="00FA4D3F" w:rsidRDefault="00FF573D">
                  <w:pPr>
                    <w:shd w:val="clear" w:color="auto" w:fill="FFFFFF"/>
                    <w:spacing w:after="0" w:line="240" w:lineRule="auto"/>
                    <w:rPr>
                      <w:color w:val="000000"/>
                    </w:rPr>
                  </w:pPr>
                  <w:r>
                    <w:t>Neural network depth</w:t>
                  </w:r>
                </w:p>
              </w:tc>
              <w:tc>
                <w:tcPr>
                  <w:tcW w:w="3486" w:type="dxa"/>
                </w:tcPr>
                <w:p w14:paraId="46D940E1" w14:textId="77777777" w:rsidR="00FA4D3F" w:rsidRDefault="00FF573D">
                  <w:pPr>
                    <w:shd w:val="clear" w:color="auto" w:fill="FFFFFF"/>
                    <w:spacing w:after="0" w:line="240" w:lineRule="auto"/>
                  </w:pPr>
                  <w:r>
                    <w:t>Data quality and distribution</w:t>
                  </w:r>
                </w:p>
              </w:tc>
            </w:tr>
          </w:tbl>
          <w:p w14:paraId="2AD6DBE3" w14:textId="77777777" w:rsidR="00FA4D3F" w:rsidRDefault="00FA4D3F">
            <w:pPr>
              <w:spacing w:after="120" w:line="240" w:lineRule="auto"/>
            </w:pPr>
          </w:p>
        </w:tc>
      </w:tr>
      <w:tr w:rsidR="00FA4D3F" w14:paraId="5900825A" w14:textId="77777777">
        <w:tc>
          <w:tcPr>
            <w:tcW w:w="14174" w:type="dxa"/>
            <w:gridSpan w:val="7"/>
            <w:shd w:val="clear" w:color="auto" w:fill="auto"/>
          </w:tcPr>
          <w:p w14:paraId="13130D73" w14:textId="77777777" w:rsidR="00FA4D3F" w:rsidRDefault="00FA4D3F">
            <w:pPr>
              <w:spacing w:after="120" w:line="240" w:lineRule="auto"/>
              <w:jc w:val="center"/>
              <w:rPr>
                <w:b/>
              </w:rPr>
            </w:pPr>
          </w:p>
          <w:tbl>
            <w:tblPr>
              <w:tblStyle w:val="Style1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FA4D3F" w14:paraId="23521F0C" w14:textId="77777777">
              <w:tc>
                <w:tcPr>
                  <w:tcW w:w="13943" w:type="dxa"/>
                  <w:shd w:val="clear" w:color="auto" w:fill="D0CECE"/>
                </w:tcPr>
                <w:p w14:paraId="5CF7A3C2" w14:textId="77777777" w:rsidR="00FA4D3F" w:rsidRDefault="00F25B65">
                  <w:pPr>
                    <w:spacing w:after="120" w:line="240" w:lineRule="auto"/>
                    <w:jc w:val="center"/>
                    <w:rPr>
                      <w:highlight w:val="white"/>
                    </w:rPr>
                  </w:pPr>
                  <w:r>
                    <w:rPr>
                      <w:b/>
                      <w:color w:val="000000"/>
                      <w:highlight w:val="white"/>
                    </w:rPr>
                    <w:t>Relationship Among The Above 4 Variables in This article</w:t>
                  </w:r>
                </w:p>
              </w:tc>
            </w:tr>
            <w:tr w:rsidR="00FA4D3F" w14:paraId="5E24589F" w14:textId="77777777">
              <w:tc>
                <w:tcPr>
                  <w:tcW w:w="13943" w:type="dxa"/>
                </w:tcPr>
                <w:p w14:paraId="207DD379" w14:textId="77777777" w:rsidR="00FA4D3F" w:rsidRDefault="00FA4D3F">
                  <w:pPr>
                    <w:spacing w:after="120" w:line="240" w:lineRule="auto"/>
                    <w:rPr>
                      <w:color w:val="000000"/>
                    </w:rPr>
                  </w:pPr>
                </w:p>
                <w:p w14:paraId="162680B5" w14:textId="77777777" w:rsidR="00FA4D3F" w:rsidRDefault="00FA4D3F">
                  <w:pPr>
                    <w:spacing w:after="120" w:line="240" w:lineRule="auto"/>
                    <w:rPr>
                      <w:highlight w:val="white"/>
                    </w:rPr>
                  </w:pPr>
                </w:p>
              </w:tc>
            </w:tr>
          </w:tbl>
          <w:p w14:paraId="3368C6CC" w14:textId="77777777" w:rsidR="00FA4D3F" w:rsidRDefault="00FA4D3F">
            <w:pPr>
              <w:spacing w:after="120" w:line="240" w:lineRule="auto"/>
              <w:jc w:val="center"/>
              <w:rPr>
                <w:b/>
              </w:rPr>
            </w:pPr>
          </w:p>
          <w:p w14:paraId="559F3D53" w14:textId="77777777" w:rsidR="00FA4D3F" w:rsidRDefault="00FA4D3F">
            <w:pPr>
              <w:spacing w:after="120" w:line="240" w:lineRule="auto"/>
              <w:jc w:val="center"/>
              <w:rPr>
                <w:b/>
              </w:rPr>
            </w:pPr>
          </w:p>
        </w:tc>
      </w:tr>
      <w:tr w:rsidR="00FA4D3F" w14:paraId="7582D8B5" w14:textId="77777777">
        <w:tc>
          <w:tcPr>
            <w:tcW w:w="4644" w:type="dxa"/>
            <w:gridSpan w:val="2"/>
            <w:shd w:val="clear" w:color="auto" w:fill="F7CBAC"/>
          </w:tcPr>
          <w:p w14:paraId="03959170" w14:textId="77777777" w:rsidR="00FA4D3F" w:rsidRDefault="00F25B65">
            <w:pPr>
              <w:spacing w:after="120" w:line="240" w:lineRule="auto"/>
              <w:jc w:val="center"/>
              <w:rPr>
                <w:b/>
              </w:rPr>
            </w:pPr>
            <w:r>
              <w:rPr>
                <w:b/>
              </w:rPr>
              <w:lastRenderedPageBreak/>
              <w:t xml:space="preserve">Input and Output  </w:t>
            </w:r>
          </w:p>
        </w:tc>
        <w:tc>
          <w:tcPr>
            <w:tcW w:w="4678" w:type="dxa"/>
            <w:gridSpan w:val="4"/>
            <w:shd w:val="clear" w:color="auto" w:fill="F7CBAC"/>
          </w:tcPr>
          <w:p w14:paraId="1BF927E4" w14:textId="77777777" w:rsidR="00FA4D3F" w:rsidRDefault="00F25B65">
            <w:pPr>
              <w:spacing w:after="120" w:line="240" w:lineRule="auto"/>
              <w:jc w:val="center"/>
              <w:rPr>
                <w:b/>
              </w:rPr>
            </w:pPr>
            <w:r>
              <w:rPr>
                <w:b/>
              </w:rPr>
              <w:t xml:space="preserve">Feature of This   Solution </w:t>
            </w:r>
          </w:p>
        </w:tc>
        <w:tc>
          <w:tcPr>
            <w:tcW w:w="4852" w:type="dxa"/>
            <w:shd w:val="clear" w:color="auto" w:fill="F7CBAC"/>
          </w:tcPr>
          <w:p w14:paraId="407C2421" w14:textId="77777777" w:rsidR="00FA4D3F" w:rsidRDefault="00F25B65">
            <w:pPr>
              <w:spacing w:after="120" w:line="240" w:lineRule="auto"/>
              <w:jc w:val="center"/>
              <w:rPr>
                <w:b/>
              </w:rPr>
            </w:pPr>
            <w:r>
              <w:rPr>
                <w:b/>
              </w:rPr>
              <w:t>Contribution in This  Work</w:t>
            </w:r>
          </w:p>
        </w:tc>
      </w:tr>
      <w:tr w:rsidR="00FA4D3F" w14:paraId="75BD1071" w14:textId="77777777">
        <w:tc>
          <w:tcPr>
            <w:tcW w:w="4644" w:type="dxa"/>
            <w:gridSpan w:val="2"/>
          </w:tcPr>
          <w:p w14:paraId="37C085F9" w14:textId="77777777" w:rsidR="00FA4D3F" w:rsidRDefault="00FA4D3F">
            <w:pPr>
              <w:spacing w:after="120" w:line="240" w:lineRule="auto"/>
              <w:jc w:val="both"/>
            </w:pPr>
          </w:p>
          <w:tbl>
            <w:tblPr>
              <w:tblStyle w:val="Style2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FA4D3F" w14:paraId="7551D4C2" w14:textId="77777777">
              <w:tc>
                <w:tcPr>
                  <w:tcW w:w="2206" w:type="dxa"/>
                  <w:shd w:val="clear" w:color="auto" w:fill="C9C9C9"/>
                </w:tcPr>
                <w:p w14:paraId="6FE082C9" w14:textId="77777777" w:rsidR="00FA4D3F" w:rsidRDefault="00F25B65">
                  <w:pPr>
                    <w:spacing w:after="120" w:line="240" w:lineRule="auto"/>
                    <w:jc w:val="both"/>
                    <w:rPr>
                      <w:b/>
                    </w:rPr>
                  </w:pPr>
                  <w:r>
                    <w:rPr>
                      <w:b/>
                    </w:rPr>
                    <w:t>Input</w:t>
                  </w:r>
                </w:p>
              </w:tc>
              <w:tc>
                <w:tcPr>
                  <w:tcW w:w="2207" w:type="dxa"/>
                  <w:shd w:val="clear" w:color="auto" w:fill="C9C9C9"/>
                </w:tcPr>
                <w:p w14:paraId="1306575A" w14:textId="77777777" w:rsidR="00FA4D3F" w:rsidRDefault="00F25B65">
                  <w:pPr>
                    <w:spacing w:after="120" w:line="240" w:lineRule="auto"/>
                    <w:jc w:val="both"/>
                    <w:rPr>
                      <w:b/>
                    </w:rPr>
                  </w:pPr>
                  <w:r>
                    <w:rPr>
                      <w:b/>
                    </w:rPr>
                    <w:t>Output</w:t>
                  </w:r>
                </w:p>
              </w:tc>
            </w:tr>
            <w:tr w:rsidR="00FA4D3F" w14:paraId="32F26D28" w14:textId="77777777">
              <w:tc>
                <w:tcPr>
                  <w:tcW w:w="2206" w:type="dxa"/>
                </w:tcPr>
                <w:p w14:paraId="5F5C181A" w14:textId="77777777" w:rsidR="00FA4D3F" w:rsidRDefault="002E5FC2">
                  <w:pPr>
                    <w:spacing w:after="120" w:line="240" w:lineRule="auto"/>
                    <w:jc w:val="both"/>
                  </w:pPr>
                  <w:r>
                    <w:t>Chest X-ray14 dataset images</w:t>
                  </w:r>
                </w:p>
              </w:tc>
              <w:tc>
                <w:tcPr>
                  <w:tcW w:w="2207" w:type="dxa"/>
                </w:tcPr>
                <w:p w14:paraId="6B158093" w14:textId="77777777" w:rsidR="00FA4D3F" w:rsidRDefault="002E5FC2">
                  <w:pPr>
                    <w:spacing w:after="120" w:line="240" w:lineRule="auto"/>
                    <w:jc w:val="both"/>
                    <w:rPr>
                      <w:lang w:val="en-IN"/>
                    </w:rPr>
                  </w:pPr>
                  <w:r>
                    <w:t>Pneumonia prediction with high localization accuracy</w:t>
                  </w:r>
                </w:p>
              </w:tc>
            </w:tr>
          </w:tbl>
          <w:p w14:paraId="195264C9" w14:textId="77777777" w:rsidR="00FA4D3F" w:rsidRDefault="00FA4D3F">
            <w:pPr>
              <w:spacing w:after="120" w:line="240" w:lineRule="auto"/>
              <w:jc w:val="both"/>
            </w:pPr>
          </w:p>
          <w:p w14:paraId="08F130EA" w14:textId="77777777" w:rsidR="00FA4D3F" w:rsidRDefault="00FA4D3F">
            <w:pPr>
              <w:spacing w:after="120" w:line="240" w:lineRule="auto"/>
              <w:jc w:val="both"/>
            </w:pPr>
          </w:p>
        </w:tc>
        <w:tc>
          <w:tcPr>
            <w:tcW w:w="4678" w:type="dxa"/>
            <w:gridSpan w:val="4"/>
          </w:tcPr>
          <w:p w14:paraId="27EE35D6" w14:textId="77777777" w:rsidR="00FA4D3F" w:rsidRDefault="002E5FC2">
            <w:pPr>
              <w:spacing w:after="120" w:line="240" w:lineRule="auto"/>
              <w:jc w:val="both"/>
            </w:pPr>
            <w:r>
              <w:t>The 1</w:t>
            </w:r>
            <w:r w:rsidR="00FC2D4B">
              <w:t>69</w:t>
            </w:r>
            <w:r>
              <w:t>-layer architecture allows the model to capture intricate details in chest X-rays, making it suitable for precise pneumonia detection.</w:t>
            </w:r>
          </w:p>
          <w:p w14:paraId="78940863" w14:textId="77777777" w:rsidR="00FA4D3F" w:rsidRDefault="00FA4D3F">
            <w:pPr>
              <w:spacing w:after="120" w:line="240" w:lineRule="auto"/>
              <w:jc w:val="both"/>
            </w:pPr>
          </w:p>
          <w:p w14:paraId="6212C043" w14:textId="77777777" w:rsidR="00FA4D3F" w:rsidRDefault="00FA4D3F">
            <w:pPr>
              <w:spacing w:after="120" w:line="240" w:lineRule="auto"/>
              <w:jc w:val="both"/>
            </w:pPr>
          </w:p>
        </w:tc>
        <w:tc>
          <w:tcPr>
            <w:tcW w:w="4852" w:type="dxa"/>
          </w:tcPr>
          <w:p w14:paraId="0466C5C0" w14:textId="77777777" w:rsidR="00FA4D3F" w:rsidRDefault="008F2E8B">
            <w:pPr>
              <w:spacing w:after="120" w:line="240" w:lineRule="auto"/>
              <w:jc w:val="both"/>
            </w:pPr>
            <w:r>
              <w:t>This study showcases how CheXNet can surpass radiologists' accuracy in detecting pneumonia, especially in resource-limited settings. Its localization feature aids diagnostic decision-making, marking it as a valuable tool for remote healthcare facilities.</w:t>
            </w:r>
          </w:p>
        </w:tc>
      </w:tr>
      <w:tr w:rsidR="00FA4D3F" w14:paraId="0A6A9F83" w14:textId="77777777">
        <w:tc>
          <w:tcPr>
            <w:tcW w:w="6771" w:type="dxa"/>
            <w:gridSpan w:val="4"/>
            <w:shd w:val="clear" w:color="auto" w:fill="FFCCFF"/>
          </w:tcPr>
          <w:p w14:paraId="712CBA01" w14:textId="77777777" w:rsidR="00FA4D3F" w:rsidRDefault="00F25B65">
            <w:pPr>
              <w:spacing w:after="120" w:line="240" w:lineRule="auto"/>
              <w:jc w:val="center"/>
              <w:rPr>
                <w:b/>
              </w:rPr>
            </w:pPr>
            <w:r>
              <w:rPr>
                <w:b/>
              </w:rPr>
              <w:t>Positive Impact of this Solution in This Project Domain</w:t>
            </w:r>
          </w:p>
        </w:tc>
        <w:tc>
          <w:tcPr>
            <w:tcW w:w="7403" w:type="dxa"/>
            <w:gridSpan w:val="3"/>
            <w:shd w:val="clear" w:color="auto" w:fill="FFCCFF"/>
          </w:tcPr>
          <w:p w14:paraId="5BE8BB69" w14:textId="77777777" w:rsidR="00FA4D3F" w:rsidRDefault="00F25B65">
            <w:pPr>
              <w:spacing w:after="120" w:line="240" w:lineRule="auto"/>
              <w:jc w:val="center"/>
              <w:rPr>
                <w:b/>
              </w:rPr>
            </w:pPr>
            <w:r>
              <w:rPr>
                <w:b/>
              </w:rPr>
              <w:t>Negative Impact of this Solution in This Project Domain</w:t>
            </w:r>
          </w:p>
        </w:tc>
      </w:tr>
      <w:tr w:rsidR="00FA4D3F" w14:paraId="3D619C4D" w14:textId="77777777">
        <w:tc>
          <w:tcPr>
            <w:tcW w:w="6771" w:type="dxa"/>
            <w:gridSpan w:val="4"/>
            <w:shd w:val="clear" w:color="auto" w:fill="auto"/>
          </w:tcPr>
          <w:p w14:paraId="37761B70" w14:textId="77777777" w:rsidR="00FA4D3F" w:rsidRDefault="008F2E8B">
            <w:pPr>
              <w:spacing w:after="120" w:line="240" w:lineRule="auto"/>
              <w:jc w:val="both"/>
            </w:pPr>
            <w:r>
              <w:t>Improves diagnostic accuracy in rural settings, aiding healthcare.</w:t>
            </w:r>
          </w:p>
        </w:tc>
        <w:tc>
          <w:tcPr>
            <w:tcW w:w="7403" w:type="dxa"/>
            <w:gridSpan w:val="3"/>
            <w:shd w:val="clear" w:color="auto" w:fill="auto"/>
          </w:tcPr>
          <w:p w14:paraId="49077007" w14:textId="77777777" w:rsidR="00FA4D3F" w:rsidRDefault="008F2E8B">
            <w:pPr>
              <w:spacing w:after="120" w:line="240" w:lineRule="auto"/>
              <w:jc w:val="both"/>
            </w:pPr>
            <w:r>
              <w:t>High network complexity may lead to overfitting and increased latency.</w:t>
            </w:r>
          </w:p>
        </w:tc>
      </w:tr>
      <w:tr w:rsidR="00FA4D3F" w14:paraId="3963F8DB" w14:textId="77777777">
        <w:tc>
          <w:tcPr>
            <w:tcW w:w="4661" w:type="dxa"/>
            <w:gridSpan w:val="3"/>
            <w:shd w:val="clear" w:color="auto" w:fill="F7CBAC"/>
          </w:tcPr>
          <w:p w14:paraId="64B6150E" w14:textId="77777777" w:rsidR="00FA4D3F" w:rsidRDefault="00F25B65">
            <w:pPr>
              <w:spacing w:after="120" w:line="240" w:lineRule="auto"/>
              <w:jc w:val="center"/>
              <w:rPr>
                <w:b/>
              </w:rPr>
            </w:pPr>
            <w:r>
              <w:rPr>
                <w:b/>
              </w:rPr>
              <w:t xml:space="preserve">Analyse This Work By Critical Thinking  </w:t>
            </w:r>
          </w:p>
        </w:tc>
        <w:tc>
          <w:tcPr>
            <w:tcW w:w="4661" w:type="dxa"/>
            <w:gridSpan w:val="3"/>
            <w:shd w:val="clear" w:color="auto" w:fill="F7CBAC"/>
          </w:tcPr>
          <w:p w14:paraId="3852A72F" w14:textId="77777777" w:rsidR="00FA4D3F" w:rsidRDefault="00F25B65">
            <w:pPr>
              <w:spacing w:after="120" w:line="240" w:lineRule="auto"/>
              <w:jc w:val="center"/>
              <w:rPr>
                <w:b/>
              </w:rPr>
            </w:pPr>
            <w:r>
              <w:rPr>
                <w:b/>
              </w:rPr>
              <w:t>The Tools That Assessed this Work</w:t>
            </w:r>
          </w:p>
        </w:tc>
        <w:tc>
          <w:tcPr>
            <w:tcW w:w="4852" w:type="dxa"/>
            <w:shd w:val="clear" w:color="auto" w:fill="F7CBAC"/>
          </w:tcPr>
          <w:p w14:paraId="55E47B88" w14:textId="77777777" w:rsidR="00FA4D3F" w:rsidRDefault="00F25B65">
            <w:pPr>
              <w:spacing w:after="120" w:line="240" w:lineRule="auto"/>
              <w:jc w:val="center"/>
              <w:rPr>
                <w:b/>
              </w:rPr>
            </w:pPr>
            <w:r>
              <w:rPr>
                <w:b/>
              </w:rPr>
              <w:t>What is the Structure of this Paper</w:t>
            </w:r>
          </w:p>
        </w:tc>
      </w:tr>
      <w:tr w:rsidR="00FA4D3F" w14:paraId="387CF7F3" w14:textId="77777777">
        <w:tc>
          <w:tcPr>
            <w:tcW w:w="4661" w:type="dxa"/>
            <w:gridSpan w:val="3"/>
          </w:tcPr>
          <w:p w14:paraId="4B4ECB57" w14:textId="77777777" w:rsidR="00FA4D3F" w:rsidRDefault="008F2E8B">
            <w:pPr>
              <w:pBdr>
                <w:top w:val="single" w:sz="2" w:space="0" w:color="E5E7EB"/>
                <w:left w:val="single" w:sz="2" w:space="0" w:color="E5E7EB"/>
                <w:bottom w:val="single" w:sz="2" w:space="0" w:color="E5E7EB"/>
                <w:right w:val="single" w:sz="2" w:space="0" w:color="E5E7EB"/>
              </w:pBdr>
              <w:spacing w:line="24" w:lineRule="atLeast"/>
            </w:pPr>
            <w:r>
              <w:t>This work leverages deep learning to address limitations in diagnostic access but requires substantial computational resources, which may hinder real-world deployment in low-resource areas. Although the accuracy is high, maintaining model performance with diverse datasets may require ongoing refinement.</w:t>
            </w:r>
          </w:p>
        </w:tc>
        <w:tc>
          <w:tcPr>
            <w:tcW w:w="4661" w:type="dxa"/>
            <w:gridSpan w:val="3"/>
          </w:tcPr>
          <w:p w14:paraId="28DBA405" w14:textId="77777777" w:rsidR="008F2E8B" w:rsidRPr="008F2E8B" w:rsidRDefault="008F2E8B" w:rsidP="008F2E8B">
            <w:pPr>
              <w:spacing w:after="0" w:line="240" w:lineRule="auto"/>
              <w:rPr>
                <w:rFonts w:ascii="Times New Roman" w:eastAsia="Times New Roman" w:hAnsi="Times New Roman" w:cs="Times New Roman"/>
                <w:sz w:val="24"/>
                <w:szCs w:val="24"/>
                <w:lang w:val="en-IN" w:eastAsia="en-IN"/>
              </w:rPr>
            </w:pPr>
            <w:r w:rsidRPr="008F2E8B">
              <w:rPr>
                <w:rFonts w:ascii="Times New Roman" w:eastAsia="Times New Roman" w:hAnsi="Symbol" w:cs="Times New Roman"/>
                <w:sz w:val="24"/>
                <w:szCs w:val="24"/>
                <w:lang w:val="en-IN" w:eastAsia="en-IN"/>
              </w:rPr>
              <w:t></w:t>
            </w:r>
            <w:r w:rsidRPr="008F2E8B">
              <w:rPr>
                <w:rFonts w:ascii="Times New Roman" w:eastAsia="Times New Roman" w:hAnsi="Times New Roman" w:cs="Times New Roman"/>
                <w:sz w:val="24"/>
                <w:szCs w:val="24"/>
                <w:lang w:val="en-IN" w:eastAsia="en-IN"/>
              </w:rPr>
              <w:t xml:space="preserve">  CheXNet (1</w:t>
            </w:r>
            <w:r w:rsidR="00FC2D4B">
              <w:rPr>
                <w:rFonts w:ascii="Times New Roman" w:eastAsia="Times New Roman" w:hAnsi="Times New Roman" w:cs="Times New Roman"/>
                <w:sz w:val="24"/>
                <w:szCs w:val="24"/>
                <w:lang w:val="en-IN" w:eastAsia="en-IN"/>
              </w:rPr>
              <w:t>69</w:t>
            </w:r>
            <w:r w:rsidRPr="008F2E8B">
              <w:rPr>
                <w:rFonts w:ascii="Times New Roman" w:eastAsia="Times New Roman" w:hAnsi="Times New Roman" w:cs="Times New Roman"/>
                <w:sz w:val="24"/>
                <w:szCs w:val="24"/>
                <w:lang w:val="en-IN" w:eastAsia="en-IN"/>
              </w:rPr>
              <w:t>-layer CNN)</w:t>
            </w:r>
          </w:p>
          <w:p w14:paraId="0D301E60" w14:textId="77777777" w:rsidR="00FA4D3F" w:rsidRDefault="008F2E8B" w:rsidP="008F2E8B">
            <w:pPr>
              <w:spacing w:after="120" w:line="240" w:lineRule="auto"/>
            </w:pPr>
            <w:r w:rsidRPr="008F2E8B">
              <w:rPr>
                <w:rFonts w:ascii="Times New Roman" w:eastAsia="Times New Roman" w:hAnsi="Symbol" w:cs="Times New Roman"/>
                <w:sz w:val="24"/>
                <w:szCs w:val="24"/>
                <w:lang w:val="en-IN" w:eastAsia="en-IN"/>
              </w:rPr>
              <w:t></w:t>
            </w:r>
            <w:r w:rsidRPr="008F2E8B">
              <w:rPr>
                <w:rFonts w:ascii="Times New Roman" w:eastAsia="Times New Roman" w:hAnsi="Times New Roman" w:cs="Times New Roman"/>
                <w:sz w:val="24"/>
                <w:szCs w:val="24"/>
                <w:lang w:val="en-IN" w:eastAsia="en-IN"/>
              </w:rPr>
              <w:t xml:space="preserve">  Chest X-ray14 datase</w:t>
            </w:r>
            <w:r>
              <w:rPr>
                <w:rFonts w:ascii="Times New Roman" w:eastAsia="Times New Roman" w:hAnsi="Times New Roman" w:cs="Times New Roman"/>
                <w:sz w:val="24"/>
                <w:szCs w:val="24"/>
                <w:lang w:val="en-IN" w:eastAsia="en-IN"/>
              </w:rPr>
              <w:t>t</w:t>
            </w:r>
          </w:p>
        </w:tc>
        <w:tc>
          <w:tcPr>
            <w:tcW w:w="4852" w:type="dxa"/>
          </w:tcPr>
          <w:p w14:paraId="0A09F217" w14:textId="77777777" w:rsidR="008F2E8B" w:rsidRPr="008F2E8B" w:rsidRDefault="008F2E8B" w:rsidP="00C62E2E">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8F2E8B">
              <w:rPr>
                <w:rFonts w:ascii="Times New Roman" w:eastAsia="Times New Roman" w:hAnsi="Times New Roman" w:cs="Times New Roman"/>
                <w:sz w:val="24"/>
                <w:szCs w:val="24"/>
                <w:lang w:val="en-IN" w:eastAsia="en-IN"/>
              </w:rPr>
              <w:t>Abstract and Introduction</w:t>
            </w:r>
          </w:p>
          <w:p w14:paraId="3A990C16" w14:textId="77777777" w:rsidR="008F2E8B" w:rsidRPr="008F2E8B" w:rsidRDefault="008F2E8B" w:rsidP="00C62E2E">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8F2E8B">
              <w:rPr>
                <w:rFonts w:ascii="Times New Roman" w:eastAsia="Times New Roman" w:hAnsi="Times New Roman" w:cs="Times New Roman"/>
                <w:sz w:val="24"/>
                <w:szCs w:val="24"/>
                <w:lang w:val="en-IN" w:eastAsia="en-IN"/>
              </w:rPr>
              <w:t>Literature Review</w:t>
            </w:r>
          </w:p>
          <w:p w14:paraId="1C717685" w14:textId="77777777" w:rsidR="008F2E8B" w:rsidRPr="008F2E8B" w:rsidRDefault="008F2E8B" w:rsidP="00C62E2E">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8F2E8B">
              <w:rPr>
                <w:rFonts w:ascii="Times New Roman" w:eastAsia="Times New Roman" w:hAnsi="Times New Roman" w:cs="Times New Roman"/>
                <w:sz w:val="24"/>
                <w:szCs w:val="24"/>
                <w:lang w:val="en-IN" w:eastAsia="en-IN"/>
              </w:rPr>
              <w:t>Model Architecture</w:t>
            </w:r>
          </w:p>
          <w:p w14:paraId="47DC8D94" w14:textId="77777777" w:rsidR="008F2E8B" w:rsidRPr="008F2E8B" w:rsidRDefault="008F2E8B" w:rsidP="00C62E2E">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8F2E8B">
              <w:rPr>
                <w:rFonts w:ascii="Times New Roman" w:eastAsia="Times New Roman" w:hAnsi="Times New Roman" w:cs="Times New Roman"/>
                <w:sz w:val="24"/>
                <w:szCs w:val="24"/>
                <w:lang w:val="en-IN" w:eastAsia="en-IN"/>
              </w:rPr>
              <w:t>Results and Discussion</w:t>
            </w:r>
          </w:p>
          <w:p w14:paraId="7330489F" w14:textId="77777777" w:rsidR="008F2E8B" w:rsidRPr="008F2E8B" w:rsidRDefault="008F2E8B" w:rsidP="00C62E2E">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8F2E8B">
              <w:rPr>
                <w:rFonts w:ascii="Times New Roman" w:eastAsia="Times New Roman" w:hAnsi="Times New Roman" w:cs="Times New Roman"/>
                <w:sz w:val="24"/>
                <w:szCs w:val="24"/>
                <w:lang w:val="en-IN" w:eastAsia="en-IN"/>
              </w:rPr>
              <w:t>Conclusion</w:t>
            </w:r>
          </w:p>
          <w:p w14:paraId="1E5EDE25" w14:textId="77777777" w:rsidR="00FA4D3F" w:rsidRDefault="00FA4D3F" w:rsidP="008F2E8B">
            <w:pPr>
              <w:pBdr>
                <w:top w:val="none" w:sz="0" w:space="0" w:color="000000"/>
                <w:left w:val="none" w:sz="0" w:space="0" w:color="000000"/>
                <w:bottom w:val="none" w:sz="0" w:space="0" w:color="000000"/>
                <w:right w:val="none" w:sz="0" w:space="0" w:color="000000"/>
                <w:between w:val="none" w:sz="0" w:space="0" w:color="000000"/>
              </w:pBdr>
              <w:spacing w:after="120" w:line="240" w:lineRule="auto"/>
              <w:ind w:left="360"/>
              <w:rPr>
                <w:rFonts w:ascii="Cambria" w:eastAsia="Cambria" w:hAnsi="Cambria" w:cs="Cambria"/>
                <w:color w:val="000000"/>
              </w:rPr>
            </w:pPr>
          </w:p>
        </w:tc>
      </w:tr>
      <w:tr w:rsidR="00FA4D3F" w14:paraId="3117D89D" w14:textId="77777777">
        <w:tc>
          <w:tcPr>
            <w:tcW w:w="14174" w:type="dxa"/>
            <w:gridSpan w:val="7"/>
            <w:shd w:val="clear" w:color="auto" w:fill="F7CBAC"/>
          </w:tcPr>
          <w:p w14:paraId="2D40FC32" w14:textId="77777777" w:rsidR="00FA4D3F" w:rsidRDefault="00F25B65">
            <w:pPr>
              <w:spacing w:after="120" w:line="240" w:lineRule="auto"/>
              <w:jc w:val="center"/>
              <w:rPr>
                <w:b/>
              </w:rPr>
            </w:pPr>
            <w:r>
              <w:rPr>
                <w:b/>
              </w:rPr>
              <w:t>Diagram/Flowchart</w:t>
            </w:r>
          </w:p>
        </w:tc>
      </w:tr>
      <w:tr w:rsidR="00FA4D3F" w14:paraId="7948D8DF" w14:textId="77777777">
        <w:tc>
          <w:tcPr>
            <w:tcW w:w="14174" w:type="dxa"/>
            <w:gridSpan w:val="7"/>
          </w:tcPr>
          <w:p w14:paraId="7ADDDFB0" w14:textId="77777777" w:rsidR="00FA4D3F" w:rsidRDefault="00F25B65">
            <w:pPr>
              <w:spacing w:after="120" w:line="240" w:lineRule="auto"/>
              <w:jc w:val="center"/>
            </w:pPr>
            <w:r>
              <w:rPr>
                <w:noProof/>
                <w:lang w:val="en-US"/>
              </w:rPr>
              <w:lastRenderedPageBreak/>
              <w:drawing>
                <wp:inline distT="0" distB="0" distL="114300" distR="114300" wp14:anchorId="76BCD2D1" wp14:editId="44F087BF">
                  <wp:extent cx="5000625" cy="2886075"/>
                  <wp:effectExtent l="0" t="0" r="13335" b="9525"/>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pic:cNvPicPr>
                        </pic:nvPicPr>
                        <pic:blipFill>
                          <a:blip r:embed="rId9"/>
                          <a:stretch>
                            <a:fillRect/>
                          </a:stretch>
                        </pic:blipFill>
                        <pic:spPr>
                          <a:xfrm>
                            <a:off x="0" y="0"/>
                            <a:ext cx="5000625" cy="2886075"/>
                          </a:xfrm>
                          <a:prstGeom prst="rect">
                            <a:avLst/>
                          </a:prstGeom>
                          <a:noFill/>
                          <a:ln>
                            <a:noFill/>
                          </a:ln>
                        </pic:spPr>
                      </pic:pic>
                    </a:graphicData>
                  </a:graphic>
                </wp:inline>
              </w:drawing>
            </w:r>
          </w:p>
          <w:p w14:paraId="2CDB6F48" w14:textId="77777777" w:rsidR="00FA4D3F" w:rsidRDefault="00FA4D3F">
            <w:pPr>
              <w:spacing w:after="120" w:line="240" w:lineRule="auto"/>
            </w:pPr>
          </w:p>
        </w:tc>
      </w:tr>
    </w:tbl>
    <w:p w14:paraId="7AB4DA4B" w14:textId="77777777" w:rsidR="00FA4D3F" w:rsidRDefault="00FA4D3F">
      <w:pPr>
        <w:spacing w:after="120" w:line="240" w:lineRule="auto"/>
        <w:jc w:val="center"/>
        <w:rPr>
          <w:b/>
        </w:rPr>
      </w:pPr>
    </w:p>
    <w:p w14:paraId="0727760C" w14:textId="77777777" w:rsidR="00FC2D4B" w:rsidRDefault="00FC2D4B">
      <w:pPr>
        <w:spacing w:after="120" w:line="240" w:lineRule="auto"/>
        <w:jc w:val="center"/>
        <w:rPr>
          <w:b/>
        </w:rPr>
      </w:pPr>
    </w:p>
    <w:p w14:paraId="0FE85526" w14:textId="77777777" w:rsidR="00FC2D4B" w:rsidRDefault="00FC2D4B">
      <w:pPr>
        <w:spacing w:after="120" w:line="240" w:lineRule="auto"/>
        <w:jc w:val="center"/>
        <w:rPr>
          <w:b/>
        </w:rPr>
      </w:pPr>
    </w:p>
    <w:p w14:paraId="5F173B6A" w14:textId="77777777" w:rsidR="00FC2D4B" w:rsidRDefault="00FC2D4B">
      <w:pPr>
        <w:spacing w:after="120" w:line="240" w:lineRule="auto"/>
        <w:jc w:val="center"/>
        <w:rPr>
          <w:b/>
        </w:rPr>
      </w:pPr>
    </w:p>
    <w:p w14:paraId="194F3C95" w14:textId="77777777" w:rsidR="00FC2D4B" w:rsidRDefault="00FC2D4B">
      <w:pPr>
        <w:spacing w:after="120" w:line="240" w:lineRule="auto"/>
        <w:jc w:val="center"/>
        <w:rPr>
          <w:b/>
        </w:rPr>
      </w:pPr>
    </w:p>
    <w:p w14:paraId="0FD3E943" w14:textId="77777777" w:rsidR="00FA4D3F" w:rsidRDefault="00FA4D3F">
      <w:pPr>
        <w:spacing w:after="120" w:line="240" w:lineRule="auto"/>
        <w:jc w:val="center"/>
        <w:rPr>
          <w:b/>
        </w:rPr>
      </w:pPr>
    </w:p>
    <w:p w14:paraId="4FA86D9B" w14:textId="77777777" w:rsidR="00FC2D4B" w:rsidRDefault="00FC2D4B">
      <w:pPr>
        <w:spacing w:after="120" w:line="240" w:lineRule="auto"/>
        <w:jc w:val="center"/>
        <w:rPr>
          <w:b/>
        </w:rPr>
      </w:pPr>
    </w:p>
    <w:p w14:paraId="0B81AAFA" w14:textId="77777777" w:rsidR="00FA4D3F" w:rsidRDefault="00F25B65" w:rsidP="00FC2D4B">
      <w:pPr>
        <w:spacing w:after="120" w:line="240" w:lineRule="auto"/>
        <w:jc w:val="center"/>
        <w:rPr>
          <w:b/>
        </w:rPr>
      </w:pPr>
      <w:r>
        <w:rPr>
          <w:b/>
        </w:rPr>
        <w:t>--End of Paper 2--</w:t>
      </w:r>
    </w:p>
    <w:p w14:paraId="0889003B" w14:textId="77777777" w:rsidR="00FA4D3F" w:rsidRDefault="00FA4D3F">
      <w:pPr>
        <w:spacing w:after="120" w:line="240" w:lineRule="auto"/>
        <w:jc w:val="both"/>
        <w:rPr>
          <w:b/>
        </w:rPr>
      </w:pPr>
    </w:p>
    <w:p w14:paraId="0ADA8EE2" w14:textId="77777777" w:rsidR="00FA4D3F" w:rsidRDefault="00FA4D3F">
      <w:pPr>
        <w:spacing w:after="120" w:line="240" w:lineRule="auto"/>
        <w:jc w:val="both"/>
        <w:rPr>
          <w:b/>
        </w:rPr>
      </w:pPr>
    </w:p>
    <w:tbl>
      <w:tblPr>
        <w:tblStyle w:val="Style21"/>
        <w:tblW w:w="141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FA4D3F" w14:paraId="39648F05" w14:textId="77777777">
        <w:tc>
          <w:tcPr>
            <w:tcW w:w="14174" w:type="dxa"/>
            <w:gridSpan w:val="7"/>
            <w:shd w:val="clear" w:color="auto" w:fill="FFE599"/>
          </w:tcPr>
          <w:p w14:paraId="7DA83775" w14:textId="77777777" w:rsidR="00FA4D3F" w:rsidRDefault="00F25B65">
            <w:pPr>
              <w:spacing w:after="120" w:line="240" w:lineRule="auto"/>
              <w:jc w:val="center"/>
              <w:rPr>
                <w:b/>
              </w:rPr>
            </w:pPr>
            <w:r>
              <w:rPr>
                <w:b/>
              </w:rPr>
              <w:t>3</w:t>
            </w:r>
          </w:p>
        </w:tc>
      </w:tr>
      <w:tr w:rsidR="00FA4D3F" w14:paraId="54C85889" w14:textId="77777777">
        <w:tc>
          <w:tcPr>
            <w:tcW w:w="4077" w:type="dxa"/>
            <w:shd w:val="clear" w:color="auto" w:fill="F4B083"/>
          </w:tcPr>
          <w:p w14:paraId="61CF950C" w14:textId="77777777" w:rsidR="00FA4D3F" w:rsidRDefault="00F25B65">
            <w:pPr>
              <w:spacing w:after="120" w:line="240" w:lineRule="auto"/>
              <w:jc w:val="center"/>
            </w:pPr>
            <w:r>
              <w:rPr>
                <w:b/>
              </w:rPr>
              <w:t>Reference in APA format</w:t>
            </w:r>
          </w:p>
        </w:tc>
        <w:tc>
          <w:tcPr>
            <w:tcW w:w="10097" w:type="dxa"/>
            <w:gridSpan w:val="6"/>
            <w:shd w:val="clear" w:color="auto" w:fill="auto"/>
          </w:tcPr>
          <w:p w14:paraId="7395CC37" w14:textId="77777777" w:rsidR="00FA4D3F" w:rsidRDefault="00FA4D3F">
            <w:pPr>
              <w:spacing w:after="120" w:line="240" w:lineRule="auto"/>
              <w:jc w:val="center"/>
            </w:pPr>
          </w:p>
        </w:tc>
      </w:tr>
      <w:tr w:rsidR="00FA4D3F" w14:paraId="2B08A628" w14:textId="77777777">
        <w:tc>
          <w:tcPr>
            <w:tcW w:w="4077" w:type="dxa"/>
            <w:shd w:val="clear" w:color="auto" w:fill="F4B083"/>
          </w:tcPr>
          <w:p w14:paraId="24F951AB" w14:textId="77777777" w:rsidR="00FA4D3F" w:rsidRDefault="00F25B65">
            <w:pPr>
              <w:spacing w:after="120" w:line="240" w:lineRule="auto"/>
              <w:jc w:val="center"/>
            </w:pPr>
            <w:r>
              <w:rPr>
                <w:b/>
              </w:rPr>
              <w:t>URL of the Reference</w:t>
            </w:r>
          </w:p>
        </w:tc>
        <w:tc>
          <w:tcPr>
            <w:tcW w:w="4395" w:type="dxa"/>
            <w:gridSpan w:val="4"/>
            <w:shd w:val="clear" w:color="auto" w:fill="F4B083"/>
          </w:tcPr>
          <w:p w14:paraId="0BBED50E" w14:textId="77777777" w:rsidR="00FA4D3F" w:rsidRDefault="00F25B65">
            <w:pPr>
              <w:spacing w:after="120" w:line="240" w:lineRule="auto"/>
              <w:jc w:val="center"/>
              <w:rPr>
                <w:b/>
              </w:rPr>
            </w:pPr>
            <w:r>
              <w:rPr>
                <w:b/>
              </w:rPr>
              <w:t>Authors Names and Emails</w:t>
            </w:r>
          </w:p>
        </w:tc>
        <w:tc>
          <w:tcPr>
            <w:tcW w:w="5702" w:type="dxa"/>
            <w:gridSpan w:val="2"/>
            <w:shd w:val="clear" w:color="auto" w:fill="F4B083"/>
          </w:tcPr>
          <w:p w14:paraId="33003BF3" w14:textId="77777777" w:rsidR="00FA4D3F" w:rsidRDefault="00F25B65">
            <w:pPr>
              <w:spacing w:after="120" w:line="240" w:lineRule="auto"/>
              <w:jc w:val="center"/>
            </w:pPr>
            <w:r>
              <w:rPr>
                <w:b/>
              </w:rPr>
              <w:t>Keywords in this Reference</w:t>
            </w:r>
          </w:p>
        </w:tc>
      </w:tr>
      <w:tr w:rsidR="00FA4D3F" w14:paraId="0A8E115B" w14:textId="77777777">
        <w:tc>
          <w:tcPr>
            <w:tcW w:w="4077" w:type="dxa"/>
          </w:tcPr>
          <w:p w14:paraId="05DB0DF3" w14:textId="78C0BD71" w:rsidR="00FA4D3F" w:rsidRPr="00B12B60" w:rsidRDefault="006372C4">
            <w:pPr>
              <w:spacing w:after="0" w:line="240" w:lineRule="auto"/>
              <w:rPr>
                <w:rFonts w:eastAsia="Times New Roman"/>
                <w:color w:val="000000"/>
              </w:rPr>
            </w:pPr>
            <w:r w:rsidRPr="006372C4">
              <w:rPr>
                <w:rFonts w:eastAsia="Times New Roman"/>
                <w:color w:val="000000"/>
              </w:rPr>
              <w:t>https://www.e3s-conferences.org/articles/e3sconf/pdf/2023/28/e3sconf_icmed-icmpc2023_01067.pdf</w:t>
            </w:r>
          </w:p>
        </w:tc>
        <w:tc>
          <w:tcPr>
            <w:tcW w:w="4395" w:type="dxa"/>
            <w:gridSpan w:val="4"/>
          </w:tcPr>
          <w:p w14:paraId="3FB2C658" w14:textId="77777777" w:rsidR="00FA4D3F" w:rsidRPr="001F1800" w:rsidRDefault="00B12B60">
            <w:pPr>
              <w:spacing w:after="120" w:line="240" w:lineRule="auto"/>
              <w:jc w:val="both"/>
              <w:rPr>
                <w:rFonts w:ascii="Times New Roman" w:eastAsia="Times New Roman" w:hAnsi="Times New Roman" w:cs="Times New Roman"/>
                <w:color w:val="000000" w:themeColor="text1"/>
              </w:rPr>
            </w:pPr>
            <w:r w:rsidRPr="00B12B60">
              <w:t>Pranaya, A., Sowmya, D. V., Poojitha, L., Grace, P., Bhavya, K., &amp; Ganapathi Raju, N. V. (2023)</w:t>
            </w:r>
          </w:p>
        </w:tc>
        <w:tc>
          <w:tcPr>
            <w:tcW w:w="5702" w:type="dxa"/>
            <w:gridSpan w:val="2"/>
          </w:tcPr>
          <w:p w14:paraId="486FF81B" w14:textId="77777777" w:rsidR="00FA4D3F" w:rsidRDefault="00B12B60">
            <w:pPr>
              <w:spacing w:after="120" w:line="240" w:lineRule="auto"/>
              <w:jc w:val="both"/>
            </w:pPr>
            <w:r w:rsidRPr="00B12B60">
              <w:t>Pneumonia, CNN, deep learning, X-ray, pneumonia classification</w:t>
            </w:r>
          </w:p>
        </w:tc>
      </w:tr>
      <w:tr w:rsidR="00FA4D3F" w14:paraId="56F86C14" w14:textId="77777777">
        <w:tc>
          <w:tcPr>
            <w:tcW w:w="4077" w:type="dxa"/>
            <w:shd w:val="clear" w:color="auto" w:fill="F7CBAC"/>
          </w:tcPr>
          <w:p w14:paraId="073C98F8" w14:textId="77777777" w:rsidR="00FA4D3F" w:rsidRDefault="00F25B65">
            <w:pPr>
              <w:spacing w:after="120" w:line="240" w:lineRule="auto"/>
              <w:jc w:val="center"/>
              <w:rPr>
                <w:b/>
              </w:rPr>
            </w:pPr>
            <w:r>
              <w:rPr>
                <w:b/>
              </w:rPr>
              <w:t xml:space="preserve">The Name of the Current Solution (Technique/ Method/ Scheme/ Algorithm/ Model/ Tool/ Framework/ ... etc ) </w:t>
            </w:r>
          </w:p>
        </w:tc>
        <w:tc>
          <w:tcPr>
            <w:tcW w:w="4395" w:type="dxa"/>
            <w:gridSpan w:val="4"/>
            <w:shd w:val="clear" w:color="auto" w:fill="F7CBAC"/>
          </w:tcPr>
          <w:p w14:paraId="3AC50B74" w14:textId="77777777" w:rsidR="00FA4D3F" w:rsidRDefault="00F25B65">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3455452C" w14:textId="77777777" w:rsidR="00FA4D3F" w:rsidRDefault="00F25B65">
            <w:pPr>
              <w:spacing w:after="120" w:line="240" w:lineRule="auto"/>
              <w:jc w:val="center"/>
              <w:rPr>
                <w:b/>
              </w:rPr>
            </w:pPr>
            <w:r>
              <w:rPr>
                <w:b/>
              </w:rPr>
              <w:t>What are the components of it?</w:t>
            </w:r>
          </w:p>
          <w:p w14:paraId="464B6F44" w14:textId="77777777" w:rsidR="00FA4D3F" w:rsidRDefault="00FA4D3F">
            <w:pPr>
              <w:spacing w:after="120" w:line="240" w:lineRule="auto"/>
              <w:jc w:val="center"/>
              <w:rPr>
                <w:b/>
              </w:rPr>
            </w:pPr>
          </w:p>
        </w:tc>
      </w:tr>
      <w:tr w:rsidR="00FA4D3F" w14:paraId="137ECFC4" w14:textId="77777777">
        <w:tc>
          <w:tcPr>
            <w:tcW w:w="4077" w:type="dxa"/>
          </w:tcPr>
          <w:p w14:paraId="13571615" w14:textId="77777777" w:rsidR="00FA4D3F" w:rsidRDefault="00B12B60" w:rsidP="00B12B60">
            <w:pPr>
              <w:spacing w:after="120" w:line="240" w:lineRule="auto"/>
            </w:pPr>
            <w:r>
              <w:t xml:space="preserve">The Convolutional Neural Network (CNN) for Pneumonia Detection is a specialized deep learning model designed to analyze chest X-ray images and detect signs of pneumonia. By leveraging convolutional layers, the model identifies key features within the images, such as patterns indicative of pneumonia, allowing it to classify the X-rays as either pneumonia-positive or normal. This automated approach not only accelerates diagnosis but also aids healthcare professionals in identifying pneumonia cases, potentially improving patient outcomes by reducing </w:t>
            </w:r>
            <w:r>
              <w:lastRenderedPageBreak/>
              <w:t>the diagnostic workload in high-demand settings</w:t>
            </w:r>
            <w:r w:rsidR="004F6014">
              <w:t>.</w:t>
            </w:r>
          </w:p>
        </w:tc>
        <w:tc>
          <w:tcPr>
            <w:tcW w:w="4395" w:type="dxa"/>
            <w:gridSpan w:val="4"/>
          </w:tcPr>
          <w:p w14:paraId="0EF6DCCD" w14:textId="77777777" w:rsidR="00FA4D3F" w:rsidRDefault="004F6014" w:rsidP="004F6014">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rPr>
            </w:pPr>
            <w:r w:rsidRPr="004F6014">
              <w:rPr>
                <w:color w:val="000000"/>
              </w:rPr>
              <w:lastRenderedPageBreak/>
              <w:t>To develop an automated system using CNN for detecting pneumonia in chest X-rays, aiming to achieve greater accuracy than current models. By improving detection precision, this model intends to offer more dependable diagnostic support, helping healthcare professionals make better-informed decisions, especially in cases with subtle indicators of pneumonia. Enhanced accuracy will ensure our model outperforms alternatives, establishing it as a valuable tool in medical diagnostics.</w:t>
            </w:r>
          </w:p>
        </w:tc>
        <w:tc>
          <w:tcPr>
            <w:tcW w:w="5702" w:type="dxa"/>
            <w:gridSpan w:val="2"/>
          </w:tcPr>
          <w:p w14:paraId="2F816EA7" w14:textId="77777777" w:rsidR="00FA4D3F" w:rsidRDefault="004F6014" w:rsidP="004F6014">
            <w:pPr>
              <w:spacing w:after="120" w:line="240" w:lineRule="auto"/>
            </w:pPr>
            <w:r>
              <w:t>This study utilizes a comprehensive chest X-ray dataset sourced from Kaggle, which includes 5,863 labeled images encompassing both normal and pneumonia-infected cases. To effectively identify pneumonia, the model employs a series of Convolutional Neural Network (CNN) layers. These layers are designed to systematically extract and analyze critical features within each X-ray image, identifying patterns indicative of infection. The model further applies pooling layers, which help reduce dimensionality and retain essential information, ultimately enhancing the model's efficiency and performance. Finally, these processed features are used to classify each image accurately as either pneumonia-positive or normal, contributing to an automated detection system aimed at high diagnostic accuracy and reliability.</w:t>
            </w:r>
          </w:p>
        </w:tc>
      </w:tr>
      <w:tr w:rsidR="00FA4D3F" w14:paraId="1905B8CA" w14:textId="77777777">
        <w:tc>
          <w:tcPr>
            <w:tcW w:w="14174" w:type="dxa"/>
            <w:gridSpan w:val="7"/>
            <w:shd w:val="clear" w:color="auto" w:fill="F7CBAC"/>
          </w:tcPr>
          <w:p w14:paraId="02F5568B" w14:textId="77777777" w:rsidR="00FA4D3F" w:rsidRDefault="00F25B65">
            <w:pPr>
              <w:spacing w:after="120" w:line="240" w:lineRule="auto"/>
              <w:jc w:val="center"/>
              <w:rPr>
                <w:b/>
                <w:vertAlign w:val="subscript"/>
              </w:rPr>
            </w:pPr>
            <w:r>
              <w:rPr>
                <w:b/>
              </w:rPr>
              <w:t>The Process (Mechanism) of this Work; Means How the Problem has Solved &amp; Advantage &amp; Disadvantage of Each Step in This Process</w:t>
            </w:r>
          </w:p>
        </w:tc>
      </w:tr>
      <w:tr w:rsidR="00FA4D3F" w14:paraId="7FE41C9F" w14:textId="77777777">
        <w:tc>
          <w:tcPr>
            <w:tcW w:w="14174" w:type="dxa"/>
            <w:gridSpan w:val="7"/>
            <w:shd w:val="clear" w:color="auto" w:fill="F7CBAC"/>
          </w:tcPr>
          <w:p w14:paraId="0B8EC9E5" w14:textId="77777777" w:rsidR="00FA4D3F" w:rsidRDefault="00FA4D3F">
            <w:pPr>
              <w:spacing w:after="120" w:line="240" w:lineRule="auto"/>
              <w:jc w:val="both"/>
              <w:rPr>
                <w:b/>
              </w:rPr>
            </w:pPr>
          </w:p>
        </w:tc>
      </w:tr>
      <w:tr w:rsidR="00FA4D3F" w14:paraId="1F9A9CE6" w14:textId="77777777">
        <w:tc>
          <w:tcPr>
            <w:tcW w:w="14174" w:type="dxa"/>
            <w:gridSpan w:val="7"/>
          </w:tcPr>
          <w:p w14:paraId="6D2AF612" w14:textId="77777777" w:rsidR="00FA4D3F" w:rsidRDefault="00FA4D3F">
            <w:pPr>
              <w:widowControl w:val="0"/>
              <w:spacing w:after="0" w:line="276" w:lineRule="auto"/>
              <w:rPr>
                <w:b/>
              </w:rPr>
            </w:pPr>
          </w:p>
          <w:tbl>
            <w:tblPr>
              <w:tblStyle w:val="Style22"/>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FA4D3F" w14:paraId="6838F898" w14:textId="77777777">
              <w:tc>
                <w:tcPr>
                  <w:tcW w:w="846" w:type="dxa"/>
                  <w:shd w:val="clear" w:color="auto" w:fill="C9C9C9"/>
                </w:tcPr>
                <w:p w14:paraId="242F098D" w14:textId="77777777" w:rsidR="00FA4D3F" w:rsidRDefault="00FA4D3F">
                  <w:pPr>
                    <w:spacing w:after="0" w:line="240" w:lineRule="auto"/>
                    <w:rPr>
                      <w:b/>
                      <w:highlight w:val="white"/>
                    </w:rPr>
                  </w:pPr>
                </w:p>
              </w:tc>
              <w:tc>
                <w:tcPr>
                  <w:tcW w:w="4536" w:type="dxa"/>
                  <w:shd w:val="clear" w:color="auto" w:fill="C9C9C9"/>
                </w:tcPr>
                <w:p w14:paraId="3B8E2730" w14:textId="77777777" w:rsidR="00FA4D3F" w:rsidRDefault="00F25B65">
                  <w:pPr>
                    <w:spacing w:after="120" w:line="240" w:lineRule="auto"/>
                    <w:jc w:val="center"/>
                    <w:rPr>
                      <w:b/>
                      <w:highlight w:val="white"/>
                    </w:rPr>
                  </w:pPr>
                  <w:r>
                    <w:rPr>
                      <w:b/>
                      <w:highlight w:val="white"/>
                    </w:rPr>
                    <w:t>Process Steps</w:t>
                  </w:r>
                </w:p>
              </w:tc>
              <w:tc>
                <w:tcPr>
                  <w:tcW w:w="4394" w:type="dxa"/>
                  <w:shd w:val="clear" w:color="auto" w:fill="C9C9C9"/>
                </w:tcPr>
                <w:p w14:paraId="5782226B" w14:textId="77777777" w:rsidR="00FA4D3F" w:rsidRDefault="00F25B65">
                  <w:pPr>
                    <w:spacing w:after="120" w:line="240" w:lineRule="auto"/>
                    <w:jc w:val="center"/>
                    <w:rPr>
                      <w:b/>
                      <w:highlight w:val="white"/>
                    </w:rPr>
                  </w:pPr>
                  <w:r>
                    <w:rPr>
                      <w:b/>
                      <w:highlight w:val="white"/>
                    </w:rPr>
                    <w:t>Advantage</w:t>
                  </w:r>
                </w:p>
              </w:tc>
              <w:tc>
                <w:tcPr>
                  <w:tcW w:w="4167" w:type="dxa"/>
                  <w:shd w:val="clear" w:color="auto" w:fill="C9C9C9"/>
                </w:tcPr>
                <w:p w14:paraId="366F55BD" w14:textId="77777777" w:rsidR="00FA4D3F" w:rsidRDefault="00F25B65">
                  <w:pPr>
                    <w:spacing w:after="120" w:line="240" w:lineRule="auto"/>
                    <w:jc w:val="center"/>
                    <w:rPr>
                      <w:b/>
                      <w:highlight w:val="white"/>
                    </w:rPr>
                  </w:pPr>
                  <w:r>
                    <w:rPr>
                      <w:b/>
                      <w:highlight w:val="white"/>
                    </w:rPr>
                    <w:t>Disadvantage (Limitation)</w:t>
                  </w:r>
                </w:p>
              </w:tc>
            </w:tr>
            <w:tr w:rsidR="00FA4D3F" w14:paraId="58F6F68C" w14:textId="77777777">
              <w:tc>
                <w:tcPr>
                  <w:tcW w:w="846" w:type="dxa"/>
                  <w:shd w:val="clear" w:color="auto" w:fill="C9C9C9"/>
                </w:tcPr>
                <w:p w14:paraId="6CA5BD40" w14:textId="77777777" w:rsidR="00FA4D3F" w:rsidRDefault="00F25B65">
                  <w:pPr>
                    <w:spacing w:after="120" w:line="240" w:lineRule="auto"/>
                    <w:jc w:val="center"/>
                    <w:rPr>
                      <w:b/>
                      <w:highlight w:val="white"/>
                    </w:rPr>
                  </w:pPr>
                  <w:r>
                    <w:rPr>
                      <w:b/>
                      <w:highlight w:val="white"/>
                    </w:rPr>
                    <w:t>1</w:t>
                  </w:r>
                </w:p>
              </w:tc>
              <w:tc>
                <w:tcPr>
                  <w:tcW w:w="4536" w:type="dxa"/>
                </w:tcPr>
                <w:p w14:paraId="2D5A3EE1" w14:textId="77777777" w:rsidR="00FA4D3F" w:rsidRDefault="00F25B65">
                  <w:pPr>
                    <w:spacing w:after="120" w:line="240" w:lineRule="auto"/>
                    <w:jc w:val="both"/>
                    <w:rPr>
                      <w:highlight w:val="white"/>
                    </w:rPr>
                  </w:pPr>
                  <w:r>
                    <w:rPr>
                      <w:highlight w:val="white"/>
                    </w:rPr>
                    <w:t>Data Preprocessing: This initial step includes image preprocessing (</w:t>
                  </w:r>
                  <w:r w:rsidR="001F1800">
                    <w:rPr>
                      <w:highlight w:val="white"/>
                    </w:rPr>
                    <w:t>Scanning the chest</w:t>
                  </w:r>
                  <w:r>
                    <w:rPr>
                      <w:highlight w:val="white"/>
                    </w:rPr>
                    <w:t>, normalization, and segmentation) and handling missing data.</w:t>
                  </w:r>
                </w:p>
                <w:p w14:paraId="7A2B16AD" w14:textId="77777777" w:rsidR="00FA4D3F" w:rsidRDefault="00FA4D3F">
                  <w:pPr>
                    <w:spacing w:after="120" w:line="240" w:lineRule="auto"/>
                    <w:jc w:val="both"/>
                    <w:rPr>
                      <w:highlight w:val="white"/>
                    </w:rPr>
                  </w:pPr>
                </w:p>
              </w:tc>
              <w:tc>
                <w:tcPr>
                  <w:tcW w:w="4394" w:type="dxa"/>
                </w:tcPr>
                <w:p w14:paraId="6211DBFD" w14:textId="77777777" w:rsidR="00FA4D3F" w:rsidRDefault="001F1800">
                  <w:pPr>
                    <w:spacing w:after="120" w:line="240" w:lineRule="auto"/>
                    <w:jc w:val="both"/>
                    <w:rPr>
                      <w:highlight w:val="white"/>
                    </w:rPr>
                  </w:pPr>
                  <w:r w:rsidRPr="001F1800">
                    <w:t>Chest X-ray14 database offers a large dataset for consistent model training.</w:t>
                  </w:r>
                </w:p>
                <w:p w14:paraId="62315D89" w14:textId="77777777" w:rsidR="00FA4D3F" w:rsidRDefault="00FA4D3F">
                  <w:pPr>
                    <w:spacing w:after="120" w:line="240" w:lineRule="auto"/>
                    <w:jc w:val="both"/>
                    <w:rPr>
                      <w:highlight w:val="white"/>
                    </w:rPr>
                  </w:pPr>
                </w:p>
              </w:tc>
              <w:tc>
                <w:tcPr>
                  <w:tcW w:w="4167" w:type="dxa"/>
                </w:tcPr>
                <w:p w14:paraId="1ADE4ECD" w14:textId="77777777" w:rsidR="00FA4D3F" w:rsidRDefault="001F1800">
                  <w:pPr>
                    <w:spacing w:after="120" w:line="240" w:lineRule="auto"/>
                    <w:jc w:val="both"/>
                    <w:rPr>
                      <w:highlight w:val="white"/>
                    </w:rPr>
                  </w:pPr>
                  <w:r w:rsidRPr="001F1800">
                    <w:t>Imbalanced dataset with limited pneumonia-labeled images, causing classification issues.</w:t>
                  </w:r>
                </w:p>
                <w:p w14:paraId="5D81D5E1" w14:textId="77777777" w:rsidR="00FA4D3F" w:rsidRDefault="00FA4D3F">
                  <w:pPr>
                    <w:spacing w:after="120" w:line="240" w:lineRule="auto"/>
                    <w:jc w:val="both"/>
                    <w:rPr>
                      <w:highlight w:val="white"/>
                    </w:rPr>
                  </w:pPr>
                </w:p>
              </w:tc>
            </w:tr>
            <w:tr w:rsidR="00FA4D3F" w14:paraId="05E31211" w14:textId="77777777">
              <w:tc>
                <w:tcPr>
                  <w:tcW w:w="846" w:type="dxa"/>
                  <w:shd w:val="clear" w:color="auto" w:fill="C9C9C9"/>
                </w:tcPr>
                <w:p w14:paraId="155D4296" w14:textId="77777777" w:rsidR="00FA4D3F" w:rsidRDefault="00F25B65">
                  <w:pPr>
                    <w:spacing w:after="120" w:line="240" w:lineRule="auto"/>
                    <w:jc w:val="center"/>
                    <w:rPr>
                      <w:b/>
                      <w:highlight w:val="white"/>
                    </w:rPr>
                  </w:pPr>
                  <w:r>
                    <w:rPr>
                      <w:b/>
                      <w:highlight w:val="white"/>
                    </w:rPr>
                    <w:t>2</w:t>
                  </w:r>
                </w:p>
              </w:tc>
              <w:tc>
                <w:tcPr>
                  <w:tcW w:w="4536" w:type="dxa"/>
                </w:tcPr>
                <w:p w14:paraId="35D03348" w14:textId="77777777" w:rsidR="00FA4D3F" w:rsidRDefault="001F1800">
                  <w:pPr>
                    <w:spacing w:after="120" w:line="240" w:lineRule="auto"/>
                    <w:jc w:val="both"/>
                    <w:rPr>
                      <w:highlight w:val="white"/>
                    </w:rPr>
                  </w:pPr>
                  <w:r w:rsidRPr="001F1800">
                    <w:t>Model Training with CheXNet</w:t>
                  </w:r>
                  <w:r>
                    <w:rPr>
                      <w:highlight w:val="white"/>
                    </w:rPr>
                    <w:t>:</w:t>
                  </w:r>
                  <w:r>
                    <w:t xml:space="preserve"> CheXNet, a DenseNet-1</w:t>
                  </w:r>
                  <w:r w:rsidR="00FC2D4B">
                    <w:t>69</w:t>
                  </w:r>
                  <w:r>
                    <w:t xml:space="preserve"> model, detects pneumonia in chest X-rays. Trained on NIH’s large dataset, it uses transfer learning and layer connectivity, achieving high accuracy, surpassing radiologist performance in tests.</w:t>
                  </w:r>
                </w:p>
              </w:tc>
              <w:tc>
                <w:tcPr>
                  <w:tcW w:w="4394" w:type="dxa"/>
                </w:tcPr>
                <w:p w14:paraId="0F4C333E" w14:textId="77777777" w:rsidR="00FA4D3F" w:rsidRDefault="001F1800">
                  <w:pPr>
                    <w:spacing w:after="120" w:line="240" w:lineRule="auto"/>
                    <w:jc w:val="both"/>
                    <w:rPr>
                      <w:highlight w:val="white"/>
                    </w:rPr>
                  </w:pPr>
                  <w:r w:rsidRPr="001F1800">
                    <w:t>Achieves higher F1 scores than radiologists in disease detection.</w:t>
                  </w:r>
                </w:p>
              </w:tc>
              <w:tc>
                <w:tcPr>
                  <w:tcW w:w="4167" w:type="dxa"/>
                </w:tcPr>
                <w:p w14:paraId="79567C14" w14:textId="77777777" w:rsidR="00FA4D3F" w:rsidRDefault="001F1800" w:rsidP="001F1800">
                  <w:pPr>
                    <w:spacing w:after="120" w:line="240" w:lineRule="auto"/>
                    <w:jc w:val="both"/>
                    <w:rPr>
                      <w:highlight w:val="white"/>
                    </w:rPr>
                  </w:pPr>
                  <w:r w:rsidRPr="001F1800">
                    <w:t>High computational resources needed for 1</w:t>
                  </w:r>
                  <w:r w:rsidR="00FC2D4B">
                    <w:t>69</w:t>
                  </w:r>
                  <w:r w:rsidRPr="001F1800">
                    <w:t>-layer network.</w:t>
                  </w:r>
                </w:p>
              </w:tc>
            </w:tr>
            <w:tr w:rsidR="00FA4D3F" w14:paraId="6BCF57AF" w14:textId="77777777">
              <w:tc>
                <w:tcPr>
                  <w:tcW w:w="846" w:type="dxa"/>
                  <w:shd w:val="clear" w:color="auto" w:fill="C9C9C9"/>
                </w:tcPr>
                <w:p w14:paraId="7338C0F5" w14:textId="77777777" w:rsidR="00FA4D3F" w:rsidRDefault="00F25B65">
                  <w:pPr>
                    <w:spacing w:after="120" w:line="240" w:lineRule="auto"/>
                    <w:jc w:val="center"/>
                    <w:rPr>
                      <w:b/>
                      <w:highlight w:val="white"/>
                    </w:rPr>
                  </w:pPr>
                  <w:r>
                    <w:rPr>
                      <w:b/>
                      <w:highlight w:val="white"/>
                    </w:rPr>
                    <w:t>3</w:t>
                  </w:r>
                </w:p>
              </w:tc>
              <w:tc>
                <w:tcPr>
                  <w:tcW w:w="4536" w:type="dxa"/>
                </w:tcPr>
                <w:p w14:paraId="634F6C57" w14:textId="77777777" w:rsidR="00FA4D3F" w:rsidRDefault="00F25B65">
                  <w:pPr>
                    <w:spacing w:after="120" w:line="240" w:lineRule="auto"/>
                    <w:jc w:val="both"/>
                  </w:pPr>
                  <w:r>
                    <w:t>Model Training and Evaluation: The model is trained on the preprocessed data and evaluated against existing models to assess its predictive accuracy.</w:t>
                  </w:r>
                </w:p>
              </w:tc>
              <w:tc>
                <w:tcPr>
                  <w:tcW w:w="4394" w:type="dxa"/>
                </w:tcPr>
                <w:p w14:paraId="78FC30D3" w14:textId="77777777" w:rsidR="00FA4D3F" w:rsidRDefault="001F1800">
                  <w:pPr>
                    <w:spacing w:after="120" w:line="240" w:lineRule="auto"/>
                    <w:jc w:val="both"/>
                    <w:rPr>
                      <w:highlight w:val="white"/>
                    </w:rPr>
                  </w:pPr>
                  <w:r w:rsidRPr="001F1800">
                    <w:t>Model highlights localized areas for pneumonia detection, aiding interpretability.</w:t>
                  </w:r>
                </w:p>
                <w:p w14:paraId="7DEA0C14" w14:textId="77777777" w:rsidR="00FA4D3F" w:rsidRDefault="00FA4D3F">
                  <w:pPr>
                    <w:spacing w:after="120" w:line="240" w:lineRule="auto"/>
                    <w:jc w:val="both"/>
                    <w:rPr>
                      <w:highlight w:val="white"/>
                    </w:rPr>
                  </w:pPr>
                </w:p>
              </w:tc>
              <w:tc>
                <w:tcPr>
                  <w:tcW w:w="4167" w:type="dxa"/>
                </w:tcPr>
                <w:p w14:paraId="16DE5E2B" w14:textId="77777777" w:rsidR="00FA4D3F" w:rsidRDefault="001F1800">
                  <w:pPr>
                    <w:spacing w:after="120" w:line="240" w:lineRule="auto"/>
                    <w:jc w:val="both"/>
                    <w:rPr>
                      <w:highlight w:val="white"/>
                    </w:rPr>
                  </w:pPr>
                  <w:r w:rsidRPr="001F1800">
                    <w:t>Limited performance in cases with overlapping pathologies.</w:t>
                  </w:r>
                </w:p>
              </w:tc>
            </w:tr>
          </w:tbl>
          <w:p w14:paraId="0C63BA08" w14:textId="77777777" w:rsidR="00FA4D3F" w:rsidRDefault="00FA4D3F">
            <w:pPr>
              <w:spacing w:after="120" w:line="240" w:lineRule="auto"/>
              <w:rPr>
                <w:highlight w:val="white"/>
              </w:rPr>
            </w:pPr>
          </w:p>
          <w:p w14:paraId="68E47648" w14:textId="77777777" w:rsidR="00FA4D3F" w:rsidRDefault="00FA4D3F">
            <w:pPr>
              <w:spacing w:after="120" w:line="240" w:lineRule="auto"/>
            </w:pPr>
          </w:p>
        </w:tc>
      </w:tr>
      <w:tr w:rsidR="00FA4D3F" w14:paraId="551D5FD6" w14:textId="77777777">
        <w:tc>
          <w:tcPr>
            <w:tcW w:w="14174" w:type="dxa"/>
            <w:gridSpan w:val="7"/>
            <w:shd w:val="clear" w:color="auto" w:fill="F7CBAC"/>
          </w:tcPr>
          <w:p w14:paraId="0981D6E2" w14:textId="77777777" w:rsidR="00FA4D3F" w:rsidRDefault="00F25B65">
            <w:pPr>
              <w:spacing w:after="120" w:line="240" w:lineRule="auto"/>
              <w:jc w:val="center"/>
              <w:rPr>
                <w:b/>
              </w:rPr>
            </w:pPr>
            <w:r>
              <w:rPr>
                <w:b/>
              </w:rPr>
              <w:t xml:space="preserve">Major Impact Factors in this Work </w:t>
            </w:r>
          </w:p>
        </w:tc>
      </w:tr>
      <w:tr w:rsidR="00FA4D3F" w14:paraId="4D8E7BA7" w14:textId="77777777">
        <w:tc>
          <w:tcPr>
            <w:tcW w:w="14174" w:type="dxa"/>
            <w:gridSpan w:val="7"/>
          </w:tcPr>
          <w:p w14:paraId="62F2765F" w14:textId="77777777" w:rsidR="00FA4D3F" w:rsidRDefault="00FA4D3F">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p>
          <w:tbl>
            <w:tblPr>
              <w:tblStyle w:val="Style23"/>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FA4D3F" w14:paraId="68D2EF37" w14:textId="77777777">
              <w:tc>
                <w:tcPr>
                  <w:tcW w:w="3485" w:type="dxa"/>
                  <w:shd w:val="clear" w:color="auto" w:fill="D0CECE"/>
                </w:tcPr>
                <w:p w14:paraId="0AB40E5B" w14:textId="77777777" w:rsidR="00FA4D3F" w:rsidRDefault="00F25B65">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Dependent Variable</w:t>
                  </w:r>
                </w:p>
              </w:tc>
              <w:tc>
                <w:tcPr>
                  <w:tcW w:w="3486" w:type="dxa"/>
                  <w:shd w:val="clear" w:color="auto" w:fill="D0CECE"/>
                </w:tcPr>
                <w:p w14:paraId="3897657E" w14:textId="77777777" w:rsidR="00FA4D3F" w:rsidRDefault="00F25B65">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231D619A" w14:textId="77777777" w:rsidR="00FA4D3F" w:rsidRDefault="00F25B65">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393607B8" w14:textId="77777777" w:rsidR="00FA4D3F" w:rsidRDefault="00F25B65">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Mediating (Intervening ) variable</w:t>
                  </w:r>
                </w:p>
              </w:tc>
            </w:tr>
            <w:tr w:rsidR="00FA4D3F" w14:paraId="29611D76" w14:textId="77777777">
              <w:tc>
                <w:tcPr>
                  <w:tcW w:w="3485" w:type="dxa"/>
                </w:tcPr>
                <w:p w14:paraId="7F2FF4DB" w14:textId="77777777" w:rsidR="00FA4D3F" w:rsidRDefault="001F1800">
                  <w:pPr>
                    <w:spacing w:after="0" w:line="240" w:lineRule="auto"/>
                  </w:pPr>
                  <w:r w:rsidRPr="001F1800">
                    <w:t>Pneumonia detection probability</w:t>
                  </w:r>
                  <w:r w:rsidR="00F25B65">
                    <w:t xml:space="preserve"> </w:t>
                  </w:r>
                </w:p>
              </w:tc>
              <w:tc>
                <w:tcPr>
                  <w:tcW w:w="3486" w:type="dxa"/>
                </w:tcPr>
                <w:p w14:paraId="6DD17AA1" w14:textId="77777777" w:rsidR="00FA4D3F" w:rsidRDefault="001F1800">
                  <w:pPr>
                    <w:spacing w:after="0" w:line="240" w:lineRule="auto"/>
                  </w:pPr>
                  <w:r w:rsidRPr="001F1800">
                    <w:t>Chest X-ray images</w:t>
                  </w:r>
                </w:p>
              </w:tc>
              <w:tc>
                <w:tcPr>
                  <w:tcW w:w="3486" w:type="dxa"/>
                </w:tcPr>
                <w:p w14:paraId="185A631C" w14:textId="77777777" w:rsidR="00FA4D3F" w:rsidRDefault="001F1800">
                  <w:pPr>
                    <w:shd w:val="clear" w:color="auto" w:fill="FFFFFF"/>
                    <w:spacing w:after="0" w:line="240" w:lineRule="auto"/>
                    <w:rPr>
                      <w:lang w:val="en-IN"/>
                    </w:rPr>
                  </w:pPr>
                  <w:r w:rsidRPr="001F1800">
                    <w:rPr>
                      <w:lang w:val="en-IN"/>
                    </w:rPr>
                    <w:t>Neural network depth</w:t>
                  </w:r>
                </w:p>
              </w:tc>
              <w:tc>
                <w:tcPr>
                  <w:tcW w:w="3486" w:type="dxa"/>
                </w:tcPr>
                <w:p w14:paraId="5E98DCF2" w14:textId="77777777" w:rsidR="00FA4D3F" w:rsidRDefault="001F1800">
                  <w:pPr>
                    <w:shd w:val="clear" w:color="auto" w:fill="FFFFFF"/>
                    <w:spacing w:after="0" w:line="240" w:lineRule="auto"/>
                  </w:pPr>
                  <w:r w:rsidRPr="001F1800">
                    <w:t>Data quality and distribution</w:t>
                  </w:r>
                </w:p>
              </w:tc>
            </w:tr>
          </w:tbl>
          <w:p w14:paraId="0DB400C7" w14:textId="77777777" w:rsidR="00FA4D3F" w:rsidRDefault="00FA4D3F">
            <w:pPr>
              <w:spacing w:after="120" w:line="240" w:lineRule="auto"/>
            </w:pPr>
          </w:p>
        </w:tc>
      </w:tr>
      <w:tr w:rsidR="00FA4D3F" w14:paraId="552E380D" w14:textId="77777777">
        <w:tc>
          <w:tcPr>
            <w:tcW w:w="14174" w:type="dxa"/>
            <w:gridSpan w:val="7"/>
            <w:shd w:val="clear" w:color="auto" w:fill="auto"/>
          </w:tcPr>
          <w:p w14:paraId="6E2A99B2" w14:textId="77777777" w:rsidR="00FA4D3F" w:rsidRDefault="00FA4D3F">
            <w:pPr>
              <w:spacing w:after="120" w:line="240" w:lineRule="auto"/>
              <w:jc w:val="center"/>
              <w:rPr>
                <w:b/>
              </w:rPr>
            </w:pPr>
          </w:p>
          <w:tbl>
            <w:tblPr>
              <w:tblStyle w:val="Style24"/>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FA4D3F" w14:paraId="72987539" w14:textId="77777777">
              <w:tc>
                <w:tcPr>
                  <w:tcW w:w="13943" w:type="dxa"/>
                  <w:shd w:val="clear" w:color="auto" w:fill="D0CECE"/>
                </w:tcPr>
                <w:p w14:paraId="73572E4F" w14:textId="77777777" w:rsidR="00FA4D3F" w:rsidRDefault="00F25B65">
                  <w:pPr>
                    <w:spacing w:after="120" w:line="240" w:lineRule="auto"/>
                    <w:jc w:val="center"/>
                    <w:rPr>
                      <w:highlight w:val="white"/>
                    </w:rPr>
                  </w:pPr>
                  <w:r>
                    <w:rPr>
                      <w:b/>
                      <w:color w:val="000000"/>
                      <w:highlight w:val="white"/>
                    </w:rPr>
                    <w:t>Relationship Among The Above 4 Variables in This article</w:t>
                  </w:r>
                </w:p>
              </w:tc>
            </w:tr>
            <w:tr w:rsidR="00FA4D3F" w14:paraId="13B7BDCD" w14:textId="77777777">
              <w:tc>
                <w:tcPr>
                  <w:tcW w:w="13943" w:type="dxa"/>
                </w:tcPr>
                <w:p w14:paraId="5DD5F488" w14:textId="77777777" w:rsidR="00FA4D3F" w:rsidRDefault="00FA4D3F">
                  <w:pPr>
                    <w:spacing w:after="120" w:line="240" w:lineRule="auto"/>
                    <w:rPr>
                      <w:color w:val="000000"/>
                    </w:rPr>
                  </w:pPr>
                </w:p>
                <w:p w14:paraId="7412E3BD" w14:textId="77777777" w:rsidR="00FA4D3F" w:rsidRDefault="00FA4D3F">
                  <w:pPr>
                    <w:spacing w:after="120" w:line="240" w:lineRule="auto"/>
                    <w:rPr>
                      <w:highlight w:val="white"/>
                    </w:rPr>
                  </w:pPr>
                </w:p>
              </w:tc>
            </w:tr>
          </w:tbl>
          <w:p w14:paraId="0AF929EF" w14:textId="77777777" w:rsidR="00FA4D3F" w:rsidRDefault="00FA4D3F">
            <w:pPr>
              <w:spacing w:after="120" w:line="240" w:lineRule="auto"/>
              <w:jc w:val="center"/>
              <w:rPr>
                <w:b/>
              </w:rPr>
            </w:pPr>
          </w:p>
          <w:p w14:paraId="13CA5BBE" w14:textId="77777777" w:rsidR="00FA4D3F" w:rsidRDefault="00FA4D3F">
            <w:pPr>
              <w:spacing w:after="120" w:line="240" w:lineRule="auto"/>
              <w:jc w:val="center"/>
              <w:rPr>
                <w:b/>
              </w:rPr>
            </w:pPr>
          </w:p>
        </w:tc>
      </w:tr>
      <w:tr w:rsidR="00FA4D3F" w14:paraId="441CAF60" w14:textId="77777777">
        <w:tc>
          <w:tcPr>
            <w:tcW w:w="4644" w:type="dxa"/>
            <w:gridSpan w:val="2"/>
            <w:shd w:val="clear" w:color="auto" w:fill="F7CBAC"/>
          </w:tcPr>
          <w:p w14:paraId="6929351E" w14:textId="77777777" w:rsidR="00FA4D3F" w:rsidRDefault="00F25B65">
            <w:pPr>
              <w:spacing w:after="120" w:line="240" w:lineRule="auto"/>
              <w:jc w:val="center"/>
              <w:rPr>
                <w:b/>
              </w:rPr>
            </w:pPr>
            <w:r>
              <w:rPr>
                <w:b/>
              </w:rPr>
              <w:t xml:space="preserve">Input and Output  </w:t>
            </w:r>
          </w:p>
        </w:tc>
        <w:tc>
          <w:tcPr>
            <w:tcW w:w="4678" w:type="dxa"/>
            <w:gridSpan w:val="4"/>
            <w:shd w:val="clear" w:color="auto" w:fill="F7CBAC"/>
          </w:tcPr>
          <w:p w14:paraId="6CE7BD67" w14:textId="77777777" w:rsidR="00FA4D3F" w:rsidRDefault="00F25B65">
            <w:pPr>
              <w:spacing w:after="120" w:line="240" w:lineRule="auto"/>
              <w:jc w:val="center"/>
              <w:rPr>
                <w:b/>
              </w:rPr>
            </w:pPr>
            <w:r>
              <w:rPr>
                <w:b/>
              </w:rPr>
              <w:t xml:space="preserve">Feature of This   Solution </w:t>
            </w:r>
          </w:p>
        </w:tc>
        <w:tc>
          <w:tcPr>
            <w:tcW w:w="4852" w:type="dxa"/>
            <w:shd w:val="clear" w:color="auto" w:fill="F7CBAC"/>
          </w:tcPr>
          <w:p w14:paraId="1159FBC7" w14:textId="77777777" w:rsidR="00FA4D3F" w:rsidRDefault="00F25B65">
            <w:pPr>
              <w:spacing w:after="120" w:line="240" w:lineRule="auto"/>
              <w:jc w:val="center"/>
              <w:rPr>
                <w:b/>
              </w:rPr>
            </w:pPr>
            <w:r>
              <w:rPr>
                <w:b/>
              </w:rPr>
              <w:t>Contribution &amp; The Value of This  Work</w:t>
            </w:r>
          </w:p>
        </w:tc>
      </w:tr>
      <w:tr w:rsidR="00FA4D3F" w14:paraId="45D06987" w14:textId="77777777">
        <w:tc>
          <w:tcPr>
            <w:tcW w:w="4644" w:type="dxa"/>
            <w:gridSpan w:val="2"/>
          </w:tcPr>
          <w:p w14:paraId="1B80C48D" w14:textId="77777777" w:rsidR="00FA4D3F" w:rsidRDefault="00FA4D3F">
            <w:pPr>
              <w:spacing w:after="120" w:line="240" w:lineRule="auto"/>
              <w:jc w:val="both"/>
            </w:pPr>
          </w:p>
          <w:tbl>
            <w:tblPr>
              <w:tblStyle w:val="Style25"/>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FA4D3F" w14:paraId="5E6293F6" w14:textId="77777777">
              <w:tc>
                <w:tcPr>
                  <w:tcW w:w="2206" w:type="dxa"/>
                  <w:shd w:val="clear" w:color="auto" w:fill="C9C9C9"/>
                </w:tcPr>
                <w:p w14:paraId="3601246C" w14:textId="77777777" w:rsidR="00FA4D3F" w:rsidRDefault="00F25B65">
                  <w:pPr>
                    <w:spacing w:after="120" w:line="240" w:lineRule="auto"/>
                    <w:jc w:val="both"/>
                    <w:rPr>
                      <w:b/>
                    </w:rPr>
                  </w:pPr>
                  <w:r>
                    <w:rPr>
                      <w:b/>
                    </w:rPr>
                    <w:t>Input</w:t>
                  </w:r>
                </w:p>
              </w:tc>
              <w:tc>
                <w:tcPr>
                  <w:tcW w:w="2207" w:type="dxa"/>
                  <w:shd w:val="clear" w:color="auto" w:fill="C9C9C9"/>
                </w:tcPr>
                <w:p w14:paraId="64DF1CD9" w14:textId="77777777" w:rsidR="00FA4D3F" w:rsidRDefault="00F25B65">
                  <w:pPr>
                    <w:spacing w:after="120" w:line="240" w:lineRule="auto"/>
                    <w:jc w:val="both"/>
                    <w:rPr>
                      <w:b/>
                    </w:rPr>
                  </w:pPr>
                  <w:r>
                    <w:rPr>
                      <w:b/>
                    </w:rPr>
                    <w:t>Output</w:t>
                  </w:r>
                </w:p>
              </w:tc>
            </w:tr>
            <w:tr w:rsidR="00FA4D3F" w14:paraId="1F2B2A1B" w14:textId="77777777">
              <w:tc>
                <w:tcPr>
                  <w:tcW w:w="2206" w:type="dxa"/>
                </w:tcPr>
                <w:p w14:paraId="06D32A20" w14:textId="77777777" w:rsidR="00FA4D3F" w:rsidRDefault="001F1800">
                  <w:pPr>
                    <w:spacing w:after="120" w:line="240" w:lineRule="auto"/>
                    <w:jc w:val="both"/>
                    <w:rPr>
                      <w:lang w:val="en-IN"/>
                    </w:rPr>
                  </w:pPr>
                  <w:r w:rsidRPr="001F1800">
                    <w:rPr>
                      <w:lang w:val="en-IN"/>
                    </w:rPr>
                    <w:t>Chest X-ray14 dataset images</w:t>
                  </w:r>
                </w:p>
              </w:tc>
              <w:tc>
                <w:tcPr>
                  <w:tcW w:w="2207" w:type="dxa"/>
                </w:tcPr>
                <w:p w14:paraId="6E03B45C" w14:textId="77777777" w:rsidR="00FA4D3F" w:rsidRDefault="001F1800">
                  <w:pPr>
                    <w:spacing w:after="120" w:line="240" w:lineRule="auto"/>
                    <w:jc w:val="both"/>
                  </w:pPr>
                  <w:r w:rsidRPr="001F1800">
                    <w:t>Pneumonia prediction with high localization accuracy</w:t>
                  </w:r>
                </w:p>
              </w:tc>
            </w:tr>
          </w:tbl>
          <w:p w14:paraId="55FB0AE0" w14:textId="77777777" w:rsidR="00FA4D3F" w:rsidRDefault="00FA4D3F">
            <w:pPr>
              <w:spacing w:after="120" w:line="240" w:lineRule="auto"/>
              <w:jc w:val="both"/>
            </w:pPr>
          </w:p>
          <w:p w14:paraId="1ADD0EA4" w14:textId="77777777" w:rsidR="00FA4D3F" w:rsidRDefault="00FA4D3F">
            <w:pPr>
              <w:spacing w:after="120" w:line="240" w:lineRule="auto"/>
              <w:jc w:val="both"/>
            </w:pPr>
          </w:p>
        </w:tc>
        <w:tc>
          <w:tcPr>
            <w:tcW w:w="4678" w:type="dxa"/>
            <w:gridSpan w:val="4"/>
          </w:tcPr>
          <w:p w14:paraId="2D876632" w14:textId="77777777" w:rsidR="00FA4D3F" w:rsidRDefault="004F6014" w:rsidP="004F6014">
            <w:r w:rsidRPr="004F6014">
              <w:t>The solution integrates DenseNet-169 with ensemble machine learning to analyze chest X-rays and clinical data, enhancing diagnostic accuracy for pneumonia detection. It combines deep learning and clinical insights for robust results.</w:t>
            </w:r>
          </w:p>
        </w:tc>
        <w:tc>
          <w:tcPr>
            <w:tcW w:w="4852" w:type="dxa"/>
          </w:tcPr>
          <w:p w14:paraId="3E6863FB" w14:textId="77777777" w:rsidR="00FA4D3F" w:rsidRDefault="00F25B65">
            <w:pPr>
              <w:spacing w:after="120" w:line="240" w:lineRule="auto"/>
              <w:jc w:val="both"/>
            </w:pPr>
            <w:r>
              <w:t xml:space="preserve">The contribution of the work </w:t>
            </w:r>
            <w:r w:rsidR="00F32896" w:rsidRPr="001F1800">
              <w:t>showcases how CheXNet can surpass radiologists' accuracy in detecting pneumonia, especially in resource-limited settings. Its localization feature aids diagnostic decision-making, marking it as a valuable tool for remote healthcare facilities.</w:t>
            </w:r>
          </w:p>
        </w:tc>
      </w:tr>
      <w:tr w:rsidR="00FA4D3F" w14:paraId="3A43458D" w14:textId="77777777">
        <w:tc>
          <w:tcPr>
            <w:tcW w:w="6771" w:type="dxa"/>
            <w:gridSpan w:val="4"/>
            <w:shd w:val="clear" w:color="auto" w:fill="FFCCFF"/>
          </w:tcPr>
          <w:p w14:paraId="676D359C" w14:textId="77777777" w:rsidR="00FA4D3F" w:rsidRDefault="00F25B65">
            <w:pPr>
              <w:spacing w:after="120" w:line="240" w:lineRule="auto"/>
              <w:jc w:val="center"/>
              <w:rPr>
                <w:b/>
              </w:rPr>
            </w:pPr>
            <w:r>
              <w:rPr>
                <w:b/>
              </w:rPr>
              <w:t>Positive Impact of this Solution in This Project Domain</w:t>
            </w:r>
          </w:p>
        </w:tc>
        <w:tc>
          <w:tcPr>
            <w:tcW w:w="7403" w:type="dxa"/>
            <w:gridSpan w:val="3"/>
            <w:shd w:val="clear" w:color="auto" w:fill="FFCCFF"/>
          </w:tcPr>
          <w:p w14:paraId="63AE8C25" w14:textId="77777777" w:rsidR="00FA4D3F" w:rsidRDefault="00F25B65">
            <w:pPr>
              <w:spacing w:after="120" w:line="240" w:lineRule="auto"/>
              <w:jc w:val="center"/>
              <w:rPr>
                <w:b/>
              </w:rPr>
            </w:pPr>
            <w:r>
              <w:rPr>
                <w:b/>
              </w:rPr>
              <w:t>Negative Impact of this Solution in This Project Domain</w:t>
            </w:r>
          </w:p>
        </w:tc>
      </w:tr>
      <w:tr w:rsidR="00FA4D3F" w14:paraId="6ED39D90" w14:textId="77777777">
        <w:tc>
          <w:tcPr>
            <w:tcW w:w="6771" w:type="dxa"/>
            <w:gridSpan w:val="4"/>
            <w:shd w:val="clear" w:color="auto" w:fill="auto"/>
          </w:tcPr>
          <w:p w14:paraId="41D01175" w14:textId="77777777" w:rsidR="00FA4D3F" w:rsidRDefault="00F32896">
            <w:pPr>
              <w:spacing w:after="120" w:line="240" w:lineRule="auto"/>
            </w:pPr>
            <w:r w:rsidRPr="00F32896">
              <w:t>Improves diagnostic accuracy in rural settings, aiding healthcare.</w:t>
            </w:r>
          </w:p>
        </w:tc>
        <w:tc>
          <w:tcPr>
            <w:tcW w:w="7403" w:type="dxa"/>
            <w:gridSpan w:val="3"/>
            <w:shd w:val="clear" w:color="auto" w:fill="auto"/>
          </w:tcPr>
          <w:p w14:paraId="663A8A2C" w14:textId="77777777" w:rsidR="00FA4D3F" w:rsidRDefault="00F32896">
            <w:pPr>
              <w:spacing w:after="120" w:line="240" w:lineRule="auto"/>
              <w:rPr>
                <w:b/>
                <w:lang w:val="en-IN"/>
              </w:rPr>
            </w:pPr>
            <w:r w:rsidRPr="00F32896">
              <w:rPr>
                <w:lang w:val="en-IN"/>
              </w:rPr>
              <w:t>High network complexity may lead to overfitting and increased latency.</w:t>
            </w:r>
          </w:p>
        </w:tc>
      </w:tr>
      <w:tr w:rsidR="00FA4D3F" w14:paraId="45174114" w14:textId="77777777">
        <w:tc>
          <w:tcPr>
            <w:tcW w:w="4661" w:type="dxa"/>
            <w:gridSpan w:val="3"/>
            <w:shd w:val="clear" w:color="auto" w:fill="F7CBAC"/>
          </w:tcPr>
          <w:p w14:paraId="47508683" w14:textId="77777777" w:rsidR="00FA4D3F" w:rsidRDefault="00F25B65">
            <w:pPr>
              <w:spacing w:after="120" w:line="240" w:lineRule="auto"/>
              <w:jc w:val="center"/>
              <w:rPr>
                <w:b/>
              </w:rPr>
            </w:pPr>
            <w:r>
              <w:rPr>
                <w:b/>
              </w:rPr>
              <w:t xml:space="preserve">Analyse This Work By Critical Thinking  </w:t>
            </w:r>
          </w:p>
        </w:tc>
        <w:tc>
          <w:tcPr>
            <w:tcW w:w="4661" w:type="dxa"/>
            <w:gridSpan w:val="3"/>
            <w:shd w:val="clear" w:color="auto" w:fill="F7CBAC"/>
          </w:tcPr>
          <w:p w14:paraId="77452A53" w14:textId="77777777" w:rsidR="00FA4D3F" w:rsidRDefault="00F25B65">
            <w:pPr>
              <w:spacing w:after="120" w:line="240" w:lineRule="auto"/>
              <w:jc w:val="center"/>
              <w:rPr>
                <w:b/>
              </w:rPr>
            </w:pPr>
            <w:r>
              <w:rPr>
                <w:b/>
              </w:rPr>
              <w:t>The Tools That Assessed this Work</w:t>
            </w:r>
          </w:p>
        </w:tc>
        <w:tc>
          <w:tcPr>
            <w:tcW w:w="4852" w:type="dxa"/>
            <w:shd w:val="clear" w:color="auto" w:fill="F7CBAC"/>
          </w:tcPr>
          <w:p w14:paraId="3375B115" w14:textId="77777777" w:rsidR="00FA4D3F" w:rsidRDefault="00F25B65">
            <w:pPr>
              <w:spacing w:after="120" w:line="240" w:lineRule="auto"/>
              <w:jc w:val="center"/>
              <w:rPr>
                <w:b/>
              </w:rPr>
            </w:pPr>
            <w:r>
              <w:rPr>
                <w:b/>
              </w:rPr>
              <w:t>What is the Structure of this Paper</w:t>
            </w:r>
          </w:p>
        </w:tc>
      </w:tr>
      <w:tr w:rsidR="00FA4D3F" w14:paraId="45760F58" w14:textId="77777777">
        <w:tc>
          <w:tcPr>
            <w:tcW w:w="4661" w:type="dxa"/>
            <w:gridSpan w:val="3"/>
          </w:tcPr>
          <w:p w14:paraId="28287CED" w14:textId="77777777" w:rsidR="00FA4D3F" w:rsidRDefault="004F6014" w:rsidP="004F6014">
            <w:pPr>
              <w:spacing w:after="120" w:line="240" w:lineRule="auto"/>
              <w:jc w:val="both"/>
            </w:pPr>
            <w:r w:rsidRPr="004F6014">
              <w:t>The study develops a DenseNet-169 model integrated with ensemble learning to enhance pneumonia detection accuracy, utilizing chest X-</w:t>
            </w:r>
            <w:r w:rsidRPr="004F6014">
              <w:lastRenderedPageBreak/>
              <w:t>rays and clinical data to support informed clinical decisions for high-risk patients.</w:t>
            </w:r>
          </w:p>
        </w:tc>
        <w:tc>
          <w:tcPr>
            <w:tcW w:w="4661" w:type="dxa"/>
            <w:gridSpan w:val="3"/>
          </w:tcPr>
          <w:p w14:paraId="344D4FB6" w14:textId="77777777" w:rsidR="00E6143F" w:rsidRPr="00C62E2E" w:rsidRDefault="00E6143F" w:rsidP="00C62E2E">
            <w:pPr>
              <w:pStyle w:val="ListParagraph"/>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eastAsia="Times New Roman"/>
                <w:color w:val="0D0D0D"/>
                <w:lang w:val="en-IN" w:eastAsia="en-IN"/>
              </w:rPr>
            </w:pPr>
            <w:r w:rsidRPr="00C62E2E">
              <w:rPr>
                <w:rFonts w:eastAsia="Times New Roman"/>
                <w:color w:val="0D0D0D"/>
                <w:lang w:val="en-IN" w:eastAsia="en-IN"/>
              </w:rPr>
              <w:lastRenderedPageBreak/>
              <w:t>CNN for image classification</w:t>
            </w:r>
          </w:p>
          <w:p w14:paraId="14F7DB20" w14:textId="77777777" w:rsidR="00E6143F" w:rsidRPr="00C62E2E" w:rsidRDefault="00E6143F" w:rsidP="00C62E2E">
            <w:pPr>
              <w:pStyle w:val="ListParagraph"/>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eastAsia="Times New Roman"/>
                <w:color w:val="0D0D0D"/>
                <w:lang w:val="en-IN" w:eastAsia="en-IN"/>
              </w:rPr>
            </w:pPr>
            <w:r w:rsidRPr="00C62E2E">
              <w:rPr>
                <w:rFonts w:eastAsia="Times New Roman"/>
                <w:color w:val="0D0D0D"/>
                <w:lang w:val="en-IN" w:eastAsia="en-IN"/>
              </w:rPr>
              <w:t>Federated learning for decentralized data privacy management</w:t>
            </w:r>
          </w:p>
          <w:p w14:paraId="039E2495" w14:textId="77777777" w:rsidR="00E6143F" w:rsidRPr="00C62E2E" w:rsidRDefault="00E6143F" w:rsidP="00C62E2E">
            <w:pPr>
              <w:pStyle w:val="ListParagraph"/>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eastAsia="Times New Roman"/>
                <w:color w:val="0D0D0D"/>
                <w:lang w:val="en-IN" w:eastAsia="en-IN"/>
              </w:rPr>
            </w:pPr>
            <w:r w:rsidRPr="00C62E2E">
              <w:rPr>
                <w:rFonts w:eastAsia="Times New Roman"/>
                <w:color w:val="0D0D0D"/>
                <w:lang w:val="en-IN" w:eastAsia="en-IN"/>
              </w:rPr>
              <w:lastRenderedPageBreak/>
              <w:t>KNN and ANN as supplementary machine learning tools</w:t>
            </w:r>
          </w:p>
          <w:p w14:paraId="64EE2651" w14:textId="77777777" w:rsidR="00FA4D3F" w:rsidRDefault="00FA4D3F">
            <w:pPr>
              <w:spacing w:after="120" w:line="240" w:lineRule="auto"/>
              <w:jc w:val="both"/>
            </w:pPr>
          </w:p>
        </w:tc>
        <w:tc>
          <w:tcPr>
            <w:tcW w:w="4852" w:type="dxa"/>
          </w:tcPr>
          <w:p w14:paraId="1F40E87D" w14:textId="77777777" w:rsidR="00FA4D3F" w:rsidRDefault="00FA4D3F">
            <w:pPr>
              <w:spacing w:after="120" w:line="240" w:lineRule="auto"/>
              <w:jc w:val="both"/>
            </w:pPr>
          </w:p>
          <w:p w14:paraId="1823CEF1" w14:textId="77777777" w:rsidR="00FA4D3F" w:rsidRDefault="00F25B65">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rPr>
            </w:pPr>
            <w:r>
              <w:rPr>
                <w:color w:val="000000"/>
              </w:rPr>
              <w:t>Abstract</w:t>
            </w:r>
          </w:p>
          <w:p w14:paraId="30C6AAA0" w14:textId="77777777" w:rsidR="00FA4D3F" w:rsidRDefault="00F25B65">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rPr>
            </w:pPr>
            <w:r>
              <w:rPr>
                <w:color w:val="000000"/>
              </w:rPr>
              <w:t>Introduction</w:t>
            </w:r>
          </w:p>
          <w:p w14:paraId="508C8302" w14:textId="77777777" w:rsidR="00FA4D3F" w:rsidRDefault="00F25B65">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rPr>
            </w:pPr>
            <w:r>
              <w:rPr>
                <w:color w:val="000000"/>
              </w:rPr>
              <w:lastRenderedPageBreak/>
              <w:t>Related Work</w:t>
            </w:r>
          </w:p>
          <w:p w14:paraId="398AB71F" w14:textId="77777777" w:rsidR="00FA4D3F" w:rsidRDefault="00F25B65">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rPr>
            </w:pPr>
            <w:r>
              <w:rPr>
                <w:color w:val="000000"/>
              </w:rPr>
              <w:t>Data Preprocess</w:t>
            </w:r>
          </w:p>
          <w:p w14:paraId="19A00079" w14:textId="77777777" w:rsidR="00FA4D3F" w:rsidRDefault="00F25B65">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rPr>
            </w:pPr>
            <w:r>
              <w:rPr>
                <w:color w:val="000000"/>
              </w:rPr>
              <w:t>AD Prediction Model and Evaluation</w:t>
            </w:r>
          </w:p>
          <w:p w14:paraId="2A3EDE20" w14:textId="77777777" w:rsidR="00FA4D3F" w:rsidRDefault="00F25B65">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rPr>
            </w:pPr>
            <w:r>
              <w:rPr>
                <w:color w:val="000000"/>
              </w:rPr>
              <w:t>Experiments</w:t>
            </w:r>
            <w:r>
              <w:rPr>
                <w:color w:val="000000"/>
                <w:lang w:val="en-IN"/>
              </w:rPr>
              <w:t xml:space="preserve"> and Result</w:t>
            </w:r>
          </w:p>
          <w:p w14:paraId="48DC45FE" w14:textId="77777777" w:rsidR="00FA4D3F" w:rsidRDefault="00F25B65">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rPr>
              <w:t xml:space="preserve">Conclusion </w:t>
            </w:r>
          </w:p>
        </w:tc>
      </w:tr>
      <w:tr w:rsidR="00FA4D3F" w14:paraId="33C1CE20" w14:textId="77777777">
        <w:tc>
          <w:tcPr>
            <w:tcW w:w="14174" w:type="dxa"/>
            <w:gridSpan w:val="7"/>
            <w:shd w:val="clear" w:color="auto" w:fill="F7CBAC"/>
          </w:tcPr>
          <w:p w14:paraId="5D37764A" w14:textId="77777777" w:rsidR="00FA4D3F" w:rsidRDefault="00F25B65">
            <w:pPr>
              <w:spacing w:after="120" w:line="240" w:lineRule="auto"/>
              <w:jc w:val="center"/>
              <w:rPr>
                <w:b/>
              </w:rPr>
            </w:pPr>
            <w:r>
              <w:rPr>
                <w:b/>
              </w:rPr>
              <w:lastRenderedPageBreak/>
              <w:t>Diagram/Flowchart</w:t>
            </w:r>
          </w:p>
        </w:tc>
      </w:tr>
      <w:tr w:rsidR="00FA4D3F" w14:paraId="368F4B98" w14:textId="77777777">
        <w:tc>
          <w:tcPr>
            <w:tcW w:w="14174" w:type="dxa"/>
            <w:gridSpan w:val="7"/>
          </w:tcPr>
          <w:p w14:paraId="2D0D61EA" w14:textId="4B81187B" w:rsidR="00FA4D3F" w:rsidRDefault="00D44054">
            <w:pPr>
              <w:spacing w:after="120" w:line="240" w:lineRule="auto"/>
              <w:rPr>
                <w:noProof/>
              </w:rPr>
            </w:pPr>
            <w:r w:rsidRPr="00D44054">
              <w:rPr>
                <w:noProof/>
              </w:rPr>
              <w:drawing>
                <wp:inline distT="0" distB="0" distL="0" distR="0" wp14:anchorId="6163D703" wp14:editId="6187F48D">
                  <wp:extent cx="4217670" cy="2246556"/>
                  <wp:effectExtent l="0" t="0" r="0" b="1905"/>
                  <wp:docPr id="77588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80820" name=""/>
                          <pic:cNvPicPr/>
                        </pic:nvPicPr>
                        <pic:blipFill>
                          <a:blip r:embed="rId10"/>
                          <a:stretch>
                            <a:fillRect/>
                          </a:stretch>
                        </pic:blipFill>
                        <pic:spPr>
                          <a:xfrm>
                            <a:off x="0" y="0"/>
                            <a:ext cx="4225512" cy="2250733"/>
                          </a:xfrm>
                          <a:prstGeom prst="rect">
                            <a:avLst/>
                          </a:prstGeom>
                        </pic:spPr>
                      </pic:pic>
                    </a:graphicData>
                  </a:graphic>
                </wp:inline>
              </w:drawing>
            </w:r>
            <w:r>
              <w:rPr>
                <w:noProof/>
              </w:rPr>
              <w:t xml:space="preserve"> </w:t>
            </w:r>
            <w:r w:rsidRPr="00D44054">
              <w:rPr>
                <w:noProof/>
              </w:rPr>
              <w:drawing>
                <wp:inline distT="0" distB="0" distL="0" distR="0" wp14:anchorId="431AC317" wp14:editId="61C75DA1">
                  <wp:extent cx="4271391" cy="2308860"/>
                  <wp:effectExtent l="0" t="0" r="0" b="0"/>
                  <wp:docPr id="7744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5654" name=""/>
                          <pic:cNvPicPr/>
                        </pic:nvPicPr>
                        <pic:blipFill>
                          <a:blip r:embed="rId11"/>
                          <a:stretch>
                            <a:fillRect/>
                          </a:stretch>
                        </pic:blipFill>
                        <pic:spPr>
                          <a:xfrm>
                            <a:off x="0" y="0"/>
                            <a:ext cx="4281533" cy="2314342"/>
                          </a:xfrm>
                          <a:prstGeom prst="rect">
                            <a:avLst/>
                          </a:prstGeom>
                        </pic:spPr>
                      </pic:pic>
                    </a:graphicData>
                  </a:graphic>
                </wp:inline>
              </w:drawing>
            </w:r>
          </w:p>
          <w:p w14:paraId="4CA18184" w14:textId="182A46B2" w:rsidR="00D44054" w:rsidRPr="00D44054" w:rsidRDefault="00D44054" w:rsidP="00D44054">
            <w:pPr>
              <w:pStyle w:val="ListParagraph"/>
              <w:numPr>
                <w:ilvl w:val="1"/>
                <w:numId w:val="9"/>
              </w:numPr>
              <w:spacing w:after="120" w:line="240" w:lineRule="auto"/>
              <w:rPr>
                <w:b/>
                <w:bCs/>
              </w:rPr>
            </w:pPr>
            <w:r w:rsidRPr="00D44054">
              <w:rPr>
                <w:b/>
                <w:bCs/>
              </w:rPr>
              <w:t>Depicts the model accuracy graph.                                                                    3.2. Depicts the Precision vs Recall Curves.</w:t>
            </w:r>
          </w:p>
          <w:p w14:paraId="398FBF05" w14:textId="56287948" w:rsidR="00D44054" w:rsidRPr="00D44054" w:rsidRDefault="00D44054" w:rsidP="00D44054">
            <w:pPr>
              <w:spacing w:after="120" w:line="240" w:lineRule="auto"/>
              <w:rPr>
                <w:b/>
                <w:bCs/>
              </w:rPr>
            </w:pPr>
            <w:r w:rsidRPr="00D44054">
              <w:rPr>
                <w:b/>
                <w:bCs/>
                <w:noProof/>
              </w:rPr>
              <w:lastRenderedPageBreak/>
              <w:drawing>
                <wp:inline distT="0" distB="0" distL="0" distR="0" wp14:anchorId="69C1983E" wp14:editId="2EF5899B">
                  <wp:extent cx="3611880" cy="2064792"/>
                  <wp:effectExtent l="0" t="0" r="7620" b="0"/>
                  <wp:docPr id="36993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35423" name=""/>
                          <pic:cNvPicPr/>
                        </pic:nvPicPr>
                        <pic:blipFill>
                          <a:blip r:embed="rId12"/>
                          <a:stretch>
                            <a:fillRect/>
                          </a:stretch>
                        </pic:blipFill>
                        <pic:spPr>
                          <a:xfrm>
                            <a:off x="0" y="0"/>
                            <a:ext cx="3620856" cy="2069923"/>
                          </a:xfrm>
                          <a:prstGeom prst="rect">
                            <a:avLst/>
                          </a:prstGeom>
                        </pic:spPr>
                      </pic:pic>
                    </a:graphicData>
                  </a:graphic>
                </wp:inline>
              </w:drawing>
            </w:r>
          </w:p>
          <w:p w14:paraId="75722200" w14:textId="0F3D2F84" w:rsidR="00FA4D3F" w:rsidRPr="00D44054" w:rsidRDefault="00D44054">
            <w:pPr>
              <w:spacing w:after="120" w:line="240" w:lineRule="auto"/>
              <w:rPr>
                <w:b/>
                <w:bCs/>
              </w:rPr>
            </w:pPr>
            <w:r w:rsidRPr="00D44054">
              <w:rPr>
                <w:b/>
                <w:bCs/>
              </w:rPr>
              <w:t>3.3. Depicts the Confusion Matrix.</w:t>
            </w:r>
          </w:p>
        </w:tc>
      </w:tr>
      <w:tr w:rsidR="004F6014" w14:paraId="53241B06" w14:textId="77777777">
        <w:tc>
          <w:tcPr>
            <w:tcW w:w="14174" w:type="dxa"/>
            <w:gridSpan w:val="7"/>
          </w:tcPr>
          <w:p w14:paraId="3253C7C8" w14:textId="77777777" w:rsidR="004F6014" w:rsidRDefault="004F6014">
            <w:pPr>
              <w:spacing w:after="120" w:line="240" w:lineRule="auto"/>
              <w:rPr>
                <w:noProof/>
                <w:lang w:val="en-US"/>
              </w:rPr>
            </w:pPr>
          </w:p>
        </w:tc>
      </w:tr>
    </w:tbl>
    <w:p w14:paraId="2B2D8714" w14:textId="77777777" w:rsidR="00FA4D3F" w:rsidRDefault="00FA4D3F">
      <w:pPr>
        <w:spacing w:after="120" w:line="240" w:lineRule="auto"/>
        <w:rPr>
          <w:b/>
        </w:rPr>
      </w:pPr>
    </w:p>
    <w:p w14:paraId="0CA3D233" w14:textId="77777777" w:rsidR="004F6014" w:rsidRDefault="004F6014">
      <w:pPr>
        <w:spacing w:after="120" w:line="240" w:lineRule="auto"/>
        <w:jc w:val="center"/>
        <w:rPr>
          <w:b/>
        </w:rPr>
      </w:pPr>
    </w:p>
    <w:p w14:paraId="03C3B065" w14:textId="0A3C0455" w:rsidR="00FA4D3F" w:rsidRDefault="00F25B65">
      <w:pPr>
        <w:spacing w:after="120" w:line="240" w:lineRule="auto"/>
        <w:jc w:val="center"/>
        <w:rPr>
          <w:b/>
        </w:rPr>
      </w:pPr>
      <w:r>
        <w:rPr>
          <w:b/>
        </w:rPr>
        <w:t>--End of Paper 3</w:t>
      </w:r>
      <w:r w:rsidR="002059A6">
        <w:rPr>
          <w:b/>
        </w:rPr>
        <w:t>—</w:t>
      </w:r>
    </w:p>
    <w:p w14:paraId="335C0520" w14:textId="77777777" w:rsidR="002059A6" w:rsidRDefault="002059A6">
      <w:pPr>
        <w:spacing w:after="120" w:line="240" w:lineRule="auto"/>
        <w:jc w:val="center"/>
        <w:rPr>
          <w:b/>
        </w:rPr>
      </w:pPr>
    </w:p>
    <w:p w14:paraId="0E954287" w14:textId="77777777" w:rsidR="002059A6" w:rsidRDefault="002059A6">
      <w:pPr>
        <w:spacing w:after="120" w:line="240" w:lineRule="auto"/>
        <w:jc w:val="center"/>
        <w:rPr>
          <w:b/>
        </w:rPr>
      </w:pPr>
    </w:p>
    <w:p w14:paraId="3B5ED31C" w14:textId="77777777" w:rsidR="002059A6" w:rsidRDefault="002059A6">
      <w:pPr>
        <w:spacing w:after="120" w:line="240" w:lineRule="auto"/>
        <w:jc w:val="center"/>
        <w:rPr>
          <w:b/>
        </w:rPr>
      </w:pPr>
    </w:p>
    <w:p w14:paraId="058EBCC4" w14:textId="77777777" w:rsidR="002059A6" w:rsidRDefault="002059A6">
      <w:pPr>
        <w:spacing w:after="120" w:line="240" w:lineRule="auto"/>
        <w:jc w:val="center"/>
        <w:rPr>
          <w:b/>
        </w:rPr>
      </w:pPr>
    </w:p>
    <w:p w14:paraId="37416A2E" w14:textId="77777777" w:rsidR="002059A6" w:rsidRDefault="002059A6">
      <w:pPr>
        <w:spacing w:after="120" w:line="240" w:lineRule="auto"/>
        <w:jc w:val="center"/>
        <w:rPr>
          <w:b/>
        </w:rPr>
      </w:pPr>
    </w:p>
    <w:p w14:paraId="0552B935" w14:textId="77777777" w:rsidR="00FA4D3F" w:rsidRDefault="00FA4D3F">
      <w:pPr>
        <w:spacing w:after="120" w:line="240" w:lineRule="auto"/>
        <w:jc w:val="both"/>
        <w:rPr>
          <w:b/>
        </w:rPr>
      </w:pPr>
    </w:p>
    <w:p w14:paraId="5197E7AA" w14:textId="77777777" w:rsidR="00FA4D3F" w:rsidRDefault="00FA4D3F">
      <w:pPr>
        <w:spacing w:after="120" w:line="240" w:lineRule="auto"/>
        <w:rPr>
          <w:b/>
        </w:rPr>
      </w:pPr>
    </w:p>
    <w:tbl>
      <w:tblPr>
        <w:tblStyle w:val="Style26"/>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FA4D3F" w14:paraId="3A7B7F5D" w14:textId="77777777">
        <w:tc>
          <w:tcPr>
            <w:tcW w:w="14174" w:type="dxa"/>
            <w:gridSpan w:val="7"/>
            <w:shd w:val="clear" w:color="auto" w:fill="FFE599"/>
          </w:tcPr>
          <w:p w14:paraId="4B9F548D" w14:textId="77777777" w:rsidR="00FA4D3F" w:rsidRDefault="00F25B65">
            <w:pPr>
              <w:spacing w:after="120" w:line="240" w:lineRule="auto"/>
              <w:jc w:val="center"/>
              <w:rPr>
                <w:b/>
              </w:rPr>
            </w:pPr>
            <w:r>
              <w:rPr>
                <w:b/>
              </w:rPr>
              <w:lastRenderedPageBreak/>
              <w:t>4</w:t>
            </w:r>
          </w:p>
        </w:tc>
      </w:tr>
      <w:tr w:rsidR="00FA4D3F" w14:paraId="7D3C77B8" w14:textId="77777777">
        <w:tc>
          <w:tcPr>
            <w:tcW w:w="4077" w:type="dxa"/>
            <w:shd w:val="clear" w:color="auto" w:fill="F4B083"/>
          </w:tcPr>
          <w:p w14:paraId="2ED1D9F8" w14:textId="77777777" w:rsidR="00FA4D3F" w:rsidRDefault="00F25B65">
            <w:pPr>
              <w:spacing w:after="120" w:line="240" w:lineRule="auto"/>
              <w:jc w:val="center"/>
            </w:pPr>
            <w:r>
              <w:rPr>
                <w:b/>
              </w:rPr>
              <w:t>Reference in APA format</w:t>
            </w:r>
          </w:p>
        </w:tc>
        <w:tc>
          <w:tcPr>
            <w:tcW w:w="10097" w:type="dxa"/>
            <w:gridSpan w:val="6"/>
            <w:shd w:val="clear" w:color="auto" w:fill="auto"/>
          </w:tcPr>
          <w:p w14:paraId="43A3C800" w14:textId="77777777" w:rsidR="00FA4D3F" w:rsidRDefault="00FA4D3F">
            <w:pPr>
              <w:spacing w:after="120" w:line="240" w:lineRule="auto"/>
              <w:jc w:val="center"/>
            </w:pPr>
          </w:p>
        </w:tc>
      </w:tr>
      <w:tr w:rsidR="00FA4D3F" w14:paraId="74CCA74C" w14:textId="77777777">
        <w:tc>
          <w:tcPr>
            <w:tcW w:w="4077" w:type="dxa"/>
            <w:shd w:val="clear" w:color="auto" w:fill="F4B083"/>
          </w:tcPr>
          <w:p w14:paraId="13C9D83D" w14:textId="77777777" w:rsidR="00FA4D3F" w:rsidRDefault="00F25B65">
            <w:pPr>
              <w:spacing w:after="120" w:line="240" w:lineRule="auto"/>
              <w:jc w:val="center"/>
            </w:pPr>
            <w:r>
              <w:rPr>
                <w:b/>
              </w:rPr>
              <w:t>URL of the Reference</w:t>
            </w:r>
          </w:p>
        </w:tc>
        <w:tc>
          <w:tcPr>
            <w:tcW w:w="4395" w:type="dxa"/>
            <w:gridSpan w:val="4"/>
            <w:shd w:val="clear" w:color="auto" w:fill="F4B083"/>
          </w:tcPr>
          <w:p w14:paraId="41796285" w14:textId="77777777" w:rsidR="00FA4D3F" w:rsidRDefault="00F25B65">
            <w:pPr>
              <w:spacing w:after="120" w:line="240" w:lineRule="auto"/>
              <w:jc w:val="center"/>
              <w:rPr>
                <w:b/>
              </w:rPr>
            </w:pPr>
            <w:r>
              <w:rPr>
                <w:b/>
              </w:rPr>
              <w:t>Authors Names and Emails</w:t>
            </w:r>
          </w:p>
        </w:tc>
        <w:tc>
          <w:tcPr>
            <w:tcW w:w="5702" w:type="dxa"/>
            <w:gridSpan w:val="2"/>
            <w:shd w:val="clear" w:color="auto" w:fill="F4B083"/>
          </w:tcPr>
          <w:p w14:paraId="68C5514B" w14:textId="77777777" w:rsidR="00FA4D3F" w:rsidRDefault="00F25B65">
            <w:pPr>
              <w:spacing w:after="120" w:line="240" w:lineRule="auto"/>
              <w:jc w:val="center"/>
            </w:pPr>
            <w:r>
              <w:rPr>
                <w:b/>
              </w:rPr>
              <w:t>Keywords in this Reference</w:t>
            </w:r>
          </w:p>
        </w:tc>
      </w:tr>
      <w:tr w:rsidR="00FA4D3F" w14:paraId="786AFB23" w14:textId="77777777">
        <w:tc>
          <w:tcPr>
            <w:tcW w:w="4077" w:type="dxa"/>
          </w:tcPr>
          <w:p w14:paraId="6A3B14E1" w14:textId="059E01DD" w:rsidR="00FA4D3F" w:rsidRDefault="002059A6">
            <w:pPr>
              <w:spacing w:after="120" w:line="240" w:lineRule="auto"/>
            </w:pPr>
            <w:r w:rsidRPr="002059A6">
              <w:t>https://www.mdpi.com/2076-3417/12/13/6448</w:t>
            </w:r>
          </w:p>
        </w:tc>
        <w:tc>
          <w:tcPr>
            <w:tcW w:w="4395" w:type="dxa"/>
            <w:gridSpan w:val="4"/>
          </w:tcPr>
          <w:p w14:paraId="779CE8C2" w14:textId="77777777" w:rsidR="00FA4D3F" w:rsidRDefault="005B4820">
            <w:pPr>
              <w:spacing w:after="120" w:line="240" w:lineRule="auto"/>
            </w:pPr>
            <w:r w:rsidRPr="005B4820">
              <w:t>Alhassan Mabrouk (alhassanmohamed@science.bsu.edu.eg), Rebeca P. Díaz Redondo, Abdelghani Dahou, Mohamed Abd Elaziz, Mohammed Kayed</w:t>
            </w:r>
          </w:p>
        </w:tc>
        <w:tc>
          <w:tcPr>
            <w:tcW w:w="5702" w:type="dxa"/>
            <w:gridSpan w:val="2"/>
          </w:tcPr>
          <w:p w14:paraId="599A3F54" w14:textId="77777777" w:rsidR="005B4820" w:rsidRDefault="005B4820" w:rsidP="005B4820">
            <w:pPr>
              <w:spacing w:after="120" w:line="240" w:lineRule="auto"/>
            </w:pPr>
            <w:r w:rsidRPr="005B4820">
              <w:t>Pneumonia detection, CNN, Vision Transformer, MobileNet, DenseNet, ImageNet, Ensemble Learning</w:t>
            </w:r>
          </w:p>
          <w:p w14:paraId="0D7C663D" w14:textId="77777777" w:rsidR="00FA4D3F" w:rsidRDefault="00F25B65" w:rsidP="005B4820">
            <w:pPr>
              <w:spacing w:after="120" w:line="240" w:lineRule="auto"/>
            </w:pPr>
            <w:r>
              <w:t xml:space="preserve"> </w:t>
            </w:r>
          </w:p>
        </w:tc>
      </w:tr>
      <w:tr w:rsidR="00FA4D3F" w14:paraId="7EB19341" w14:textId="77777777">
        <w:tc>
          <w:tcPr>
            <w:tcW w:w="4077" w:type="dxa"/>
            <w:shd w:val="clear" w:color="auto" w:fill="F7CBAC"/>
          </w:tcPr>
          <w:p w14:paraId="3B316AC5" w14:textId="77777777" w:rsidR="00FA4D3F" w:rsidRDefault="00F25B65">
            <w:pPr>
              <w:spacing w:after="120" w:line="240" w:lineRule="auto"/>
              <w:jc w:val="center"/>
              <w:rPr>
                <w:b/>
              </w:rPr>
            </w:pPr>
            <w:r>
              <w:rPr>
                <w:b/>
              </w:rPr>
              <w:t xml:space="preserve">The Name of the Current Solution (Technique/ Method/ Scheme/ Algorithm/ Model/ Tool/ Framework/ ... etc ) </w:t>
            </w:r>
          </w:p>
        </w:tc>
        <w:tc>
          <w:tcPr>
            <w:tcW w:w="4395" w:type="dxa"/>
            <w:gridSpan w:val="4"/>
            <w:shd w:val="clear" w:color="auto" w:fill="F7CBAC"/>
          </w:tcPr>
          <w:p w14:paraId="71D9E78C" w14:textId="77777777" w:rsidR="00FA4D3F" w:rsidRDefault="00F25B65">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4F94D9D9" w14:textId="77777777" w:rsidR="00FA4D3F" w:rsidRDefault="00F25B65">
            <w:pPr>
              <w:spacing w:after="120" w:line="240" w:lineRule="auto"/>
              <w:jc w:val="center"/>
              <w:rPr>
                <w:b/>
              </w:rPr>
            </w:pPr>
            <w:r>
              <w:rPr>
                <w:b/>
              </w:rPr>
              <w:t>What are the components of it?</w:t>
            </w:r>
          </w:p>
          <w:p w14:paraId="1C763A91" w14:textId="77777777" w:rsidR="00FA4D3F" w:rsidRDefault="00FA4D3F">
            <w:pPr>
              <w:spacing w:after="120" w:line="240" w:lineRule="auto"/>
              <w:jc w:val="center"/>
              <w:rPr>
                <w:b/>
              </w:rPr>
            </w:pPr>
          </w:p>
        </w:tc>
      </w:tr>
      <w:tr w:rsidR="00FA4D3F" w14:paraId="42AD7065" w14:textId="77777777">
        <w:tc>
          <w:tcPr>
            <w:tcW w:w="4077" w:type="dxa"/>
          </w:tcPr>
          <w:p w14:paraId="7D6B28DC" w14:textId="77777777" w:rsidR="00FA4D3F" w:rsidRDefault="005B4820">
            <w:pPr>
              <w:spacing w:after="120" w:line="240" w:lineRule="auto"/>
              <w:jc w:val="both"/>
            </w:pPr>
            <w:r w:rsidRPr="005B4820">
              <w:t>Ensemble Learning method combining DenseNet169, MobileNetV2, and Vision Transformer for pneumonia classification on chest X-rays.</w:t>
            </w:r>
          </w:p>
        </w:tc>
        <w:tc>
          <w:tcPr>
            <w:tcW w:w="4395" w:type="dxa"/>
            <w:gridSpan w:val="4"/>
          </w:tcPr>
          <w:p w14:paraId="130B70B1" w14:textId="77777777" w:rsidR="00FA4D3F" w:rsidRDefault="005B4820">
            <w:pPr>
              <w:spacing w:after="120" w:line="240" w:lineRule="auto"/>
              <w:jc w:val="both"/>
            </w:pPr>
            <w:r w:rsidRPr="005B4820">
              <w:t>To improve pneumonia classification accuracy by combining CNN models and a Vision Transformer through ensemble learning, addressing challenges in diagnosing pneumonia.</w:t>
            </w:r>
          </w:p>
        </w:tc>
        <w:tc>
          <w:tcPr>
            <w:tcW w:w="5702" w:type="dxa"/>
            <w:gridSpan w:val="2"/>
          </w:tcPr>
          <w:p w14:paraId="38EEF803" w14:textId="77777777" w:rsidR="00FA4D3F" w:rsidRDefault="005B4820">
            <w:pPr>
              <w:spacing w:after="120" w:line="240" w:lineRule="auto"/>
              <w:jc w:val="both"/>
            </w:pPr>
            <w:r w:rsidRPr="005B4820">
              <w:t>DenseNet169, MobileNetV2, Vision Transformer (VIT), global average pooling, fine-tuning</w:t>
            </w:r>
          </w:p>
        </w:tc>
      </w:tr>
      <w:tr w:rsidR="00FA4D3F" w14:paraId="0F23CB04" w14:textId="77777777">
        <w:tc>
          <w:tcPr>
            <w:tcW w:w="14174" w:type="dxa"/>
            <w:gridSpan w:val="7"/>
            <w:shd w:val="clear" w:color="auto" w:fill="F7CBAC"/>
          </w:tcPr>
          <w:p w14:paraId="12BD9C59" w14:textId="77777777" w:rsidR="00FA4D3F" w:rsidRDefault="00F25B65">
            <w:pPr>
              <w:spacing w:after="120" w:line="240" w:lineRule="auto"/>
              <w:jc w:val="center"/>
              <w:rPr>
                <w:b/>
              </w:rPr>
            </w:pPr>
            <w:r>
              <w:rPr>
                <w:b/>
              </w:rPr>
              <w:t>The Process (Mechanism) of this Work; Means How the Problem has Solved &amp; Advantage &amp; Disadvantage of Each Step in This Process</w:t>
            </w:r>
          </w:p>
        </w:tc>
      </w:tr>
      <w:tr w:rsidR="00FA4D3F" w14:paraId="4F087BE6" w14:textId="77777777">
        <w:tc>
          <w:tcPr>
            <w:tcW w:w="14174" w:type="dxa"/>
            <w:gridSpan w:val="7"/>
          </w:tcPr>
          <w:p w14:paraId="6B301345" w14:textId="77777777" w:rsidR="00FA4D3F" w:rsidRDefault="00FA4D3F">
            <w:pPr>
              <w:spacing w:after="120" w:line="240" w:lineRule="auto"/>
            </w:pPr>
          </w:p>
          <w:p w14:paraId="2E602E76" w14:textId="77777777" w:rsidR="00FA4D3F" w:rsidRDefault="00FA4D3F">
            <w:pPr>
              <w:spacing w:after="120" w:line="240" w:lineRule="auto"/>
            </w:pPr>
          </w:p>
          <w:tbl>
            <w:tblPr>
              <w:tblStyle w:val="Style2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FA4D3F" w14:paraId="25CD21A0" w14:textId="77777777">
              <w:tc>
                <w:tcPr>
                  <w:tcW w:w="846" w:type="dxa"/>
                  <w:shd w:val="clear" w:color="auto" w:fill="C9C9C9"/>
                </w:tcPr>
                <w:p w14:paraId="3AE32A07" w14:textId="77777777" w:rsidR="00FA4D3F" w:rsidRDefault="00FA4D3F">
                  <w:pPr>
                    <w:spacing w:after="120" w:line="240" w:lineRule="auto"/>
                    <w:jc w:val="center"/>
                    <w:rPr>
                      <w:b/>
                      <w:highlight w:val="white"/>
                    </w:rPr>
                  </w:pPr>
                </w:p>
              </w:tc>
              <w:tc>
                <w:tcPr>
                  <w:tcW w:w="4536" w:type="dxa"/>
                  <w:shd w:val="clear" w:color="auto" w:fill="C9C9C9"/>
                </w:tcPr>
                <w:p w14:paraId="37D01B1F" w14:textId="77777777" w:rsidR="00FA4D3F" w:rsidRDefault="00F25B65">
                  <w:pPr>
                    <w:spacing w:after="120" w:line="240" w:lineRule="auto"/>
                    <w:jc w:val="center"/>
                    <w:rPr>
                      <w:b/>
                      <w:highlight w:val="white"/>
                    </w:rPr>
                  </w:pPr>
                  <w:r>
                    <w:rPr>
                      <w:b/>
                      <w:highlight w:val="white"/>
                    </w:rPr>
                    <w:t>Process Steps</w:t>
                  </w:r>
                </w:p>
              </w:tc>
              <w:tc>
                <w:tcPr>
                  <w:tcW w:w="4394" w:type="dxa"/>
                  <w:shd w:val="clear" w:color="auto" w:fill="C9C9C9"/>
                </w:tcPr>
                <w:p w14:paraId="45AD402A" w14:textId="77777777" w:rsidR="00FA4D3F" w:rsidRDefault="00F25B65">
                  <w:pPr>
                    <w:spacing w:after="120" w:line="240" w:lineRule="auto"/>
                    <w:jc w:val="center"/>
                    <w:rPr>
                      <w:b/>
                      <w:highlight w:val="white"/>
                    </w:rPr>
                  </w:pPr>
                  <w:r>
                    <w:rPr>
                      <w:b/>
                      <w:highlight w:val="white"/>
                    </w:rPr>
                    <w:t>Advantage</w:t>
                  </w:r>
                </w:p>
              </w:tc>
              <w:tc>
                <w:tcPr>
                  <w:tcW w:w="4167" w:type="dxa"/>
                  <w:shd w:val="clear" w:color="auto" w:fill="C9C9C9"/>
                </w:tcPr>
                <w:p w14:paraId="2283652D" w14:textId="77777777" w:rsidR="00FA4D3F" w:rsidRDefault="00F25B65">
                  <w:pPr>
                    <w:spacing w:after="120" w:line="240" w:lineRule="auto"/>
                    <w:jc w:val="center"/>
                    <w:rPr>
                      <w:b/>
                      <w:highlight w:val="white"/>
                    </w:rPr>
                  </w:pPr>
                  <w:r>
                    <w:rPr>
                      <w:b/>
                      <w:highlight w:val="white"/>
                    </w:rPr>
                    <w:t>Disadvantage (Limitation)</w:t>
                  </w:r>
                </w:p>
              </w:tc>
            </w:tr>
            <w:tr w:rsidR="00FA4D3F" w14:paraId="3F291E0F" w14:textId="77777777">
              <w:tc>
                <w:tcPr>
                  <w:tcW w:w="846" w:type="dxa"/>
                  <w:shd w:val="clear" w:color="auto" w:fill="C9C9C9"/>
                </w:tcPr>
                <w:p w14:paraId="498FCC65" w14:textId="77777777" w:rsidR="00FA4D3F" w:rsidRDefault="00F25B65">
                  <w:pPr>
                    <w:spacing w:after="120" w:line="240" w:lineRule="auto"/>
                    <w:jc w:val="center"/>
                    <w:rPr>
                      <w:b/>
                      <w:highlight w:val="white"/>
                    </w:rPr>
                  </w:pPr>
                  <w:r>
                    <w:rPr>
                      <w:b/>
                      <w:highlight w:val="white"/>
                    </w:rPr>
                    <w:t>1</w:t>
                  </w:r>
                </w:p>
              </w:tc>
              <w:tc>
                <w:tcPr>
                  <w:tcW w:w="4536" w:type="dxa"/>
                </w:tcPr>
                <w:p w14:paraId="2CA10D4B" w14:textId="77777777" w:rsidR="005B4820" w:rsidRDefault="00F25B65">
                  <w:pPr>
                    <w:spacing w:after="120" w:line="240" w:lineRule="auto"/>
                    <w:jc w:val="both"/>
                    <w:rPr>
                      <w:highlight w:val="white"/>
                    </w:rPr>
                  </w:pPr>
                  <w:r w:rsidRPr="005B4820">
                    <w:rPr>
                      <w:highlight w:val="white"/>
                    </w:rPr>
                    <w:t>1.</w:t>
                  </w:r>
                  <w:r w:rsidR="005B4820" w:rsidRPr="005B4820">
                    <w:rPr>
                      <w:rFonts w:ascii="Segoe UI" w:hAnsi="Segoe UI" w:cs="Segoe UI"/>
                      <w:color w:val="0D0D0D"/>
                      <w:sz w:val="21"/>
                      <w:szCs w:val="21"/>
                      <w:shd w:val="clear" w:color="auto" w:fill="FFFFFF"/>
                    </w:rPr>
                    <w:t xml:space="preserve"> </w:t>
                  </w:r>
                  <w:r w:rsidR="005B4820" w:rsidRPr="005B4820">
                    <w:rPr>
                      <w:highlight w:val="white"/>
                    </w:rPr>
                    <w:t>Data Preprocessing</w:t>
                  </w:r>
                </w:p>
                <w:p w14:paraId="3987BE7A" w14:textId="77777777" w:rsidR="00FA4D3F" w:rsidRPr="005B4820" w:rsidRDefault="005B4820">
                  <w:pPr>
                    <w:spacing w:after="120" w:line="240" w:lineRule="auto"/>
                    <w:jc w:val="both"/>
                    <w:rPr>
                      <w:highlight w:val="white"/>
                    </w:rPr>
                  </w:pPr>
                  <w:r>
                    <w:rPr>
                      <w:highlight w:val="white"/>
                    </w:rPr>
                    <w:t>(</w:t>
                  </w:r>
                  <w:r w:rsidRPr="005B4820">
                    <w:t>Standardizes images, reduces noise, and enhances model accuracy through augmentation</w:t>
                  </w:r>
                  <w:r>
                    <w:t>)</w:t>
                  </w:r>
                </w:p>
                <w:p w14:paraId="27A32C0F" w14:textId="77777777" w:rsidR="00FA4D3F" w:rsidRDefault="00F25B65">
                  <w:pPr>
                    <w:spacing w:after="120" w:line="240" w:lineRule="auto"/>
                    <w:jc w:val="both"/>
                    <w:rPr>
                      <w:highlight w:val="white"/>
                    </w:rPr>
                  </w:pPr>
                  <w:r w:rsidRPr="005B4820">
                    <w:rPr>
                      <w:highlight w:val="white"/>
                    </w:rPr>
                    <w:lastRenderedPageBreak/>
                    <w:t xml:space="preserve">2. </w:t>
                  </w:r>
                  <w:r w:rsidR="005B4820" w:rsidRPr="005B4820">
                    <w:rPr>
                      <w:highlight w:val="white"/>
                    </w:rPr>
                    <w:t>Ensemble Learning</w:t>
                  </w:r>
                  <w:r w:rsidRPr="005B4820">
                    <w:rPr>
                      <w:highlight w:val="white"/>
                    </w:rPr>
                    <w:t>:</w:t>
                  </w:r>
                </w:p>
                <w:p w14:paraId="39DDF7D8" w14:textId="77777777" w:rsidR="00FA4D3F" w:rsidRPr="005B4820" w:rsidRDefault="005B4820">
                  <w:pPr>
                    <w:spacing w:after="120" w:line="240" w:lineRule="auto"/>
                    <w:jc w:val="both"/>
                    <w:rPr>
                      <w:highlight w:val="white"/>
                    </w:rPr>
                  </w:pPr>
                  <w:r>
                    <w:rPr>
                      <w:highlight w:val="white"/>
                    </w:rPr>
                    <w:t>(</w:t>
                  </w:r>
                  <w:r w:rsidRPr="005B4820">
                    <w:t>Combines multiple models for improved accuracy, robustness, and error reduction.</w:t>
                  </w:r>
                  <w:r>
                    <w:rPr>
                      <w:highlight w:val="white"/>
                    </w:rPr>
                    <w:t>)</w:t>
                  </w:r>
                </w:p>
                <w:p w14:paraId="1379DC62" w14:textId="77777777" w:rsidR="00FA4D3F" w:rsidRDefault="00F25B65">
                  <w:pPr>
                    <w:spacing w:after="120" w:line="240" w:lineRule="auto"/>
                    <w:jc w:val="both"/>
                    <w:rPr>
                      <w:rFonts w:ascii="Segoe UI" w:hAnsi="Segoe UI" w:cs="Segoe UI"/>
                      <w:color w:val="0D0D0D"/>
                      <w:sz w:val="21"/>
                      <w:szCs w:val="21"/>
                      <w:shd w:val="clear" w:color="auto" w:fill="FFFFFF"/>
                    </w:rPr>
                  </w:pPr>
                  <w:r w:rsidRPr="005B4820">
                    <w:rPr>
                      <w:highlight w:val="white"/>
                    </w:rPr>
                    <w:t>3.</w:t>
                  </w:r>
                  <w:r w:rsidR="005B4820" w:rsidRPr="005B4820">
                    <w:rPr>
                      <w:rFonts w:ascii="Segoe UI" w:hAnsi="Segoe UI" w:cs="Segoe UI"/>
                      <w:color w:val="0D0D0D"/>
                      <w:sz w:val="21"/>
                      <w:szCs w:val="21"/>
                      <w:shd w:val="clear" w:color="auto" w:fill="FFFFFF"/>
                    </w:rPr>
                    <w:t xml:space="preserve"> </w:t>
                  </w:r>
                  <w:r w:rsidR="005B4820" w:rsidRPr="005B4820">
                    <w:rPr>
                      <w:highlight w:val="white"/>
                    </w:rPr>
                    <w:t>Model Fine-Tuning</w:t>
                  </w:r>
                  <w:r w:rsidR="005B4820">
                    <w:rPr>
                      <w:rFonts w:ascii="Segoe UI" w:hAnsi="Segoe UI" w:cs="Segoe UI"/>
                      <w:color w:val="0D0D0D"/>
                      <w:sz w:val="21"/>
                      <w:szCs w:val="21"/>
                      <w:shd w:val="clear" w:color="auto" w:fill="FFFFFF"/>
                    </w:rPr>
                    <w:t>:</w:t>
                  </w:r>
                </w:p>
                <w:p w14:paraId="450856F2" w14:textId="77777777" w:rsidR="005B4820" w:rsidRPr="005B4820" w:rsidRDefault="005B4820">
                  <w:pPr>
                    <w:spacing w:after="120" w:line="240" w:lineRule="auto"/>
                    <w:jc w:val="both"/>
                    <w:rPr>
                      <w:highlight w:val="white"/>
                    </w:rPr>
                  </w:pPr>
                  <w:r>
                    <w:rPr>
                      <w:highlight w:val="white"/>
                    </w:rPr>
                    <w:t>(</w:t>
                  </w:r>
                  <w:r w:rsidRPr="005B4820">
                    <w:t>Adjusts model parameters to enhance performance and reduce errors.</w:t>
                  </w:r>
                  <w:r>
                    <w:rPr>
                      <w:highlight w:val="white"/>
                    </w:rPr>
                    <w:t>)</w:t>
                  </w:r>
                </w:p>
                <w:p w14:paraId="6BFC565B" w14:textId="77777777" w:rsidR="005B4820" w:rsidRDefault="00F25B65">
                  <w:pPr>
                    <w:spacing w:after="120" w:line="240" w:lineRule="auto"/>
                    <w:jc w:val="both"/>
                    <w:rPr>
                      <w:highlight w:val="white"/>
                    </w:rPr>
                  </w:pPr>
                  <w:r w:rsidRPr="005B4820">
                    <w:rPr>
                      <w:highlight w:val="white"/>
                    </w:rPr>
                    <w:t>4.Training Pipeline:</w:t>
                  </w:r>
                </w:p>
                <w:p w14:paraId="4A89D619" w14:textId="77777777" w:rsidR="00FA4D3F" w:rsidRPr="005B4820" w:rsidRDefault="005B4820">
                  <w:pPr>
                    <w:spacing w:after="120" w:line="240" w:lineRule="auto"/>
                    <w:jc w:val="both"/>
                    <w:rPr>
                      <w:highlight w:val="white"/>
                    </w:rPr>
                  </w:pPr>
                  <w:r>
                    <w:rPr>
                      <w:highlight w:val="white"/>
                    </w:rPr>
                    <w:t>(</w:t>
                  </w:r>
                  <w:r w:rsidR="00F25B65" w:rsidRPr="005B4820">
                    <w:rPr>
                      <w:highlight w:val="white"/>
                    </w:rPr>
                    <w:t>Involves pretraining on patches of mammograms to learn fine-grained features, followed by training on whole images</w:t>
                  </w:r>
                  <w:r>
                    <w:rPr>
                      <w:highlight w:val="white"/>
                    </w:rPr>
                    <w:t>)</w:t>
                  </w:r>
                </w:p>
                <w:p w14:paraId="24E74C6F" w14:textId="77777777" w:rsidR="00FA4D3F" w:rsidRPr="005B4820" w:rsidRDefault="00FA4D3F">
                  <w:pPr>
                    <w:spacing w:after="120" w:line="240" w:lineRule="auto"/>
                    <w:jc w:val="both"/>
                    <w:rPr>
                      <w:highlight w:val="white"/>
                    </w:rPr>
                  </w:pPr>
                </w:p>
              </w:tc>
              <w:tc>
                <w:tcPr>
                  <w:tcW w:w="4394" w:type="dxa"/>
                </w:tcPr>
                <w:p w14:paraId="586BFF83" w14:textId="77777777" w:rsidR="005B4820" w:rsidRDefault="005B4820">
                  <w:pPr>
                    <w:spacing w:after="120" w:line="240" w:lineRule="auto"/>
                    <w:jc w:val="both"/>
                    <w:rPr>
                      <w:rFonts w:ascii="Segoe UI Emoji" w:eastAsia="Segoe UI Emoji" w:hAnsi="Segoe UI Emoji" w:cs="Segoe UI Emoji"/>
                      <w:color w:val="374151"/>
                      <w:sz w:val="19"/>
                      <w:szCs w:val="19"/>
                    </w:rPr>
                  </w:pPr>
                  <w:r>
                    <w:rPr>
                      <w:rFonts w:ascii="Segoe UI Emoji" w:eastAsia="Segoe UI Emoji" w:hAnsi="Segoe UI Emoji" w:cs="Segoe UI Emoji"/>
                      <w:color w:val="374151"/>
                      <w:sz w:val="19"/>
                      <w:szCs w:val="19"/>
                    </w:rPr>
                    <w:lastRenderedPageBreak/>
                    <w:t>1.</w:t>
                  </w:r>
                  <w:r w:rsidRPr="005B4820">
                    <w:rPr>
                      <w:rFonts w:ascii="Segoe UI" w:hAnsi="Segoe UI" w:cs="Segoe UI"/>
                      <w:color w:val="0D0D0D"/>
                      <w:sz w:val="21"/>
                      <w:szCs w:val="21"/>
                      <w:shd w:val="clear" w:color="auto" w:fill="FFFFFF"/>
                    </w:rPr>
                    <w:t xml:space="preserve"> </w:t>
                  </w:r>
                  <w:r w:rsidRPr="005B4820">
                    <w:rPr>
                      <w:rFonts w:ascii="Segoe UI Emoji" w:eastAsia="Segoe UI Emoji" w:hAnsi="Segoe UI Emoji" w:cs="Segoe UI Emoji"/>
                      <w:color w:val="374151"/>
                      <w:sz w:val="19"/>
                      <w:szCs w:val="19"/>
                    </w:rPr>
                    <w:t xml:space="preserve">Uses pre-trained models on ImageNet, enabling efficient feature extraction on medical images. </w:t>
                  </w:r>
                </w:p>
                <w:p w14:paraId="42361F7A" w14:textId="77777777" w:rsidR="008570C2" w:rsidRDefault="008570C2">
                  <w:pPr>
                    <w:spacing w:after="120" w:line="240" w:lineRule="auto"/>
                    <w:jc w:val="both"/>
                    <w:rPr>
                      <w:highlight w:val="white"/>
                    </w:rPr>
                  </w:pPr>
                </w:p>
                <w:p w14:paraId="316271D3" w14:textId="77777777" w:rsidR="00FA4D3F" w:rsidRDefault="005B4820">
                  <w:pPr>
                    <w:spacing w:after="120" w:line="240" w:lineRule="auto"/>
                    <w:jc w:val="both"/>
                    <w:rPr>
                      <w:highlight w:val="white"/>
                    </w:rPr>
                  </w:pPr>
                  <w:r>
                    <w:rPr>
                      <w:highlight w:val="white"/>
                    </w:rPr>
                    <w:t>2.</w:t>
                  </w:r>
                  <w:r w:rsidRPr="005B4820">
                    <w:rPr>
                      <w:rFonts w:ascii="Segoe UI" w:hAnsi="Segoe UI" w:cs="Segoe UI"/>
                      <w:color w:val="0D0D0D"/>
                      <w:sz w:val="21"/>
                      <w:szCs w:val="21"/>
                      <w:shd w:val="clear" w:color="auto" w:fill="FFFFFF"/>
                    </w:rPr>
                    <w:t xml:space="preserve"> </w:t>
                  </w:r>
                  <w:r w:rsidR="008570C2">
                    <w:t xml:space="preserve">By seamlessly integrating three cutting-edge models, we harness their unique strengths to </w:t>
                  </w:r>
                  <w:r w:rsidR="008570C2">
                    <w:lastRenderedPageBreak/>
                    <w:t>achieve an exceptionally high F1-Score and accuracy, revolutionizing performance and setting a new standard in predictive analytics</w:t>
                  </w:r>
                </w:p>
                <w:p w14:paraId="28B571B6" w14:textId="77777777" w:rsidR="008570C2" w:rsidRDefault="008570C2">
                  <w:pPr>
                    <w:spacing w:after="120" w:line="240" w:lineRule="auto"/>
                    <w:jc w:val="both"/>
                    <w:rPr>
                      <w:highlight w:val="white"/>
                    </w:rPr>
                  </w:pPr>
                </w:p>
                <w:p w14:paraId="53D82696" w14:textId="77777777" w:rsidR="008570C2" w:rsidRDefault="005B4820" w:rsidP="005B4820">
                  <w:pPr>
                    <w:spacing w:after="120" w:line="240" w:lineRule="auto"/>
                    <w:jc w:val="both"/>
                    <w:rPr>
                      <w:highlight w:val="white"/>
                    </w:rPr>
                  </w:pPr>
                  <w:r>
                    <w:rPr>
                      <w:highlight w:val="white"/>
                    </w:rPr>
                    <w:t>3.</w:t>
                  </w:r>
                  <w:r w:rsidRPr="005B4820">
                    <w:rPr>
                      <w:highlight w:val="white"/>
                    </w:rPr>
                    <w:t>Improves classification results through dropout and batch normalization layers, enhancing robustness.</w:t>
                  </w:r>
                </w:p>
                <w:p w14:paraId="264D2FAC" w14:textId="77777777" w:rsidR="00FA4D3F" w:rsidRDefault="00F25B65">
                  <w:pPr>
                    <w:spacing w:after="120" w:line="240" w:lineRule="auto"/>
                    <w:jc w:val="both"/>
                    <w:rPr>
                      <w:highlight w:val="white"/>
                    </w:rPr>
                  </w:pPr>
                  <w:r>
                    <w:rPr>
                      <w:highlight w:val="white"/>
                    </w:rPr>
                    <w:t>4. Pretraining helps the model learn crucial features from limited data, improving performance when transitioning to whole images.</w:t>
                  </w:r>
                </w:p>
              </w:tc>
              <w:tc>
                <w:tcPr>
                  <w:tcW w:w="4167" w:type="dxa"/>
                </w:tcPr>
                <w:p w14:paraId="7A2A9187" w14:textId="77777777" w:rsidR="00FA4D3F" w:rsidRDefault="00F25B65">
                  <w:pPr>
                    <w:spacing w:after="120" w:line="240" w:lineRule="auto"/>
                    <w:jc w:val="both"/>
                    <w:rPr>
                      <w:highlight w:val="white"/>
                    </w:rPr>
                  </w:pPr>
                  <w:r>
                    <w:rPr>
                      <w:highlight w:val="white"/>
                    </w:rPr>
                    <w:lastRenderedPageBreak/>
                    <w:t xml:space="preserve">1. </w:t>
                  </w:r>
                  <w:r w:rsidR="008570C2" w:rsidRPr="008570C2">
                    <w:rPr>
                      <w:highlight w:val="white"/>
                    </w:rPr>
                    <w:t>Requires high-quality, well-labeled training data to avoid model overfitting.</w:t>
                  </w:r>
                </w:p>
                <w:p w14:paraId="4E1DE326" w14:textId="77777777" w:rsidR="008570C2" w:rsidRDefault="008570C2">
                  <w:pPr>
                    <w:spacing w:after="120" w:line="240" w:lineRule="auto"/>
                    <w:jc w:val="both"/>
                    <w:rPr>
                      <w:highlight w:val="white"/>
                    </w:rPr>
                  </w:pPr>
                </w:p>
                <w:p w14:paraId="6BA0136D" w14:textId="77777777" w:rsidR="00FA4D3F" w:rsidRDefault="00F25B65">
                  <w:pPr>
                    <w:spacing w:after="120" w:line="240" w:lineRule="auto"/>
                    <w:jc w:val="both"/>
                    <w:rPr>
                      <w:highlight w:val="white"/>
                    </w:rPr>
                  </w:pPr>
                  <w:r>
                    <w:rPr>
                      <w:highlight w:val="white"/>
                    </w:rPr>
                    <w:t>2.</w:t>
                  </w:r>
                  <w:r w:rsidR="008570C2" w:rsidRPr="008570C2">
                    <w:t xml:space="preserve">This process is exceedingly computationally intensive, demanding </w:t>
                  </w:r>
                  <w:r w:rsidR="008570C2" w:rsidRPr="008570C2">
                    <w:lastRenderedPageBreak/>
                    <w:t>immense resources and expertise, while also grappling with the intricate complexities of hyperparameter definition that can significantly impact performance and outcomes.</w:t>
                  </w:r>
                </w:p>
                <w:p w14:paraId="771628A4" w14:textId="77777777" w:rsidR="00FA4D3F" w:rsidRDefault="00F25B65">
                  <w:pPr>
                    <w:spacing w:after="120" w:line="240" w:lineRule="auto"/>
                    <w:jc w:val="both"/>
                    <w:rPr>
                      <w:highlight w:val="white"/>
                    </w:rPr>
                  </w:pPr>
                  <w:r>
                    <w:rPr>
                      <w:highlight w:val="white"/>
                    </w:rPr>
                    <w:t xml:space="preserve">3. </w:t>
                  </w:r>
                  <w:r w:rsidR="008570C2" w:rsidRPr="008570C2">
                    <w:rPr>
                      <w:highlight w:val="white"/>
                    </w:rPr>
                    <w:t>Trial-and-error needed for tuning, which can be time-consuming.</w:t>
                  </w:r>
                  <w:r>
                    <w:rPr>
                      <w:highlight w:val="white"/>
                    </w:rPr>
                    <w:t>.</w:t>
                  </w:r>
                </w:p>
                <w:p w14:paraId="28221916" w14:textId="77777777" w:rsidR="00FA4D3F" w:rsidRDefault="00F25B65">
                  <w:pPr>
                    <w:spacing w:after="120" w:line="240" w:lineRule="auto"/>
                    <w:jc w:val="both"/>
                    <w:rPr>
                      <w:highlight w:val="white"/>
                    </w:rPr>
                  </w:pPr>
                  <w:r>
                    <w:rPr>
                      <w:highlight w:val="white"/>
                    </w:rPr>
                    <w:t>4.  The need for patch-level annotations may limit the applicability of this approach in datasets without ROI annotations.</w:t>
                  </w:r>
                </w:p>
              </w:tc>
            </w:tr>
          </w:tbl>
          <w:p w14:paraId="277300B7" w14:textId="77777777" w:rsidR="00FA4D3F" w:rsidRDefault="00FA4D3F">
            <w:pPr>
              <w:spacing w:after="120" w:line="240" w:lineRule="auto"/>
              <w:rPr>
                <w:highlight w:val="white"/>
              </w:rPr>
            </w:pPr>
          </w:p>
          <w:p w14:paraId="01EF291A" w14:textId="77777777" w:rsidR="00FA4D3F" w:rsidRDefault="00FA4D3F">
            <w:pPr>
              <w:spacing w:after="120" w:line="240" w:lineRule="auto"/>
            </w:pPr>
          </w:p>
        </w:tc>
      </w:tr>
      <w:tr w:rsidR="00FA4D3F" w14:paraId="161D9321" w14:textId="77777777">
        <w:tc>
          <w:tcPr>
            <w:tcW w:w="14174" w:type="dxa"/>
            <w:gridSpan w:val="7"/>
            <w:shd w:val="clear" w:color="auto" w:fill="F7CBAC"/>
          </w:tcPr>
          <w:p w14:paraId="1385FBE7" w14:textId="77777777" w:rsidR="00FA4D3F" w:rsidRDefault="00F25B65">
            <w:pPr>
              <w:spacing w:after="120" w:line="240" w:lineRule="auto"/>
              <w:jc w:val="center"/>
              <w:rPr>
                <w:b/>
              </w:rPr>
            </w:pPr>
            <w:r>
              <w:rPr>
                <w:b/>
              </w:rPr>
              <w:lastRenderedPageBreak/>
              <w:t xml:space="preserve">Major Impact Factors in this Work </w:t>
            </w:r>
          </w:p>
        </w:tc>
      </w:tr>
      <w:tr w:rsidR="00FA4D3F" w14:paraId="4986A2BD" w14:textId="77777777">
        <w:tc>
          <w:tcPr>
            <w:tcW w:w="14174" w:type="dxa"/>
            <w:gridSpan w:val="7"/>
          </w:tcPr>
          <w:p w14:paraId="07A21409" w14:textId="77777777" w:rsidR="00FA4D3F" w:rsidRDefault="00FA4D3F">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p>
          <w:tbl>
            <w:tblPr>
              <w:tblStyle w:val="Style2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FA4D3F" w14:paraId="0C501C82" w14:textId="77777777">
              <w:tc>
                <w:tcPr>
                  <w:tcW w:w="3485" w:type="dxa"/>
                  <w:shd w:val="clear" w:color="auto" w:fill="D0CECE"/>
                </w:tcPr>
                <w:p w14:paraId="6FE755D6" w14:textId="77777777" w:rsidR="00FA4D3F" w:rsidRDefault="00F25B65">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18D4F844" w14:textId="77777777" w:rsidR="00FA4D3F" w:rsidRDefault="00F25B65">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3D45168E" w14:textId="77777777" w:rsidR="00FA4D3F" w:rsidRDefault="00F25B65" w:rsidP="008570C2">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1E7F14DD" w14:textId="77777777" w:rsidR="00FA4D3F" w:rsidRDefault="00F25B65" w:rsidP="008570C2">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Mediating (Intervening ) variable</w:t>
                  </w:r>
                </w:p>
              </w:tc>
            </w:tr>
            <w:tr w:rsidR="00FA4D3F" w14:paraId="1D29160E" w14:textId="77777777">
              <w:tc>
                <w:tcPr>
                  <w:tcW w:w="3485" w:type="dxa"/>
                </w:tcPr>
                <w:p w14:paraId="78625FDF" w14:textId="77777777" w:rsidR="00FA4D3F" w:rsidRDefault="008570C2">
                  <w:pPr>
                    <w:spacing w:after="0" w:line="240" w:lineRule="auto"/>
                  </w:pPr>
                  <w:r w:rsidRPr="008570C2">
                    <w:t>Pneumonia detection accuracy</w:t>
                  </w:r>
                </w:p>
                <w:p w14:paraId="7104D423" w14:textId="77777777" w:rsidR="00FA4D3F" w:rsidRDefault="00FA4D3F">
                  <w:pPr>
                    <w:spacing w:after="0" w:line="240" w:lineRule="auto"/>
                  </w:pPr>
                </w:p>
                <w:p w14:paraId="614B32BB" w14:textId="77777777" w:rsidR="00FA4D3F" w:rsidRDefault="00FA4D3F">
                  <w:pPr>
                    <w:spacing w:after="0" w:line="240" w:lineRule="auto"/>
                  </w:pPr>
                </w:p>
              </w:tc>
              <w:tc>
                <w:tcPr>
                  <w:tcW w:w="3486" w:type="dxa"/>
                </w:tcPr>
                <w:p w14:paraId="1CE61F0E" w14:textId="77777777" w:rsidR="00FA4D3F" w:rsidRDefault="008570C2">
                  <w:pPr>
                    <w:spacing w:after="0" w:line="240" w:lineRule="auto"/>
                  </w:pPr>
                  <w:r w:rsidRPr="008570C2">
                    <w:t>Chest X-ray image features</w:t>
                  </w:r>
                </w:p>
              </w:tc>
              <w:tc>
                <w:tcPr>
                  <w:tcW w:w="3486" w:type="dxa"/>
                </w:tcPr>
                <w:p w14:paraId="43421DE0" w14:textId="77777777" w:rsidR="00FA4D3F" w:rsidRDefault="008570C2" w:rsidP="008570C2">
                  <w:pPr>
                    <w:shd w:val="clear" w:color="auto" w:fill="FFFFFF"/>
                    <w:spacing w:after="0" w:line="240" w:lineRule="auto"/>
                    <w:jc w:val="center"/>
                    <w:rPr>
                      <w:color w:val="000000"/>
                    </w:rPr>
                  </w:pPr>
                  <w:r w:rsidRPr="008570C2">
                    <w:rPr>
                      <w:color w:val="000000"/>
                    </w:rPr>
                    <w:t>Model architecture (DenseNet, MobileNet, VIT)</w:t>
                  </w:r>
                </w:p>
              </w:tc>
              <w:tc>
                <w:tcPr>
                  <w:tcW w:w="3486" w:type="dxa"/>
                </w:tcPr>
                <w:p w14:paraId="5A80E048" w14:textId="77777777" w:rsidR="00FA4D3F" w:rsidRDefault="008570C2" w:rsidP="008570C2">
                  <w:pPr>
                    <w:shd w:val="clear" w:color="auto" w:fill="FFFFFF"/>
                    <w:spacing w:after="0" w:line="240" w:lineRule="auto"/>
                  </w:pPr>
                  <w:r w:rsidRPr="008570C2">
                    <w:t>Data quality, dropout, and batch normalization settings</w:t>
                  </w:r>
                </w:p>
              </w:tc>
            </w:tr>
          </w:tbl>
          <w:p w14:paraId="4C3FE024" w14:textId="77777777" w:rsidR="00FA4D3F" w:rsidRDefault="00FA4D3F">
            <w:pPr>
              <w:spacing w:after="120" w:line="240" w:lineRule="auto"/>
            </w:pPr>
          </w:p>
        </w:tc>
      </w:tr>
      <w:tr w:rsidR="00FA4D3F" w14:paraId="02A481F3" w14:textId="77777777">
        <w:tc>
          <w:tcPr>
            <w:tcW w:w="14174" w:type="dxa"/>
            <w:gridSpan w:val="7"/>
            <w:shd w:val="clear" w:color="auto" w:fill="auto"/>
          </w:tcPr>
          <w:p w14:paraId="4D1E0872" w14:textId="77777777" w:rsidR="00FA4D3F" w:rsidRDefault="00FA4D3F">
            <w:pPr>
              <w:spacing w:after="120" w:line="240" w:lineRule="auto"/>
              <w:jc w:val="center"/>
              <w:rPr>
                <w:b/>
              </w:rPr>
            </w:pPr>
          </w:p>
          <w:tbl>
            <w:tblPr>
              <w:tblStyle w:val="Style2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FA4D3F" w14:paraId="19DAE889" w14:textId="77777777">
              <w:tc>
                <w:tcPr>
                  <w:tcW w:w="13943" w:type="dxa"/>
                  <w:shd w:val="clear" w:color="auto" w:fill="D0CECE"/>
                </w:tcPr>
                <w:p w14:paraId="1436EAD0" w14:textId="77777777" w:rsidR="00FA4D3F" w:rsidRDefault="00F25B65">
                  <w:pPr>
                    <w:spacing w:after="120" w:line="240" w:lineRule="auto"/>
                    <w:jc w:val="center"/>
                    <w:rPr>
                      <w:highlight w:val="white"/>
                    </w:rPr>
                  </w:pPr>
                  <w:r>
                    <w:rPr>
                      <w:b/>
                      <w:color w:val="000000"/>
                      <w:highlight w:val="white"/>
                    </w:rPr>
                    <w:t>Relationship Among The Above 4 Variables in This article</w:t>
                  </w:r>
                </w:p>
              </w:tc>
            </w:tr>
            <w:tr w:rsidR="00FA4D3F" w14:paraId="1450C526" w14:textId="77777777">
              <w:tc>
                <w:tcPr>
                  <w:tcW w:w="13943" w:type="dxa"/>
                </w:tcPr>
                <w:p w14:paraId="7E17815E" w14:textId="77777777" w:rsidR="00FA4D3F" w:rsidRDefault="00FA4D3F">
                  <w:pPr>
                    <w:spacing w:after="120" w:line="240" w:lineRule="auto"/>
                    <w:rPr>
                      <w:color w:val="000000"/>
                    </w:rPr>
                  </w:pPr>
                </w:p>
                <w:p w14:paraId="66CAFCCA" w14:textId="77777777" w:rsidR="00FA4D3F" w:rsidRDefault="00FA4D3F">
                  <w:pPr>
                    <w:spacing w:after="120" w:line="240" w:lineRule="auto"/>
                    <w:rPr>
                      <w:highlight w:val="white"/>
                    </w:rPr>
                  </w:pPr>
                </w:p>
              </w:tc>
            </w:tr>
          </w:tbl>
          <w:p w14:paraId="79A80EA1" w14:textId="77777777" w:rsidR="00FA4D3F" w:rsidRDefault="00FA4D3F">
            <w:pPr>
              <w:spacing w:after="120" w:line="240" w:lineRule="auto"/>
              <w:jc w:val="center"/>
              <w:rPr>
                <w:b/>
              </w:rPr>
            </w:pPr>
          </w:p>
          <w:p w14:paraId="3F462FCC" w14:textId="77777777" w:rsidR="00FA4D3F" w:rsidRDefault="00FA4D3F">
            <w:pPr>
              <w:spacing w:after="120" w:line="240" w:lineRule="auto"/>
              <w:jc w:val="center"/>
              <w:rPr>
                <w:b/>
              </w:rPr>
            </w:pPr>
          </w:p>
        </w:tc>
      </w:tr>
      <w:tr w:rsidR="00FA4D3F" w14:paraId="2427D725" w14:textId="77777777">
        <w:tc>
          <w:tcPr>
            <w:tcW w:w="4644" w:type="dxa"/>
            <w:gridSpan w:val="2"/>
            <w:shd w:val="clear" w:color="auto" w:fill="F7CBAC"/>
          </w:tcPr>
          <w:p w14:paraId="7C19FCC6" w14:textId="77777777" w:rsidR="00FA4D3F" w:rsidRDefault="00F25B65">
            <w:pPr>
              <w:spacing w:after="120" w:line="240" w:lineRule="auto"/>
              <w:jc w:val="center"/>
              <w:rPr>
                <w:b/>
              </w:rPr>
            </w:pPr>
            <w:r>
              <w:rPr>
                <w:b/>
              </w:rPr>
              <w:lastRenderedPageBreak/>
              <w:t xml:space="preserve">Input and Output  </w:t>
            </w:r>
          </w:p>
        </w:tc>
        <w:tc>
          <w:tcPr>
            <w:tcW w:w="4678" w:type="dxa"/>
            <w:gridSpan w:val="4"/>
            <w:shd w:val="clear" w:color="auto" w:fill="F7CBAC"/>
          </w:tcPr>
          <w:p w14:paraId="0C032C4D" w14:textId="77777777" w:rsidR="00FA4D3F" w:rsidRDefault="00F25B65">
            <w:pPr>
              <w:spacing w:after="120" w:line="240" w:lineRule="auto"/>
              <w:jc w:val="center"/>
              <w:rPr>
                <w:b/>
              </w:rPr>
            </w:pPr>
            <w:r>
              <w:rPr>
                <w:b/>
              </w:rPr>
              <w:t xml:space="preserve">Feature of This   Solution </w:t>
            </w:r>
          </w:p>
        </w:tc>
        <w:tc>
          <w:tcPr>
            <w:tcW w:w="4852" w:type="dxa"/>
            <w:shd w:val="clear" w:color="auto" w:fill="F7CBAC"/>
          </w:tcPr>
          <w:p w14:paraId="70C72D75" w14:textId="77777777" w:rsidR="00FA4D3F" w:rsidRDefault="00F25B65">
            <w:pPr>
              <w:spacing w:after="120" w:line="240" w:lineRule="auto"/>
              <w:jc w:val="center"/>
              <w:rPr>
                <w:b/>
              </w:rPr>
            </w:pPr>
            <w:r>
              <w:rPr>
                <w:b/>
              </w:rPr>
              <w:t>Contribution &amp; The Value of This  Work</w:t>
            </w:r>
          </w:p>
        </w:tc>
      </w:tr>
      <w:tr w:rsidR="00FA4D3F" w14:paraId="73A64DB2" w14:textId="77777777">
        <w:trPr>
          <w:trHeight w:val="90"/>
        </w:trPr>
        <w:tc>
          <w:tcPr>
            <w:tcW w:w="4644" w:type="dxa"/>
            <w:gridSpan w:val="2"/>
          </w:tcPr>
          <w:p w14:paraId="277560D0" w14:textId="77777777" w:rsidR="00FA4D3F" w:rsidRDefault="00FA4D3F">
            <w:pPr>
              <w:spacing w:after="120" w:line="240" w:lineRule="auto"/>
              <w:jc w:val="both"/>
            </w:pPr>
          </w:p>
          <w:tbl>
            <w:tblPr>
              <w:tblStyle w:val="Style3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FA4D3F" w14:paraId="19D567D9" w14:textId="77777777">
              <w:tc>
                <w:tcPr>
                  <w:tcW w:w="2206" w:type="dxa"/>
                  <w:shd w:val="clear" w:color="auto" w:fill="C9C9C9"/>
                </w:tcPr>
                <w:p w14:paraId="5D0FD225" w14:textId="77777777" w:rsidR="00FA4D3F" w:rsidRDefault="00F25B65">
                  <w:pPr>
                    <w:spacing w:after="120" w:line="240" w:lineRule="auto"/>
                    <w:jc w:val="both"/>
                    <w:rPr>
                      <w:b/>
                    </w:rPr>
                  </w:pPr>
                  <w:r>
                    <w:rPr>
                      <w:b/>
                    </w:rPr>
                    <w:t>Input</w:t>
                  </w:r>
                </w:p>
              </w:tc>
              <w:tc>
                <w:tcPr>
                  <w:tcW w:w="2207" w:type="dxa"/>
                  <w:shd w:val="clear" w:color="auto" w:fill="C9C9C9"/>
                </w:tcPr>
                <w:p w14:paraId="42FDB354" w14:textId="77777777" w:rsidR="00FA4D3F" w:rsidRDefault="00F25B65">
                  <w:pPr>
                    <w:spacing w:after="120" w:line="240" w:lineRule="auto"/>
                    <w:jc w:val="both"/>
                    <w:rPr>
                      <w:b/>
                    </w:rPr>
                  </w:pPr>
                  <w:r>
                    <w:rPr>
                      <w:b/>
                    </w:rPr>
                    <w:t>Output</w:t>
                  </w:r>
                </w:p>
              </w:tc>
            </w:tr>
            <w:tr w:rsidR="00FA4D3F" w14:paraId="15E3CE68" w14:textId="77777777">
              <w:tc>
                <w:tcPr>
                  <w:tcW w:w="2206" w:type="dxa"/>
                </w:tcPr>
                <w:p w14:paraId="2AFDAA81" w14:textId="77777777" w:rsidR="00FA4D3F" w:rsidRDefault="008570C2">
                  <w:pPr>
                    <w:spacing w:after="120" w:line="240" w:lineRule="auto"/>
                    <w:jc w:val="both"/>
                  </w:pPr>
                  <w:r w:rsidRPr="008570C2">
                    <w:t xml:space="preserve">In the pneumonia detection models, the primary input comprises chest X-ray images sourced from a comprehensive pneumonia dataset. These images undergo preprocessing techniques, including resizing and augmentation, to enhance quality and variability. Furthermore, advanced architectures incorporate multi-dimensional arrays of these processed images to leverage correlations and </w:t>
                  </w:r>
                  <w:r w:rsidRPr="008570C2">
                    <w:lastRenderedPageBreak/>
                    <w:t>improve classification accuracy.</w:t>
                  </w:r>
                </w:p>
              </w:tc>
              <w:tc>
                <w:tcPr>
                  <w:tcW w:w="2207" w:type="dxa"/>
                </w:tcPr>
                <w:p w14:paraId="6082D2F4" w14:textId="77777777" w:rsidR="00FA4D3F" w:rsidRDefault="00615F26">
                  <w:pPr>
                    <w:spacing w:after="120" w:line="240" w:lineRule="auto"/>
                    <w:jc w:val="both"/>
                  </w:pPr>
                  <w:r w:rsidRPr="00615F26">
                    <w:lastRenderedPageBreak/>
                    <w:t xml:space="preserve">The output of the pneumonia detection models includes prediction labels indicating whether a chest X-ray shows pneumonia or is normal, accompanied by probability scores that reflect the confidence in these predictions. Additionally, some models generate activation maps to emphasize critical areas in the images that influenced the decision-making process. Performance metrics such as accuracy and Area Under the ROC Curve </w:t>
                  </w:r>
                  <w:r w:rsidRPr="00615F26">
                    <w:lastRenderedPageBreak/>
                    <w:t>(AUC) are also reported to evaluate the model's effectiveness, providing valuable support to healthcare professionals in their diagnostic efforts.</w:t>
                  </w:r>
                </w:p>
              </w:tc>
            </w:tr>
          </w:tbl>
          <w:p w14:paraId="5F72379B" w14:textId="77777777" w:rsidR="00FA4D3F" w:rsidRDefault="00FA4D3F">
            <w:pPr>
              <w:spacing w:after="120" w:line="240" w:lineRule="auto"/>
              <w:jc w:val="both"/>
            </w:pPr>
          </w:p>
          <w:p w14:paraId="3BCC2E9E" w14:textId="77777777" w:rsidR="00FA4D3F" w:rsidRDefault="00FA4D3F">
            <w:pPr>
              <w:spacing w:after="120" w:line="240" w:lineRule="auto"/>
              <w:jc w:val="both"/>
            </w:pPr>
          </w:p>
        </w:tc>
        <w:tc>
          <w:tcPr>
            <w:tcW w:w="4678" w:type="dxa"/>
            <w:gridSpan w:val="4"/>
          </w:tcPr>
          <w:p w14:paraId="23254029" w14:textId="77777777" w:rsidR="00FA4D3F" w:rsidRDefault="00E6143F">
            <w:pPr>
              <w:spacing w:after="120" w:line="240" w:lineRule="auto"/>
              <w:jc w:val="both"/>
            </w:pPr>
            <w:r w:rsidRPr="00E6143F">
              <w:lastRenderedPageBreak/>
              <w:t>The pneumonia detection solution leverages DenseNet-169 for chest X-ray analysis and an ensemble approach, improving diagnostic accuracy. It includes visualization tools like activation and saliency maps to aid healthcare professionals in understanding model decisions and enhancing clinical decision-making.</w:t>
            </w:r>
          </w:p>
          <w:p w14:paraId="671B39C9" w14:textId="77777777" w:rsidR="00FA4D3F" w:rsidRDefault="00FA4D3F">
            <w:pPr>
              <w:spacing w:after="120" w:line="240" w:lineRule="auto"/>
              <w:jc w:val="both"/>
            </w:pPr>
          </w:p>
        </w:tc>
        <w:tc>
          <w:tcPr>
            <w:tcW w:w="4852" w:type="dxa"/>
          </w:tcPr>
          <w:p w14:paraId="1A84CC82" w14:textId="77777777" w:rsidR="00FA4D3F" w:rsidRDefault="00E6143F" w:rsidP="00E6143F">
            <w:pPr>
              <w:spacing w:after="120" w:line="240" w:lineRule="auto"/>
              <w:jc w:val="both"/>
            </w:pPr>
            <w:r w:rsidRPr="00E6143F">
              <w:t>This project introduces a novel multi-view learning framework for pneumonia detection that mimics radiologists' diagnostic processes, enhancing accuracy by leveraging correlations between chest X-ray views. It employs parameterized hypercomplex neural networks to capture complex relationships while reducing parameters for computational efficiency. The models demonstrate robust generalizability across various datasets, offering a more effective solution for early detection and improved patient outcomes in pneumonia screening.</w:t>
            </w:r>
          </w:p>
        </w:tc>
      </w:tr>
      <w:tr w:rsidR="00FA4D3F" w14:paraId="091798F9" w14:textId="77777777">
        <w:tc>
          <w:tcPr>
            <w:tcW w:w="6771" w:type="dxa"/>
            <w:gridSpan w:val="4"/>
            <w:shd w:val="clear" w:color="auto" w:fill="FFCCFF"/>
          </w:tcPr>
          <w:p w14:paraId="4DFFA7E4" w14:textId="77777777" w:rsidR="00FA4D3F" w:rsidRDefault="00F25B65">
            <w:pPr>
              <w:spacing w:after="120" w:line="240" w:lineRule="auto"/>
              <w:jc w:val="center"/>
              <w:rPr>
                <w:b/>
              </w:rPr>
            </w:pPr>
            <w:r>
              <w:rPr>
                <w:b/>
              </w:rPr>
              <w:t>Positive Impact of this Solution in This Project Domain</w:t>
            </w:r>
          </w:p>
        </w:tc>
        <w:tc>
          <w:tcPr>
            <w:tcW w:w="7403" w:type="dxa"/>
            <w:gridSpan w:val="3"/>
            <w:shd w:val="clear" w:color="auto" w:fill="FFCCFF"/>
          </w:tcPr>
          <w:p w14:paraId="63D8A3FA" w14:textId="77777777" w:rsidR="00FA4D3F" w:rsidRDefault="00F25B65">
            <w:pPr>
              <w:spacing w:after="120" w:line="240" w:lineRule="auto"/>
              <w:jc w:val="both"/>
              <w:rPr>
                <w:b/>
              </w:rPr>
            </w:pPr>
            <w:r>
              <w:rPr>
                <w:b/>
              </w:rPr>
              <w:t>Negative Impact of this Solution in This Project Domain</w:t>
            </w:r>
          </w:p>
        </w:tc>
      </w:tr>
      <w:tr w:rsidR="00FA4D3F" w14:paraId="1BC648BE" w14:textId="77777777">
        <w:tc>
          <w:tcPr>
            <w:tcW w:w="6771" w:type="dxa"/>
            <w:gridSpan w:val="4"/>
            <w:shd w:val="clear" w:color="auto" w:fill="auto"/>
          </w:tcPr>
          <w:p w14:paraId="69543231" w14:textId="77777777" w:rsidR="00FA4D3F" w:rsidRDefault="00CE1415" w:rsidP="00CE1415">
            <w:pPr>
              <w:spacing w:after="120" w:line="240" w:lineRule="auto"/>
              <w:jc w:val="both"/>
            </w:pPr>
            <w:r>
              <w:t>This solution significantly enhances pneumonia detection by improving diagnostic accuracy through a multi-view learning framework and hypercomplex neural networks that closely mimic radiologists' processes. Its generalizability across various datasets ensures effective application in diverse clinical settings, leading to earlier detection and improved patient outcomes.</w:t>
            </w:r>
          </w:p>
        </w:tc>
        <w:tc>
          <w:tcPr>
            <w:tcW w:w="7403" w:type="dxa"/>
            <w:gridSpan w:val="3"/>
            <w:shd w:val="clear" w:color="auto" w:fill="auto"/>
          </w:tcPr>
          <w:p w14:paraId="5E16624F" w14:textId="77777777" w:rsidR="00FA4D3F" w:rsidRDefault="00CE1415" w:rsidP="00CE1415">
            <w:pPr>
              <w:spacing w:after="120" w:line="240" w:lineRule="auto"/>
              <w:jc w:val="both"/>
            </w:pPr>
            <w:r>
              <w:t>The potential negative impact of this solution may include reliance on the availability of high-quality, annotated datasets for training, which can be scarce in some regions. Additionally, the complexity of hypercomplex neural networks could present challenges in interpretability, making it difficult for clinicians to trust and understand the model's predictions. Furthermore, the computational requirements for training and deploying these models may pose significant barriers in resource-limited healthcare settings.</w:t>
            </w:r>
          </w:p>
        </w:tc>
      </w:tr>
      <w:tr w:rsidR="00FA4D3F" w14:paraId="7C607E81" w14:textId="77777777">
        <w:tc>
          <w:tcPr>
            <w:tcW w:w="4661" w:type="dxa"/>
            <w:gridSpan w:val="3"/>
            <w:shd w:val="clear" w:color="auto" w:fill="F7CBAC"/>
          </w:tcPr>
          <w:p w14:paraId="20E164E9" w14:textId="77777777" w:rsidR="00FA4D3F" w:rsidRDefault="00F25B65">
            <w:pPr>
              <w:spacing w:after="120" w:line="240" w:lineRule="auto"/>
              <w:jc w:val="center"/>
              <w:rPr>
                <w:b/>
              </w:rPr>
            </w:pPr>
            <w:r>
              <w:rPr>
                <w:b/>
              </w:rPr>
              <w:t xml:space="preserve">Analyse This Work By Critical Thinking  </w:t>
            </w:r>
          </w:p>
        </w:tc>
        <w:tc>
          <w:tcPr>
            <w:tcW w:w="4661" w:type="dxa"/>
            <w:gridSpan w:val="3"/>
            <w:shd w:val="clear" w:color="auto" w:fill="F7CBAC"/>
          </w:tcPr>
          <w:p w14:paraId="01E907DB" w14:textId="77777777" w:rsidR="00FA4D3F" w:rsidRDefault="00F25B65">
            <w:pPr>
              <w:spacing w:after="120" w:line="240" w:lineRule="auto"/>
              <w:jc w:val="center"/>
              <w:rPr>
                <w:b/>
              </w:rPr>
            </w:pPr>
            <w:r>
              <w:rPr>
                <w:b/>
              </w:rPr>
              <w:t>The Tools That Assessed this Work</w:t>
            </w:r>
          </w:p>
        </w:tc>
        <w:tc>
          <w:tcPr>
            <w:tcW w:w="4852" w:type="dxa"/>
            <w:shd w:val="clear" w:color="auto" w:fill="F7CBAC"/>
          </w:tcPr>
          <w:p w14:paraId="63DEFB6D" w14:textId="77777777" w:rsidR="00FA4D3F" w:rsidRDefault="00F25B65">
            <w:pPr>
              <w:spacing w:after="120" w:line="240" w:lineRule="auto"/>
              <w:jc w:val="center"/>
              <w:rPr>
                <w:b/>
              </w:rPr>
            </w:pPr>
            <w:r>
              <w:rPr>
                <w:b/>
              </w:rPr>
              <w:t>What is the Structure of this Paper</w:t>
            </w:r>
          </w:p>
        </w:tc>
      </w:tr>
      <w:tr w:rsidR="00FA4D3F" w14:paraId="15A5414A" w14:textId="77777777">
        <w:tc>
          <w:tcPr>
            <w:tcW w:w="4661" w:type="dxa"/>
            <w:gridSpan w:val="3"/>
          </w:tcPr>
          <w:p w14:paraId="1CE22003" w14:textId="77777777" w:rsidR="00FA4D3F" w:rsidRDefault="00CE1415">
            <w:pPr>
              <w:spacing w:after="120" w:line="240" w:lineRule="auto"/>
              <w:jc w:val="both"/>
            </w:pPr>
            <w:r w:rsidRPr="00CE1415">
              <w:t xml:space="preserve">The pneumonia detection project utilizes a multi-view learning framework that captures inter-view correlations, aligning with radiologists' diagnostic practices. While this approach has the potential to enhance diagnostic accuracy and patient outcomes, several critical considerations must be addressed. The reliance on high-quality, annotated datasets raises concerns about data </w:t>
            </w:r>
            <w:r w:rsidRPr="00CE1415">
              <w:lastRenderedPageBreak/>
              <w:t>availability and representativeness, which could hinder the model's performance across diverse populations. Additionally, the complexity of the model may challenge interpretability, making it difficult for clinicians to trust its predictions. The computational requirements for training and deploying these models could pose barriers in resource-limited healthcare settings, limiting accessibility. Furthermore, ethical considerations regarding accountability in AI-driven diagnoses must be carefully navigated to ensure patient safety. Addressing these challenges is essential for the effective implementation and acceptance of this innovative solution in clinical practice.</w:t>
            </w:r>
            <w:r w:rsidR="00F25B65">
              <w:t xml:space="preserve"> </w:t>
            </w:r>
          </w:p>
        </w:tc>
        <w:tc>
          <w:tcPr>
            <w:tcW w:w="4661" w:type="dxa"/>
            <w:gridSpan w:val="3"/>
          </w:tcPr>
          <w:p w14:paraId="29F2E464" w14:textId="77777777" w:rsidR="00CE1415" w:rsidRPr="00CE1415" w:rsidRDefault="00CE1415" w:rsidP="00CE1415">
            <w:pPr>
              <w:numPr>
                <w:ilvl w:val="0"/>
                <w:numId w:val="7"/>
              </w:numPr>
              <w:spacing w:after="120" w:line="240" w:lineRule="auto"/>
              <w:jc w:val="both"/>
              <w:rPr>
                <w:lang w:val="en-IN"/>
              </w:rPr>
            </w:pPr>
            <w:r w:rsidRPr="00CE1415">
              <w:rPr>
                <w:lang w:val="en-IN"/>
              </w:rPr>
              <w:lastRenderedPageBreak/>
              <w:t>CNN for image classification</w:t>
            </w:r>
          </w:p>
          <w:p w14:paraId="663086E0" w14:textId="77777777" w:rsidR="00CE1415" w:rsidRPr="00CE1415" w:rsidRDefault="00CE1415" w:rsidP="00CE1415">
            <w:pPr>
              <w:numPr>
                <w:ilvl w:val="0"/>
                <w:numId w:val="7"/>
              </w:numPr>
              <w:spacing w:after="120" w:line="240" w:lineRule="auto"/>
              <w:jc w:val="both"/>
              <w:rPr>
                <w:lang w:val="en-IN"/>
              </w:rPr>
            </w:pPr>
            <w:r w:rsidRPr="00CE1415">
              <w:rPr>
                <w:lang w:val="en-IN"/>
              </w:rPr>
              <w:t>Federated learning for decentralized data privacy management</w:t>
            </w:r>
          </w:p>
          <w:p w14:paraId="6EB32234" w14:textId="77777777" w:rsidR="00CE1415" w:rsidRPr="00CE1415" w:rsidRDefault="00CE1415" w:rsidP="00CE1415">
            <w:pPr>
              <w:numPr>
                <w:ilvl w:val="0"/>
                <w:numId w:val="7"/>
              </w:numPr>
              <w:spacing w:after="120" w:line="240" w:lineRule="auto"/>
              <w:jc w:val="both"/>
              <w:rPr>
                <w:lang w:val="en-IN"/>
              </w:rPr>
            </w:pPr>
            <w:r w:rsidRPr="00CE1415">
              <w:rPr>
                <w:lang w:val="en-IN"/>
              </w:rPr>
              <w:t>KNN and ANN as supplementary machine learning tools</w:t>
            </w:r>
          </w:p>
          <w:p w14:paraId="69341522" w14:textId="77777777" w:rsidR="00FA4D3F" w:rsidRDefault="00FA4D3F">
            <w:pPr>
              <w:spacing w:after="120" w:line="240" w:lineRule="auto"/>
              <w:jc w:val="both"/>
            </w:pPr>
          </w:p>
        </w:tc>
        <w:tc>
          <w:tcPr>
            <w:tcW w:w="4852" w:type="dxa"/>
          </w:tcPr>
          <w:p w14:paraId="0E1B9717" w14:textId="77777777" w:rsidR="00FA4D3F" w:rsidRDefault="00F25B6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lang w:val="en-IN"/>
              </w:rPr>
              <w:t>Abstract</w:t>
            </w:r>
          </w:p>
          <w:p w14:paraId="538009BF" w14:textId="77777777" w:rsidR="00FA4D3F" w:rsidRDefault="00F25B6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lang w:val="en-IN"/>
              </w:rPr>
              <w:t>Index terms</w:t>
            </w:r>
          </w:p>
          <w:p w14:paraId="7202CDA9" w14:textId="77777777" w:rsidR="00FA4D3F" w:rsidRDefault="00F25B6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lang w:val="en-IN"/>
              </w:rPr>
              <w:t>Introduction</w:t>
            </w:r>
          </w:p>
          <w:p w14:paraId="7098AE19" w14:textId="77777777" w:rsidR="00FA4D3F" w:rsidRDefault="00F25B6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lang w:val="en-IN"/>
              </w:rPr>
              <w:t xml:space="preserve">approach </w:t>
            </w:r>
            <w:r w:rsidR="00CE1415">
              <w:rPr>
                <w:color w:val="000000"/>
                <w:lang w:val="en-IN"/>
              </w:rPr>
              <w:t xml:space="preserve">for </w:t>
            </w:r>
            <w:r>
              <w:rPr>
                <w:color w:val="000000"/>
                <w:lang w:val="en-IN"/>
              </w:rPr>
              <w:t xml:space="preserve"> </w:t>
            </w:r>
            <w:r w:rsidR="00CE1415">
              <w:rPr>
                <w:color w:val="000000"/>
                <w:lang w:val="en-IN"/>
              </w:rPr>
              <w:t>Pneumonia detection</w:t>
            </w:r>
          </w:p>
          <w:p w14:paraId="2C5BEFE4" w14:textId="77777777" w:rsidR="00CE1415" w:rsidRPr="00CE1415" w:rsidRDefault="00CE141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rPr>
              <w:t>CNN</w:t>
            </w:r>
          </w:p>
          <w:p w14:paraId="5E0ECC94" w14:textId="77777777" w:rsidR="00FA4D3F" w:rsidRDefault="00F25B6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lang w:val="en-IN"/>
              </w:rPr>
              <w:t>Proposed method</w:t>
            </w:r>
          </w:p>
          <w:p w14:paraId="78CB1FEE" w14:textId="77777777" w:rsidR="00FA4D3F" w:rsidRDefault="00F25B6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lang w:val="en-IN"/>
              </w:rPr>
              <w:lastRenderedPageBreak/>
              <w:t>Experimental Setup</w:t>
            </w:r>
          </w:p>
          <w:p w14:paraId="2394E952" w14:textId="77777777" w:rsidR="00FA4D3F" w:rsidRDefault="00F25B6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lang w:val="en-IN"/>
              </w:rPr>
              <w:t>Experimental Evaluation</w:t>
            </w:r>
          </w:p>
          <w:p w14:paraId="22C7AC02" w14:textId="77777777" w:rsidR="00FA4D3F" w:rsidRDefault="00F25B6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lang w:val="en-IN"/>
              </w:rPr>
              <w:t xml:space="preserve">Visualizing  </w:t>
            </w:r>
          </w:p>
          <w:p w14:paraId="611E8B90" w14:textId="77777777" w:rsidR="00FA4D3F" w:rsidRDefault="00F25B6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lang w:val="en-IN"/>
              </w:rPr>
              <w:t>Conclusion</w:t>
            </w:r>
          </w:p>
          <w:p w14:paraId="6BDCEE0C" w14:textId="77777777" w:rsidR="00FA4D3F" w:rsidRDefault="00F25B6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lang w:val="en-IN"/>
              </w:rPr>
              <w:t>References</w:t>
            </w:r>
          </w:p>
        </w:tc>
      </w:tr>
      <w:tr w:rsidR="00FA4D3F" w14:paraId="7D82D788" w14:textId="77777777">
        <w:tc>
          <w:tcPr>
            <w:tcW w:w="14174" w:type="dxa"/>
            <w:gridSpan w:val="7"/>
            <w:shd w:val="clear" w:color="auto" w:fill="F7CBAC"/>
          </w:tcPr>
          <w:p w14:paraId="7FC68254" w14:textId="77777777" w:rsidR="00FA4D3F" w:rsidRDefault="00F25B65">
            <w:pPr>
              <w:spacing w:after="120" w:line="240" w:lineRule="auto"/>
              <w:rPr>
                <w:b/>
              </w:rPr>
            </w:pPr>
            <w:r>
              <w:rPr>
                <w:b/>
              </w:rPr>
              <w:lastRenderedPageBreak/>
              <w:t>Diagram/Flowchart</w:t>
            </w:r>
          </w:p>
        </w:tc>
      </w:tr>
      <w:tr w:rsidR="00FA4D3F" w14:paraId="2D23454D" w14:textId="77777777">
        <w:tc>
          <w:tcPr>
            <w:tcW w:w="14174" w:type="dxa"/>
            <w:gridSpan w:val="7"/>
          </w:tcPr>
          <w:p w14:paraId="79F7A935" w14:textId="074265F5" w:rsidR="00FA4D3F" w:rsidRDefault="002059A6" w:rsidP="002059A6">
            <w:pPr>
              <w:spacing w:after="120" w:line="240" w:lineRule="auto"/>
              <w:jc w:val="center"/>
            </w:pPr>
            <w:r>
              <w:rPr>
                <w:noProof/>
              </w:rPr>
              <w:drawing>
                <wp:inline distT="0" distB="0" distL="0" distR="0" wp14:anchorId="31492DCC" wp14:editId="194E14E3">
                  <wp:extent cx="4455886" cy="2339340"/>
                  <wp:effectExtent l="0" t="0" r="1905" b="3810"/>
                  <wp:docPr id="172605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4042" cy="2343622"/>
                          </a:xfrm>
                          <a:prstGeom prst="rect">
                            <a:avLst/>
                          </a:prstGeom>
                          <a:noFill/>
                          <a:ln>
                            <a:noFill/>
                          </a:ln>
                        </pic:spPr>
                      </pic:pic>
                    </a:graphicData>
                  </a:graphic>
                </wp:inline>
              </w:drawing>
            </w:r>
          </w:p>
        </w:tc>
      </w:tr>
    </w:tbl>
    <w:p w14:paraId="3D2655F1" w14:textId="77777777" w:rsidR="00FA4D3F" w:rsidRDefault="00FA4D3F">
      <w:pPr>
        <w:spacing w:after="120" w:line="240" w:lineRule="auto"/>
        <w:rPr>
          <w:b/>
        </w:rPr>
      </w:pPr>
    </w:p>
    <w:p w14:paraId="02BBD685" w14:textId="77777777" w:rsidR="00E6143F" w:rsidRDefault="00E6143F">
      <w:pPr>
        <w:spacing w:after="120" w:line="240" w:lineRule="auto"/>
        <w:jc w:val="center"/>
        <w:rPr>
          <w:b/>
        </w:rPr>
      </w:pPr>
    </w:p>
    <w:p w14:paraId="7B21693B" w14:textId="77777777" w:rsidR="00E6143F" w:rsidRDefault="00E6143F">
      <w:pPr>
        <w:spacing w:after="120" w:line="240" w:lineRule="auto"/>
        <w:jc w:val="center"/>
        <w:rPr>
          <w:b/>
        </w:rPr>
      </w:pPr>
    </w:p>
    <w:p w14:paraId="4BCEF020" w14:textId="77777777" w:rsidR="00E6143F" w:rsidRDefault="00E6143F">
      <w:pPr>
        <w:spacing w:after="120" w:line="240" w:lineRule="auto"/>
        <w:jc w:val="center"/>
        <w:rPr>
          <w:b/>
        </w:rPr>
      </w:pPr>
    </w:p>
    <w:p w14:paraId="5CDED790" w14:textId="77777777" w:rsidR="00FA4D3F" w:rsidRDefault="00F25B65" w:rsidP="00E6143F">
      <w:pPr>
        <w:spacing w:after="120" w:line="240" w:lineRule="auto"/>
        <w:jc w:val="center"/>
        <w:rPr>
          <w:b/>
        </w:rPr>
      </w:pPr>
      <w:r>
        <w:rPr>
          <w:b/>
        </w:rPr>
        <w:t>--End of Paper 4—</w:t>
      </w:r>
      <w:bookmarkStart w:id="0" w:name="_gjdgxs" w:colFirst="0" w:colLast="0"/>
      <w:bookmarkEnd w:id="0"/>
    </w:p>
    <w:p w14:paraId="6EDF60DA" w14:textId="77777777" w:rsidR="00B85111" w:rsidRDefault="00B85111" w:rsidP="00E6143F">
      <w:pPr>
        <w:spacing w:after="120" w:line="240" w:lineRule="auto"/>
        <w:jc w:val="center"/>
        <w:rPr>
          <w:b/>
        </w:rPr>
      </w:pPr>
    </w:p>
    <w:p w14:paraId="5575068C" w14:textId="77777777" w:rsidR="00B85111" w:rsidRDefault="00B85111" w:rsidP="00E6143F">
      <w:pPr>
        <w:spacing w:after="120" w:line="240" w:lineRule="auto"/>
        <w:jc w:val="center"/>
        <w:rPr>
          <w:b/>
        </w:rPr>
      </w:pPr>
    </w:p>
    <w:p w14:paraId="762AA853" w14:textId="77777777" w:rsidR="00B85111" w:rsidRDefault="00B85111" w:rsidP="00E6143F">
      <w:pPr>
        <w:spacing w:after="120" w:line="240" w:lineRule="auto"/>
        <w:jc w:val="center"/>
        <w:rPr>
          <w:b/>
        </w:rPr>
      </w:pPr>
    </w:p>
    <w:p w14:paraId="54115453" w14:textId="77777777" w:rsidR="00B85111" w:rsidRDefault="00B85111" w:rsidP="00E6143F">
      <w:pPr>
        <w:spacing w:after="120" w:line="240" w:lineRule="auto"/>
        <w:jc w:val="center"/>
        <w:rPr>
          <w:b/>
        </w:rPr>
      </w:pPr>
    </w:p>
    <w:p w14:paraId="2D80F351" w14:textId="77777777" w:rsidR="00B85111" w:rsidRDefault="00B85111" w:rsidP="00E6143F">
      <w:pPr>
        <w:spacing w:after="120" w:line="240" w:lineRule="auto"/>
        <w:jc w:val="center"/>
        <w:rPr>
          <w:b/>
        </w:rPr>
      </w:pPr>
    </w:p>
    <w:tbl>
      <w:tblPr>
        <w:tblStyle w:val="Style26"/>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B85111" w14:paraId="6C429CA1" w14:textId="77777777" w:rsidTr="004B7A01">
        <w:tc>
          <w:tcPr>
            <w:tcW w:w="14174" w:type="dxa"/>
            <w:gridSpan w:val="7"/>
            <w:shd w:val="clear" w:color="auto" w:fill="FFE599"/>
          </w:tcPr>
          <w:p w14:paraId="284B4FD6" w14:textId="2C32C9EF" w:rsidR="00B85111" w:rsidRDefault="00C62E2E" w:rsidP="004B7A01">
            <w:pPr>
              <w:spacing w:after="120" w:line="240" w:lineRule="auto"/>
              <w:jc w:val="center"/>
              <w:rPr>
                <w:b/>
              </w:rPr>
            </w:pPr>
            <w:r>
              <w:rPr>
                <w:b/>
              </w:rPr>
              <w:t>5</w:t>
            </w:r>
          </w:p>
        </w:tc>
      </w:tr>
      <w:tr w:rsidR="00B85111" w14:paraId="5A6D973D" w14:textId="77777777" w:rsidTr="004B7A01">
        <w:tc>
          <w:tcPr>
            <w:tcW w:w="4077" w:type="dxa"/>
            <w:shd w:val="clear" w:color="auto" w:fill="F4B083"/>
          </w:tcPr>
          <w:p w14:paraId="527FCF2A" w14:textId="77777777" w:rsidR="00B85111" w:rsidRDefault="00B85111" w:rsidP="004B7A01">
            <w:pPr>
              <w:spacing w:after="120" w:line="240" w:lineRule="auto"/>
              <w:jc w:val="center"/>
            </w:pPr>
            <w:r>
              <w:rPr>
                <w:b/>
              </w:rPr>
              <w:t>Reference in APA format</w:t>
            </w:r>
          </w:p>
        </w:tc>
        <w:tc>
          <w:tcPr>
            <w:tcW w:w="10097" w:type="dxa"/>
            <w:gridSpan w:val="6"/>
            <w:shd w:val="clear" w:color="auto" w:fill="auto"/>
          </w:tcPr>
          <w:p w14:paraId="0C3B4FB5" w14:textId="77777777" w:rsidR="00B85111" w:rsidRDefault="00B85111" w:rsidP="004B7A01">
            <w:pPr>
              <w:spacing w:after="120" w:line="240" w:lineRule="auto"/>
              <w:jc w:val="center"/>
            </w:pPr>
          </w:p>
        </w:tc>
      </w:tr>
      <w:tr w:rsidR="00B85111" w14:paraId="523F9AA1" w14:textId="77777777" w:rsidTr="004B7A01">
        <w:tc>
          <w:tcPr>
            <w:tcW w:w="4077" w:type="dxa"/>
            <w:shd w:val="clear" w:color="auto" w:fill="F4B083"/>
          </w:tcPr>
          <w:p w14:paraId="394FD9C0" w14:textId="77777777" w:rsidR="00B85111" w:rsidRDefault="00B85111" w:rsidP="004B7A01">
            <w:pPr>
              <w:spacing w:after="120" w:line="240" w:lineRule="auto"/>
              <w:jc w:val="center"/>
            </w:pPr>
            <w:r>
              <w:rPr>
                <w:b/>
              </w:rPr>
              <w:t>URL of the Reference</w:t>
            </w:r>
          </w:p>
        </w:tc>
        <w:tc>
          <w:tcPr>
            <w:tcW w:w="4395" w:type="dxa"/>
            <w:gridSpan w:val="4"/>
            <w:shd w:val="clear" w:color="auto" w:fill="F4B083"/>
          </w:tcPr>
          <w:p w14:paraId="47616561" w14:textId="77777777" w:rsidR="00B85111" w:rsidRDefault="00B85111" w:rsidP="004B7A01">
            <w:pPr>
              <w:spacing w:after="120" w:line="240" w:lineRule="auto"/>
              <w:jc w:val="center"/>
              <w:rPr>
                <w:b/>
              </w:rPr>
            </w:pPr>
            <w:r>
              <w:rPr>
                <w:b/>
              </w:rPr>
              <w:t>Authors Names and Emails</w:t>
            </w:r>
          </w:p>
        </w:tc>
        <w:tc>
          <w:tcPr>
            <w:tcW w:w="5702" w:type="dxa"/>
            <w:gridSpan w:val="2"/>
            <w:shd w:val="clear" w:color="auto" w:fill="F4B083"/>
          </w:tcPr>
          <w:p w14:paraId="7E7B10C7" w14:textId="77777777" w:rsidR="00B85111" w:rsidRDefault="00B85111" w:rsidP="004B7A01">
            <w:pPr>
              <w:spacing w:after="120" w:line="240" w:lineRule="auto"/>
              <w:jc w:val="center"/>
            </w:pPr>
            <w:r>
              <w:rPr>
                <w:b/>
              </w:rPr>
              <w:t>Keywords in this Reference</w:t>
            </w:r>
          </w:p>
        </w:tc>
      </w:tr>
      <w:tr w:rsidR="00B85111" w14:paraId="26C9B9EC" w14:textId="77777777" w:rsidTr="004B7A01">
        <w:tc>
          <w:tcPr>
            <w:tcW w:w="4077" w:type="dxa"/>
          </w:tcPr>
          <w:p w14:paraId="6D1BE189" w14:textId="3236660D" w:rsidR="00B85111" w:rsidRDefault="00B85111" w:rsidP="004B7A01">
            <w:pPr>
              <w:spacing w:after="120" w:line="240" w:lineRule="auto"/>
            </w:pPr>
            <w:r w:rsidRPr="00B85111">
              <w:t>https://www.mdpi.com/2313-433X/10/8/176</w:t>
            </w:r>
          </w:p>
        </w:tc>
        <w:tc>
          <w:tcPr>
            <w:tcW w:w="4395" w:type="dxa"/>
            <w:gridSpan w:val="4"/>
          </w:tcPr>
          <w:p w14:paraId="61A836CF" w14:textId="24CBF374" w:rsidR="00B85111" w:rsidRDefault="00B85111" w:rsidP="004B7A01">
            <w:pPr>
              <w:spacing w:after="120" w:line="240" w:lineRule="auto"/>
            </w:pPr>
            <w:r w:rsidRPr="00B85111">
              <w:t>Raheel Siddiqi (drraheel.bukc@bahria.edu.pk), Sameena Javaid (sameenajaved.bukc@bahria.edu.pk)</w:t>
            </w:r>
          </w:p>
        </w:tc>
        <w:tc>
          <w:tcPr>
            <w:tcW w:w="5702" w:type="dxa"/>
            <w:gridSpan w:val="2"/>
          </w:tcPr>
          <w:p w14:paraId="26AF1BC9" w14:textId="09F3FBCE" w:rsidR="00B85111" w:rsidRDefault="00B85111" w:rsidP="004B7A01">
            <w:pPr>
              <w:spacing w:after="120" w:line="240" w:lineRule="auto"/>
            </w:pPr>
            <w:r w:rsidRPr="00B85111">
              <w:t>Pneumonia detection, chest X-ray, deep learning, CNN, COVID-19</w:t>
            </w:r>
            <w:r>
              <w:t xml:space="preserve"> </w:t>
            </w:r>
          </w:p>
        </w:tc>
      </w:tr>
      <w:tr w:rsidR="00B85111" w14:paraId="0E2AEF15" w14:textId="77777777" w:rsidTr="004B7A01">
        <w:tc>
          <w:tcPr>
            <w:tcW w:w="4077" w:type="dxa"/>
            <w:shd w:val="clear" w:color="auto" w:fill="F7CBAC"/>
          </w:tcPr>
          <w:p w14:paraId="23EE6CA6" w14:textId="77777777" w:rsidR="00B85111" w:rsidRDefault="00B85111" w:rsidP="004B7A01">
            <w:pPr>
              <w:spacing w:after="120" w:line="240" w:lineRule="auto"/>
              <w:jc w:val="center"/>
              <w:rPr>
                <w:b/>
              </w:rPr>
            </w:pPr>
            <w:r>
              <w:rPr>
                <w:b/>
              </w:rPr>
              <w:t xml:space="preserve">The Name of the Current Solution (Technique/ Method/ Scheme/ Algorithm/ Model/ Tool/ Framework/ ... etc ) </w:t>
            </w:r>
          </w:p>
        </w:tc>
        <w:tc>
          <w:tcPr>
            <w:tcW w:w="4395" w:type="dxa"/>
            <w:gridSpan w:val="4"/>
            <w:shd w:val="clear" w:color="auto" w:fill="F7CBAC"/>
          </w:tcPr>
          <w:p w14:paraId="0CCAF4F3" w14:textId="77777777" w:rsidR="00B85111" w:rsidRDefault="00B85111" w:rsidP="004B7A01">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6123BD2E" w14:textId="77777777" w:rsidR="00B85111" w:rsidRDefault="00B85111" w:rsidP="004B7A01">
            <w:pPr>
              <w:spacing w:after="120" w:line="240" w:lineRule="auto"/>
              <w:jc w:val="center"/>
              <w:rPr>
                <w:b/>
              </w:rPr>
            </w:pPr>
            <w:r>
              <w:rPr>
                <w:b/>
              </w:rPr>
              <w:t>What are the components of it?</w:t>
            </w:r>
          </w:p>
          <w:p w14:paraId="331D82AD" w14:textId="77777777" w:rsidR="00B85111" w:rsidRDefault="00B85111" w:rsidP="004B7A01">
            <w:pPr>
              <w:spacing w:after="120" w:line="240" w:lineRule="auto"/>
              <w:jc w:val="center"/>
              <w:rPr>
                <w:b/>
              </w:rPr>
            </w:pPr>
          </w:p>
        </w:tc>
      </w:tr>
      <w:tr w:rsidR="00B85111" w14:paraId="5710FABF" w14:textId="77777777" w:rsidTr="004B7A01">
        <w:tc>
          <w:tcPr>
            <w:tcW w:w="4077" w:type="dxa"/>
          </w:tcPr>
          <w:p w14:paraId="2022B001" w14:textId="007A5ACB" w:rsidR="00B85111" w:rsidRDefault="00B85111" w:rsidP="004B7A01">
            <w:pPr>
              <w:spacing w:after="120" w:line="240" w:lineRule="auto"/>
              <w:jc w:val="both"/>
            </w:pPr>
            <w:r w:rsidRPr="00B85111">
              <w:t>Deep Learning for Pneumonia Detection</w:t>
            </w:r>
          </w:p>
        </w:tc>
        <w:tc>
          <w:tcPr>
            <w:tcW w:w="4395" w:type="dxa"/>
            <w:gridSpan w:val="4"/>
          </w:tcPr>
          <w:p w14:paraId="6DC6D2C1" w14:textId="6C49F44A" w:rsidR="00B85111" w:rsidRDefault="00B85111" w:rsidP="004B7A01">
            <w:pPr>
              <w:spacing w:after="120" w:line="240" w:lineRule="auto"/>
              <w:jc w:val="both"/>
            </w:pPr>
            <w:r w:rsidRPr="00B85111">
              <w:t xml:space="preserve">To evaluate deep learning techniques for pneumonia detection in chest X-rays, focusing </w:t>
            </w:r>
            <w:r w:rsidRPr="00B85111">
              <w:lastRenderedPageBreak/>
              <w:t>on effectiveness and limitations of various DL models.</w:t>
            </w:r>
          </w:p>
        </w:tc>
        <w:tc>
          <w:tcPr>
            <w:tcW w:w="5702" w:type="dxa"/>
            <w:gridSpan w:val="2"/>
          </w:tcPr>
          <w:p w14:paraId="7F901F62" w14:textId="78193DDB" w:rsidR="00B85111" w:rsidRDefault="00B85111" w:rsidP="004B7A01">
            <w:pPr>
              <w:spacing w:after="120" w:line="240" w:lineRule="auto"/>
              <w:jc w:val="both"/>
            </w:pPr>
            <w:r w:rsidRPr="00B85111">
              <w:lastRenderedPageBreak/>
              <w:t>Explores CNNs, ViTs, XAI, and transfer learning as components of DL models for pneumonia detection.</w:t>
            </w:r>
          </w:p>
        </w:tc>
      </w:tr>
      <w:tr w:rsidR="00B85111" w14:paraId="0C41FEE7" w14:textId="77777777" w:rsidTr="004B7A01">
        <w:tc>
          <w:tcPr>
            <w:tcW w:w="14174" w:type="dxa"/>
            <w:gridSpan w:val="7"/>
            <w:shd w:val="clear" w:color="auto" w:fill="F7CBAC"/>
          </w:tcPr>
          <w:p w14:paraId="41704CE0" w14:textId="77777777" w:rsidR="00B85111" w:rsidRDefault="00B85111" w:rsidP="004B7A01">
            <w:pPr>
              <w:spacing w:after="120" w:line="240" w:lineRule="auto"/>
              <w:jc w:val="center"/>
              <w:rPr>
                <w:b/>
              </w:rPr>
            </w:pPr>
            <w:r>
              <w:rPr>
                <w:b/>
              </w:rPr>
              <w:t>The Process (Mechanism) of this Work; Means How the Problem has Solved &amp; Advantage &amp; Disadvantage of Each Step in This Process</w:t>
            </w:r>
          </w:p>
        </w:tc>
      </w:tr>
      <w:tr w:rsidR="00B85111" w14:paraId="36F178C8" w14:textId="77777777" w:rsidTr="004B7A01">
        <w:tc>
          <w:tcPr>
            <w:tcW w:w="14174" w:type="dxa"/>
            <w:gridSpan w:val="7"/>
          </w:tcPr>
          <w:p w14:paraId="5ADC8902" w14:textId="77777777" w:rsidR="00B85111" w:rsidRDefault="00B85111" w:rsidP="004B7A01">
            <w:pPr>
              <w:spacing w:after="120" w:line="240" w:lineRule="auto"/>
            </w:pPr>
          </w:p>
          <w:p w14:paraId="5980E831" w14:textId="77777777" w:rsidR="00B85111" w:rsidRDefault="00B85111" w:rsidP="004B7A01">
            <w:pPr>
              <w:spacing w:after="120" w:line="240" w:lineRule="auto"/>
            </w:pPr>
          </w:p>
          <w:tbl>
            <w:tblPr>
              <w:tblStyle w:val="Style2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B85111" w14:paraId="1A4BA354" w14:textId="77777777" w:rsidTr="004B7A01">
              <w:tc>
                <w:tcPr>
                  <w:tcW w:w="846" w:type="dxa"/>
                  <w:shd w:val="clear" w:color="auto" w:fill="C9C9C9"/>
                </w:tcPr>
                <w:p w14:paraId="4158912B" w14:textId="77777777" w:rsidR="00B85111" w:rsidRDefault="00B85111" w:rsidP="004B7A01">
                  <w:pPr>
                    <w:spacing w:after="120" w:line="240" w:lineRule="auto"/>
                    <w:jc w:val="center"/>
                    <w:rPr>
                      <w:b/>
                      <w:highlight w:val="white"/>
                    </w:rPr>
                  </w:pPr>
                </w:p>
              </w:tc>
              <w:tc>
                <w:tcPr>
                  <w:tcW w:w="4536" w:type="dxa"/>
                  <w:shd w:val="clear" w:color="auto" w:fill="C9C9C9"/>
                </w:tcPr>
                <w:p w14:paraId="7DC5F1A3" w14:textId="77777777" w:rsidR="00B85111" w:rsidRDefault="00B85111" w:rsidP="004B7A01">
                  <w:pPr>
                    <w:spacing w:after="120" w:line="240" w:lineRule="auto"/>
                    <w:jc w:val="center"/>
                    <w:rPr>
                      <w:b/>
                      <w:highlight w:val="white"/>
                    </w:rPr>
                  </w:pPr>
                  <w:r>
                    <w:rPr>
                      <w:b/>
                      <w:highlight w:val="white"/>
                    </w:rPr>
                    <w:t>Process Steps</w:t>
                  </w:r>
                </w:p>
              </w:tc>
              <w:tc>
                <w:tcPr>
                  <w:tcW w:w="4394" w:type="dxa"/>
                  <w:shd w:val="clear" w:color="auto" w:fill="C9C9C9"/>
                </w:tcPr>
                <w:p w14:paraId="2DD4044F" w14:textId="77777777" w:rsidR="00B85111" w:rsidRDefault="00B85111" w:rsidP="004B7A01">
                  <w:pPr>
                    <w:spacing w:after="120" w:line="240" w:lineRule="auto"/>
                    <w:jc w:val="center"/>
                    <w:rPr>
                      <w:b/>
                      <w:highlight w:val="white"/>
                    </w:rPr>
                  </w:pPr>
                  <w:r>
                    <w:rPr>
                      <w:b/>
                      <w:highlight w:val="white"/>
                    </w:rPr>
                    <w:t>Advantage</w:t>
                  </w:r>
                </w:p>
              </w:tc>
              <w:tc>
                <w:tcPr>
                  <w:tcW w:w="4167" w:type="dxa"/>
                  <w:shd w:val="clear" w:color="auto" w:fill="C9C9C9"/>
                </w:tcPr>
                <w:p w14:paraId="39B61B8C" w14:textId="77777777" w:rsidR="00B85111" w:rsidRDefault="00B85111" w:rsidP="004B7A01">
                  <w:pPr>
                    <w:spacing w:after="120" w:line="240" w:lineRule="auto"/>
                    <w:jc w:val="center"/>
                    <w:rPr>
                      <w:b/>
                      <w:highlight w:val="white"/>
                    </w:rPr>
                  </w:pPr>
                  <w:r>
                    <w:rPr>
                      <w:b/>
                      <w:highlight w:val="white"/>
                    </w:rPr>
                    <w:t>Disadvantage (Limitation)</w:t>
                  </w:r>
                </w:p>
              </w:tc>
            </w:tr>
            <w:tr w:rsidR="00B85111" w14:paraId="21DAFABF" w14:textId="77777777" w:rsidTr="004B7A01">
              <w:tc>
                <w:tcPr>
                  <w:tcW w:w="846" w:type="dxa"/>
                  <w:shd w:val="clear" w:color="auto" w:fill="C9C9C9"/>
                </w:tcPr>
                <w:p w14:paraId="62C57C58" w14:textId="77777777" w:rsidR="00B85111" w:rsidRDefault="00B85111" w:rsidP="004B7A01">
                  <w:pPr>
                    <w:spacing w:after="120" w:line="240" w:lineRule="auto"/>
                    <w:jc w:val="center"/>
                    <w:rPr>
                      <w:b/>
                      <w:highlight w:val="white"/>
                    </w:rPr>
                  </w:pPr>
                  <w:r>
                    <w:rPr>
                      <w:b/>
                      <w:highlight w:val="white"/>
                    </w:rPr>
                    <w:t>1</w:t>
                  </w:r>
                </w:p>
              </w:tc>
              <w:tc>
                <w:tcPr>
                  <w:tcW w:w="4536" w:type="dxa"/>
                </w:tcPr>
                <w:p w14:paraId="4D4029F7" w14:textId="77777777" w:rsidR="00B85111" w:rsidRDefault="00B85111" w:rsidP="004B7A01">
                  <w:pPr>
                    <w:spacing w:after="120" w:line="240" w:lineRule="auto"/>
                    <w:jc w:val="both"/>
                    <w:rPr>
                      <w:highlight w:val="white"/>
                    </w:rPr>
                  </w:pPr>
                  <w:r w:rsidRPr="005B4820">
                    <w:rPr>
                      <w:highlight w:val="white"/>
                    </w:rPr>
                    <w:t>1.</w:t>
                  </w:r>
                  <w:r w:rsidRPr="005B4820">
                    <w:rPr>
                      <w:rFonts w:ascii="Segoe UI" w:hAnsi="Segoe UI" w:cs="Segoe UI"/>
                      <w:color w:val="0D0D0D"/>
                      <w:sz w:val="21"/>
                      <w:szCs w:val="21"/>
                      <w:shd w:val="clear" w:color="auto" w:fill="FFFFFF"/>
                    </w:rPr>
                    <w:t xml:space="preserve"> </w:t>
                  </w:r>
                  <w:r w:rsidRPr="005B4820">
                    <w:rPr>
                      <w:highlight w:val="white"/>
                    </w:rPr>
                    <w:t>Data Preprocessing</w:t>
                  </w:r>
                </w:p>
                <w:p w14:paraId="7DADC3FC" w14:textId="70E884E8" w:rsidR="00B85111" w:rsidRDefault="00B85111" w:rsidP="004B7A01">
                  <w:pPr>
                    <w:spacing w:after="120" w:line="240" w:lineRule="auto"/>
                    <w:jc w:val="both"/>
                    <w:rPr>
                      <w:highlight w:val="white"/>
                    </w:rPr>
                  </w:pPr>
                  <w:r w:rsidRPr="00B85111">
                    <w:rPr>
                      <w:highlight w:val="white"/>
                    </w:rPr>
                    <w:t>X-rays are cleaned and standardized.</w:t>
                  </w:r>
                  <w:r w:rsidRPr="005B4820">
                    <w:rPr>
                      <w:highlight w:val="white"/>
                    </w:rPr>
                    <w:t>2. Ensemble Learning:</w:t>
                  </w:r>
                </w:p>
                <w:p w14:paraId="0E44A731" w14:textId="77777777" w:rsidR="00B85111" w:rsidRPr="005B4820" w:rsidRDefault="00B85111" w:rsidP="004B7A01">
                  <w:pPr>
                    <w:spacing w:after="120" w:line="240" w:lineRule="auto"/>
                    <w:jc w:val="both"/>
                    <w:rPr>
                      <w:highlight w:val="white"/>
                    </w:rPr>
                  </w:pPr>
                  <w:r>
                    <w:rPr>
                      <w:highlight w:val="white"/>
                    </w:rPr>
                    <w:t>(</w:t>
                  </w:r>
                  <w:r w:rsidRPr="005B4820">
                    <w:t>Combines multiple models for improved accuracy, robustness, and error reduction.</w:t>
                  </w:r>
                  <w:r>
                    <w:rPr>
                      <w:highlight w:val="white"/>
                    </w:rPr>
                    <w:t>)</w:t>
                  </w:r>
                </w:p>
                <w:p w14:paraId="6739BBF2" w14:textId="77777777" w:rsidR="00B85111" w:rsidRDefault="00B85111" w:rsidP="00B85111">
                  <w:pPr>
                    <w:spacing w:after="120" w:line="240" w:lineRule="auto"/>
                    <w:jc w:val="both"/>
                    <w:rPr>
                      <w:highlight w:val="white"/>
                    </w:rPr>
                  </w:pPr>
                  <w:r>
                    <w:rPr>
                      <w:highlight w:val="white"/>
                    </w:rPr>
                    <w:t xml:space="preserve">2. </w:t>
                  </w:r>
                  <w:r w:rsidRPr="00B85111">
                    <w:rPr>
                      <w:highlight w:val="white"/>
                    </w:rPr>
                    <w:t>Feature Extraction with Convolutional Layers: Key features are identified in the X-rays.</w:t>
                  </w:r>
                </w:p>
                <w:p w14:paraId="5BF47297" w14:textId="3C7E11BF" w:rsidR="00B85111" w:rsidRPr="005B4820" w:rsidRDefault="00B85111" w:rsidP="00B85111">
                  <w:pPr>
                    <w:spacing w:after="120" w:line="240" w:lineRule="auto"/>
                    <w:jc w:val="both"/>
                    <w:rPr>
                      <w:highlight w:val="white"/>
                    </w:rPr>
                  </w:pPr>
                  <w:r>
                    <w:rPr>
                      <w:highlight w:val="white"/>
                    </w:rPr>
                    <w:t>3.</w:t>
                  </w:r>
                  <w:r>
                    <w:rPr>
                      <w:b/>
                      <w:bCs/>
                    </w:rPr>
                    <w:t xml:space="preserve"> </w:t>
                  </w:r>
                  <w:r w:rsidRPr="00B85111">
                    <w:rPr>
                      <w:highlight w:val="white"/>
                    </w:rPr>
                    <w:t>Pooling and Fully Connected Layers: Classification is achieved by reducing dimensionality and connecting neuron layers.</w:t>
                  </w:r>
                </w:p>
              </w:tc>
              <w:tc>
                <w:tcPr>
                  <w:tcW w:w="4394" w:type="dxa"/>
                </w:tcPr>
                <w:p w14:paraId="4BDD018B" w14:textId="639F89D0" w:rsidR="00B85111" w:rsidRDefault="00B85111" w:rsidP="004B7A01">
                  <w:pPr>
                    <w:spacing w:after="120" w:line="240" w:lineRule="auto"/>
                    <w:jc w:val="both"/>
                    <w:rPr>
                      <w:rFonts w:ascii="Segoe UI Emoji" w:eastAsia="Segoe UI Emoji" w:hAnsi="Segoe UI Emoji" w:cs="Segoe UI Emoji"/>
                      <w:color w:val="374151"/>
                      <w:sz w:val="19"/>
                      <w:szCs w:val="19"/>
                    </w:rPr>
                  </w:pPr>
                  <w:r>
                    <w:rPr>
                      <w:rFonts w:ascii="Segoe UI Emoji" w:eastAsia="Segoe UI Emoji" w:hAnsi="Segoe UI Emoji" w:cs="Segoe UI Emoji"/>
                      <w:color w:val="374151"/>
                      <w:sz w:val="19"/>
                      <w:szCs w:val="19"/>
                    </w:rPr>
                    <w:t>1.</w:t>
                  </w:r>
                  <w:r w:rsidRPr="005B4820">
                    <w:rPr>
                      <w:rFonts w:ascii="Segoe UI" w:hAnsi="Segoe UI" w:cs="Segoe UI"/>
                      <w:color w:val="0D0D0D"/>
                      <w:sz w:val="21"/>
                      <w:szCs w:val="21"/>
                      <w:shd w:val="clear" w:color="auto" w:fill="FFFFFF"/>
                    </w:rPr>
                    <w:t xml:space="preserve"> </w:t>
                  </w:r>
                  <w:r w:rsidRPr="00B85111">
                    <w:rPr>
                      <w:rFonts w:ascii="Segoe UI Emoji" w:eastAsia="Segoe UI Emoji" w:hAnsi="Segoe UI Emoji" w:cs="Segoe UI Emoji"/>
                      <w:color w:val="374151"/>
                      <w:sz w:val="19"/>
                      <w:szCs w:val="19"/>
                    </w:rPr>
                    <w:t>Reduces noise, improving input quality.</w:t>
                  </w:r>
                  <w:r w:rsidRPr="005B4820">
                    <w:rPr>
                      <w:rFonts w:ascii="Segoe UI Emoji" w:eastAsia="Segoe UI Emoji" w:hAnsi="Segoe UI Emoji" w:cs="Segoe UI Emoji"/>
                      <w:color w:val="374151"/>
                      <w:sz w:val="19"/>
                      <w:szCs w:val="19"/>
                    </w:rPr>
                    <w:t xml:space="preserve"> </w:t>
                  </w:r>
                </w:p>
                <w:p w14:paraId="7891008B" w14:textId="77777777" w:rsidR="00B85111" w:rsidRDefault="00B85111" w:rsidP="004B7A01">
                  <w:pPr>
                    <w:spacing w:after="120" w:line="240" w:lineRule="auto"/>
                    <w:jc w:val="both"/>
                    <w:rPr>
                      <w:highlight w:val="white"/>
                    </w:rPr>
                  </w:pPr>
                </w:p>
                <w:p w14:paraId="6DCEC689" w14:textId="6E05223C" w:rsidR="00B85111" w:rsidRDefault="00B85111" w:rsidP="004B7A01">
                  <w:pPr>
                    <w:spacing w:after="120" w:line="240" w:lineRule="auto"/>
                    <w:jc w:val="both"/>
                    <w:rPr>
                      <w:highlight w:val="white"/>
                    </w:rPr>
                  </w:pPr>
                  <w:r>
                    <w:rPr>
                      <w:highlight w:val="white"/>
                    </w:rPr>
                    <w:t>2.</w:t>
                  </w:r>
                  <w:r w:rsidRPr="005B4820">
                    <w:rPr>
                      <w:rFonts w:ascii="Segoe UI" w:hAnsi="Segoe UI" w:cs="Segoe UI"/>
                      <w:color w:val="0D0D0D"/>
                      <w:sz w:val="21"/>
                      <w:szCs w:val="21"/>
                      <w:shd w:val="clear" w:color="auto" w:fill="FFFFFF"/>
                    </w:rPr>
                    <w:t xml:space="preserve"> </w:t>
                  </w:r>
                  <w:r w:rsidRPr="00B85111">
                    <w:t>Enhances pneumonia classification by highlighting relevant areas.</w:t>
                  </w:r>
                </w:p>
                <w:p w14:paraId="30A3614B" w14:textId="77777777" w:rsidR="00B85111" w:rsidRDefault="00B85111" w:rsidP="004B7A01">
                  <w:pPr>
                    <w:spacing w:after="120" w:line="240" w:lineRule="auto"/>
                    <w:jc w:val="both"/>
                    <w:rPr>
                      <w:highlight w:val="white"/>
                    </w:rPr>
                  </w:pPr>
                </w:p>
                <w:p w14:paraId="3224B86D" w14:textId="1BBC7004" w:rsidR="00B85111" w:rsidRDefault="00B85111" w:rsidP="004B7A01">
                  <w:pPr>
                    <w:spacing w:after="120" w:line="240" w:lineRule="auto"/>
                    <w:jc w:val="both"/>
                    <w:rPr>
                      <w:highlight w:val="white"/>
                    </w:rPr>
                  </w:pPr>
                  <w:r>
                    <w:rPr>
                      <w:highlight w:val="white"/>
                    </w:rPr>
                    <w:t>3.</w:t>
                  </w:r>
                  <w:r w:rsidRPr="00B85111">
                    <w:t xml:space="preserve"> </w:t>
                  </w:r>
                  <w:r w:rsidRPr="00B85111">
                    <w:rPr>
                      <w:highlight w:val="white"/>
                    </w:rPr>
                    <w:t>Reduces data complexity, improving classification accuracy.</w:t>
                  </w:r>
                </w:p>
              </w:tc>
              <w:tc>
                <w:tcPr>
                  <w:tcW w:w="4167" w:type="dxa"/>
                </w:tcPr>
                <w:p w14:paraId="45C40364" w14:textId="3FC46FFB" w:rsidR="00B85111" w:rsidRDefault="00B85111" w:rsidP="004B7A01">
                  <w:pPr>
                    <w:spacing w:after="120" w:line="240" w:lineRule="auto"/>
                    <w:jc w:val="both"/>
                    <w:rPr>
                      <w:highlight w:val="white"/>
                    </w:rPr>
                  </w:pPr>
                  <w:r>
                    <w:rPr>
                      <w:highlight w:val="white"/>
                    </w:rPr>
                    <w:t xml:space="preserve">1. </w:t>
                  </w:r>
                  <w:r w:rsidRPr="00B85111">
                    <w:rPr>
                      <w:highlight w:val="white"/>
                    </w:rPr>
                    <w:t>May overlook some features if overly processed.</w:t>
                  </w:r>
                </w:p>
                <w:p w14:paraId="0BC2EC59" w14:textId="77777777" w:rsidR="00B85111" w:rsidRDefault="00B85111" w:rsidP="004B7A01">
                  <w:pPr>
                    <w:spacing w:after="120" w:line="240" w:lineRule="auto"/>
                    <w:jc w:val="both"/>
                    <w:rPr>
                      <w:highlight w:val="white"/>
                    </w:rPr>
                  </w:pPr>
                </w:p>
                <w:p w14:paraId="348C45D0" w14:textId="77777777" w:rsidR="00B85111" w:rsidRDefault="00B85111" w:rsidP="004B7A01">
                  <w:pPr>
                    <w:spacing w:after="120" w:line="240" w:lineRule="auto"/>
                    <w:jc w:val="both"/>
                  </w:pPr>
                  <w:r>
                    <w:rPr>
                      <w:highlight w:val="white"/>
                    </w:rPr>
                    <w:t>2.</w:t>
                  </w:r>
                  <w:r w:rsidRPr="00B85111">
                    <w:t xml:space="preserve"> Convolution layers may increase computation cost.</w:t>
                  </w:r>
                </w:p>
                <w:p w14:paraId="346F0336" w14:textId="29354CB3" w:rsidR="00B85111" w:rsidRDefault="00B85111" w:rsidP="004B7A01">
                  <w:pPr>
                    <w:spacing w:after="120" w:line="240" w:lineRule="auto"/>
                    <w:jc w:val="both"/>
                    <w:rPr>
                      <w:highlight w:val="white"/>
                    </w:rPr>
                  </w:pPr>
                  <w:r>
                    <w:rPr>
                      <w:highlight w:val="white"/>
                    </w:rPr>
                    <w:t xml:space="preserve">3. </w:t>
                  </w:r>
                  <w:r w:rsidRPr="00B85111">
                    <w:rPr>
                      <w:highlight w:val="white"/>
                    </w:rPr>
                    <w:t>Higher layers may overfit if not managed well.</w:t>
                  </w:r>
                </w:p>
              </w:tc>
            </w:tr>
          </w:tbl>
          <w:p w14:paraId="68D239D7" w14:textId="77777777" w:rsidR="00B85111" w:rsidRDefault="00B85111" w:rsidP="004B7A01">
            <w:pPr>
              <w:spacing w:after="120" w:line="240" w:lineRule="auto"/>
              <w:rPr>
                <w:highlight w:val="white"/>
              </w:rPr>
            </w:pPr>
          </w:p>
          <w:p w14:paraId="6401DFBE" w14:textId="77777777" w:rsidR="00B85111" w:rsidRDefault="00B85111" w:rsidP="004B7A01">
            <w:pPr>
              <w:spacing w:after="120" w:line="240" w:lineRule="auto"/>
            </w:pPr>
          </w:p>
        </w:tc>
      </w:tr>
      <w:tr w:rsidR="00B85111" w14:paraId="42C4E171" w14:textId="77777777" w:rsidTr="004B7A01">
        <w:tc>
          <w:tcPr>
            <w:tcW w:w="14174" w:type="dxa"/>
            <w:gridSpan w:val="7"/>
            <w:shd w:val="clear" w:color="auto" w:fill="F7CBAC"/>
          </w:tcPr>
          <w:p w14:paraId="68B354B0" w14:textId="77777777" w:rsidR="00B85111" w:rsidRDefault="00B85111" w:rsidP="004B7A01">
            <w:pPr>
              <w:spacing w:after="120" w:line="240" w:lineRule="auto"/>
              <w:jc w:val="center"/>
              <w:rPr>
                <w:b/>
              </w:rPr>
            </w:pPr>
            <w:r>
              <w:rPr>
                <w:b/>
              </w:rPr>
              <w:t xml:space="preserve">Major Impact Factors in this Work </w:t>
            </w:r>
          </w:p>
        </w:tc>
      </w:tr>
      <w:tr w:rsidR="00B85111" w14:paraId="3BD2C5B7" w14:textId="77777777" w:rsidTr="004B7A01">
        <w:tc>
          <w:tcPr>
            <w:tcW w:w="14174" w:type="dxa"/>
            <w:gridSpan w:val="7"/>
          </w:tcPr>
          <w:p w14:paraId="16098F69" w14:textId="77777777" w:rsidR="00B85111" w:rsidRDefault="00B85111" w:rsidP="004B7A01">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p>
          <w:tbl>
            <w:tblPr>
              <w:tblStyle w:val="Style2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B85111" w14:paraId="12338A34" w14:textId="77777777" w:rsidTr="004B7A01">
              <w:tc>
                <w:tcPr>
                  <w:tcW w:w="3485" w:type="dxa"/>
                  <w:shd w:val="clear" w:color="auto" w:fill="D0CECE"/>
                </w:tcPr>
                <w:p w14:paraId="07CF5D14" w14:textId="77777777" w:rsidR="00B85111" w:rsidRDefault="00B85111" w:rsidP="004B7A01">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39328901" w14:textId="77777777" w:rsidR="00B85111" w:rsidRDefault="00B85111" w:rsidP="004B7A01">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62BEC2CE" w14:textId="77777777" w:rsidR="00B85111" w:rsidRDefault="00B85111" w:rsidP="004B7A01">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4B4431B3" w14:textId="77777777" w:rsidR="00B85111" w:rsidRDefault="00B85111" w:rsidP="004B7A01">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Mediating (Intervening ) variable</w:t>
                  </w:r>
                </w:p>
              </w:tc>
            </w:tr>
            <w:tr w:rsidR="00B85111" w14:paraId="231DEFDB" w14:textId="77777777" w:rsidTr="004B7A01">
              <w:tc>
                <w:tcPr>
                  <w:tcW w:w="3485" w:type="dxa"/>
                </w:tcPr>
                <w:p w14:paraId="4BD04E58" w14:textId="41813D89" w:rsidR="00B85111" w:rsidRDefault="00B85111" w:rsidP="004B7A01">
                  <w:pPr>
                    <w:spacing w:after="0" w:line="240" w:lineRule="auto"/>
                  </w:pPr>
                  <w:r w:rsidRPr="00B85111">
                    <w:t>Accuracy of pneumonia detection</w:t>
                  </w:r>
                </w:p>
                <w:p w14:paraId="115A5924" w14:textId="77777777" w:rsidR="00B85111" w:rsidRDefault="00B85111" w:rsidP="004B7A01">
                  <w:pPr>
                    <w:spacing w:after="0" w:line="240" w:lineRule="auto"/>
                  </w:pPr>
                </w:p>
              </w:tc>
              <w:tc>
                <w:tcPr>
                  <w:tcW w:w="3486" w:type="dxa"/>
                </w:tcPr>
                <w:p w14:paraId="521A8561" w14:textId="5CE113CA" w:rsidR="00B85111" w:rsidRDefault="00B85111" w:rsidP="004B7A01">
                  <w:pPr>
                    <w:spacing w:after="0" w:line="240" w:lineRule="auto"/>
                  </w:pPr>
                  <w:r w:rsidRPr="00B85111">
                    <w:t>Image features (X-rays)</w:t>
                  </w:r>
                </w:p>
              </w:tc>
              <w:tc>
                <w:tcPr>
                  <w:tcW w:w="3486" w:type="dxa"/>
                </w:tcPr>
                <w:p w14:paraId="5E7BC921" w14:textId="17766F13" w:rsidR="00B85111" w:rsidRDefault="00B85111" w:rsidP="004B7A01">
                  <w:pPr>
                    <w:shd w:val="clear" w:color="auto" w:fill="FFFFFF"/>
                    <w:spacing w:after="0" w:line="240" w:lineRule="auto"/>
                    <w:jc w:val="center"/>
                    <w:rPr>
                      <w:color w:val="000000"/>
                    </w:rPr>
                  </w:pPr>
                  <w:r w:rsidRPr="00B85111">
                    <w:rPr>
                      <w:color w:val="000000"/>
                    </w:rPr>
                    <w:t>Image preprocessing quality</w:t>
                  </w:r>
                </w:p>
              </w:tc>
              <w:tc>
                <w:tcPr>
                  <w:tcW w:w="3486" w:type="dxa"/>
                </w:tcPr>
                <w:p w14:paraId="4DDFF099" w14:textId="5B6C9584" w:rsidR="00B85111" w:rsidRDefault="00B85111" w:rsidP="004B7A01">
                  <w:pPr>
                    <w:shd w:val="clear" w:color="auto" w:fill="FFFFFF"/>
                    <w:spacing w:after="0" w:line="240" w:lineRule="auto"/>
                  </w:pPr>
                  <w:r w:rsidRPr="00B85111">
                    <w:t>Convolutional layers and pooling techniques</w:t>
                  </w:r>
                </w:p>
              </w:tc>
            </w:tr>
          </w:tbl>
          <w:p w14:paraId="4E8768F8" w14:textId="77777777" w:rsidR="00B85111" w:rsidRDefault="00B85111" w:rsidP="004B7A01">
            <w:pPr>
              <w:spacing w:after="120" w:line="240" w:lineRule="auto"/>
            </w:pPr>
          </w:p>
        </w:tc>
      </w:tr>
      <w:tr w:rsidR="00B85111" w14:paraId="56515C0A" w14:textId="77777777" w:rsidTr="004B7A01">
        <w:tc>
          <w:tcPr>
            <w:tcW w:w="14174" w:type="dxa"/>
            <w:gridSpan w:val="7"/>
            <w:shd w:val="clear" w:color="auto" w:fill="auto"/>
          </w:tcPr>
          <w:p w14:paraId="1FF7CC3B" w14:textId="77777777" w:rsidR="00B85111" w:rsidRDefault="00B85111" w:rsidP="004B7A01">
            <w:pPr>
              <w:spacing w:after="120" w:line="240" w:lineRule="auto"/>
              <w:jc w:val="center"/>
              <w:rPr>
                <w:b/>
              </w:rPr>
            </w:pPr>
          </w:p>
          <w:tbl>
            <w:tblPr>
              <w:tblStyle w:val="Style2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B85111" w14:paraId="68DCEE70" w14:textId="77777777" w:rsidTr="004B7A01">
              <w:tc>
                <w:tcPr>
                  <w:tcW w:w="13943" w:type="dxa"/>
                  <w:shd w:val="clear" w:color="auto" w:fill="D0CECE"/>
                </w:tcPr>
                <w:p w14:paraId="0062C99B" w14:textId="77777777" w:rsidR="00B85111" w:rsidRDefault="00B85111" w:rsidP="004B7A01">
                  <w:pPr>
                    <w:spacing w:after="120" w:line="240" w:lineRule="auto"/>
                    <w:jc w:val="center"/>
                    <w:rPr>
                      <w:highlight w:val="white"/>
                    </w:rPr>
                  </w:pPr>
                  <w:r>
                    <w:rPr>
                      <w:b/>
                      <w:color w:val="000000"/>
                      <w:highlight w:val="white"/>
                    </w:rPr>
                    <w:t>Relationship Among The Above 4 Variables in This article</w:t>
                  </w:r>
                </w:p>
              </w:tc>
            </w:tr>
            <w:tr w:rsidR="00B85111" w14:paraId="4AB3BD02" w14:textId="77777777" w:rsidTr="004B7A01">
              <w:tc>
                <w:tcPr>
                  <w:tcW w:w="13943" w:type="dxa"/>
                </w:tcPr>
                <w:p w14:paraId="7EB42231" w14:textId="77777777" w:rsidR="00B85111" w:rsidRDefault="00B85111" w:rsidP="004B7A01">
                  <w:pPr>
                    <w:spacing w:after="120" w:line="240" w:lineRule="auto"/>
                    <w:rPr>
                      <w:color w:val="000000"/>
                    </w:rPr>
                  </w:pPr>
                </w:p>
                <w:p w14:paraId="5F90A26B" w14:textId="77777777" w:rsidR="00B85111" w:rsidRDefault="00B85111" w:rsidP="004B7A01">
                  <w:pPr>
                    <w:spacing w:after="120" w:line="240" w:lineRule="auto"/>
                    <w:rPr>
                      <w:highlight w:val="white"/>
                    </w:rPr>
                  </w:pPr>
                </w:p>
              </w:tc>
            </w:tr>
          </w:tbl>
          <w:p w14:paraId="6C66E345" w14:textId="77777777" w:rsidR="00B85111" w:rsidRDefault="00B85111" w:rsidP="004B7A01">
            <w:pPr>
              <w:spacing w:after="120" w:line="240" w:lineRule="auto"/>
              <w:jc w:val="center"/>
              <w:rPr>
                <w:b/>
              </w:rPr>
            </w:pPr>
          </w:p>
          <w:p w14:paraId="4229BD56" w14:textId="77777777" w:rsidR="00B85111" w:rsidRDefault="00B85111" w:rsidP="004B7A01">
            <w:pPr>
              <w:spacing w:after="120" w:line="240" w:lineRule="auto"/>
              <w:jc w:val="center"/>
              <w:rPr>
                <w:b/>
              </w:rPr>
            </w:pPr>
          </w:p>
        </w:tc>
      </w:tr>
      <w:tr w:rsidR="00B85111" w14:paraId="25CA5D66" w14:textId="77777777" w:rsidTr="004B7A01">
        <w:tc>
          <w:tcPr>
            <w:tcW w:w="4644" w:type="dxa"/>
            <w:gridSpan w:val="2"/>
            <w:shd w:val="clear" w:color="auto" w:fill="F7CBAC"/>
          </w:tcPr>
          <w:p w14:paraId="0A44D6A2" w14:textId="77777777" w:rsidR="00B85111" w:rsidRDefault="00B85111" w:rsidP="004B7A01">
            <w:pPr>
              <w:spacing w:after="120" w:line="240" w:lineRule="auto"/>
              <w:jc w:val="center"/>
              <w:rPr>
                <w:b/>
              </w:rPr>
            </w:pPr>
            <w:r>
              <w:rPr>
                <w:b/>
              </w:rPr>
              <w:t xml:space="preserve">Input and Output  </w:t>
            </w:r>
          </w:p>
        </w:tc>
        <w:tc>
          <w:tcPr>
            <w:tcW w:w="4678" w:type="dxa"/>
            <w:gridSpan w:val="4"/>
            <w:shd w:val="clear" w:color="auto" w:fill="F7CBAC"/>
          </w:tcPr>
          <w:p w14:paraId="0DEAC704" w14:textId="77777777" w:rsidR="00B85111" w:rsidRDefault="00B85111" w:rsidP="004B7A01">
            <w:pPr>
              <w:spacing w:after="120" w:line="240" w:lineRule="auto"/>
              <w:jc w:val="center"/>
              <w:rPr>
                <w:b/>
              </w:rPr>
            </w:pPr>
            <w:r>
              <w:rPr>
                <w:b/>
              </w:rPr>
              <w:t xml:space="preserve">Feature of This   Solution </w:t>
            </w:r>
          </w:p>
        </w:tc>
        <w:tc>
          <w:tcPr>
            <w:tcW w:w="4852" w:type="dxa"/>
            <w:shd w:val="clear" w:color="auto" w:fill="F7CBAC"/>
          </w:tcPr>
          <w:p w14:paraId="02E1A6D8" w14:textId="77777777" w:rsidR="00B85111" w:rsidRDefault="00B85111" w:rsidP="004B7A01">
            <w:pPr>
              <w:spacing w:after="120" w:line="240" w:lineRule="auto"/>
              <w:jc w:val="center"/>
              <w:rPr>
                <w:b/>
              </w:rPr>
            </w:pPr>
            <w:r>
              <w:rPr>
                <w:b/>
              </w:rPr>
              <w:t>Contribution &amp; The Value of This  Work</w:t>
            </w:r>
          </w:p>
        </w:tc>
      </w:tr>
      <w:tr w:rsidR="00B85111" w14:paraId="119A7927" w14:textId="77777777" w:rsidTr="004B7A01">
        <w:trPr>
          <w:trHeight w:val="90"/>
        </w:trPr>
        <w:tc>
          <w:tcPr>
            <w:tcW w:w="4644" w:type="dxa"/>
            <w:gridSpan w:val="2"/>
          </w:tcPr>
          <w:p w14:paraId="5F6DDCFC" w14:textId="77777777" w:rsidR="00B85111" w:rsidRDefault="00B85111" w:rsidP="004B7A01">
            <w:pPr>
              <w:spacing w:after="120" w:line="240" w:lineRule="auto"/>
              <w:jc w:val="both"/>
            </w:pPr>
          </w:p>
          <w:tbl>
            <w:tblPr>
              <w:tblStyle w:val="Style3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B85111" w14:paraId="6B7B6327" w14:textId="77777777" w:rsidTr="004B7A01">
              <w:tc>
                <w:tcPr>
                  <w:tcW w:w="2206" w:type="dxa"/>
                  <w:shd w:val="clear" w:color="auto" w:fill="C9C9C9"/>
                </w:tcPr>
                <w:p w14:paraId="14C3929B" w14:textId="77777777" w:rsidR="00B85111" w:rsidRDefault="00B85111" w:rsidP="004B7A01">
                  <w:pPr>
                    <w:spacing w:after="120" w:line="240" w:lineRule="auto"/>
                    <w:jc w:val="both"/>
                    <w:rPr>
                      <w:b/>
                    </w:rPr>
                  </w:pPr>
                  <w:r>
                    <w:rPr>
                      <w:b/>
                    </w:rPr>
                    <w:t>Input</w:t>
                  </w:r>
                </w:p>
              </w:tc>
              <w:tc>
                <w:tcPr>
                  <w:tcW w:w="2207" w:type="dxa"/>
                  <w:shd w:val="clear" w:color="auto" w:fill="C9C9C9"/>
                </w:tcPr>
                <w:p w14:paraId="2DDBFCBB" w14:textId="77777777" w:rsidR="00B85111" w:rsidRDefault="00B85111" w:rsidP="004B7A01">
                  <w:pPr>
                    <w:spacing w:after="120" w:line="240" w:lineRule="auto"/>
                    <w:jc w:val="both"/>
                    <w:rPr>
                      <w:b/>
                    </w:rPr>
                  </w:pPr>
                  <w:r>
                    <w:rPr>
                      <w:b/>
                    </w:rPr>
                    <w:t>Output</w:t>
                  </w:r>
                </w:p>
              </w:tc>
            </w:tr>
            <w:tr w:rsidR="00B85111" w14:paraId="7CB5DF17" w14:textId="77777777" w:rsidTr="004B7A01">
              <w:tc>
                <w:tcPr>
                  <w:tcW w:w="2206" w:type="dxa"/>
                </w:tcPr>
                <w:p w14:paraId="238AC7FF" w14:textId="0E1EFBE4" w:rsidR="008A7AD4" w:rsidRPr="008A7AD4" w:rsidRDefault="008A7AD4" w:rsidP="008A7AD4">
                  <w:pPr>
                    <w:spacing w:after="120" w:line="240" w:lineRule="auto"/>
                    <w:jc w:val="both"/>
                    <w:rPr>
                      <w:lang w:val="en-US"/>
                    </w:rPr>
                  </w:pPr>
                  <w:r w:rsidRPr="008A7AD4">
                    <w:rPr>
                      <w:lang w:val="en-US"/>
                    </w:rPr>
                    <w:t xml:space="preserve">The review utilizes a variety of peer-reviewed studies on deep learning (DL) techniques applied to pneumonia detection in chest X-ray (CXR) images. The primary data sources include publicly available CXR datasets used in existing studies, such as NIH and Kaggle datasets, and databases (IEEE Xplore, ScienceDirect, </w:t>
                  </w:r>
                  <w:r w:rsidRPr="008A7AD4">
                    <w:rPr>
                      <w:lang w:val="en-US"/>
                    </w:rPr>
                    <w:lastRenderedPageBreak/>
                    <w:t>SpringerLink, ACM Digital Library).</w:t>
                  </w:r>
                </w:p>
                <w:p w14:paraId="7797CB79" w14:textId="55B20AFB" w:rsidR="00B85111" w:rsidRDefault="008A7AD4" w:rsidP="008A7AD4">
                  <w:pPr>
                    <w:spacing w:after="120" w:line="240" w:lineRule="auto"/>
                    <w:jc w:val="both"/>
                  </w:pPr>
                  <w:r w:rsidRPr="008A7AD4">
                    <w:rPr>
                      <w:lang w:val="en-US"/>
                    </w:rPr>
                    <w:t>Covers CNNs, Vision Transformers (ViT), ensemble models, transfer learning, and explainable AI (XAI).</w:t>
                  </w:r>
                </w:p>
              </w:tc>
              <w:tc>
                <w:tcPr>
                  <w:tcW w:w="2207" w:type="dxa"/>
                </w:tcPr>
                <w:p w14:paraId="1565C7FD" w14:textId="085D8B6E" w:rsidR="00B85111" w:rsidRDefault="008A7AD4" w:rsidP="004B7A01">
                  <w:pPr>
                    <w:spacing w:after="120" w:line="240" w:lineRule="auto"/>
                    <w:jc w:val="both"/>
                  </w:pPr>
                  <w:r w:rsidRPr="008A7AD4">
                    <w:lastRenderedPageBreak/>
                    <w:t>Provides a comprehensive evaluation of DL models for pneumonia detection, summarizing the effectiveness, limitations, and challenges. Specific insights include accuracy rates, model interpretability, dataset bias, and generalizability across various DL models.</w:t>
                  </w:r>
                </w:p>
              </w:tc>
            </w:tr>
          </w:tbl>
          <w:p w14:paraId="683C7FAC" w14:textId="77777777" w:rsidR="00B85111" w:rsidRDefault="00B85111" w:rsidP="004B7A01">
            <w:pPr>
              <w:spacing w:after="120" w:line="240" w:lineRule="auto"/>
              <w:jc w:val="both"/>
            </w:pPr>
          </w:p>
          <w:p w14:paraId="73FACF4F" w14:textId="77777777" w:rsidR="00B85111" w:rsidRDefault="00B85111" w:rsidP="004B7A01">
            <w:pPr>
              <w:spacing w:after="120" w:line="240" w:lineRule="auto"/>
              <w:jc w:val="both"/>
            </w:pPr>
          </w:p>
        </w:tc>
        <w:tc>
          <w:tcPr>
            <w:tcW w:w="4678" w:type="dxa"/>
            <w:gridSpan w:val="4"/>
          </w:tcPr>
          <w:p w14:paraId="7A6F9A3A" w14:textId="77777777" w:rsidR="008A7AD4" w:rsidRPr="008A7AD4" w:rsidRDefault="008A7AD4" w:rsidP="008A7AD4">
            <w:pPr>
              <w:spacing w:after="120" w:line="240" w:lineRule="auto"/>
              <w:jc w:val="both"/>
              <w:rPr>
                <w:lang w:val="en-US"/>
              </w:rPr>
            </w:pPr>
            <w:r w:rsidRPr="008A7AD4">
              <w:rPr>
                <w:lang w:val="en-US"/>
              </w:rPr>
              <w:lastRenderedPageBreak/>
              <w:t>The paper extensively analyzes DL models in terms of their accuracy, speed, interpretability, and adaptability to different datasets. Key features include:</w:t>
            </w:r>
          </w:p>
          <w:p w14:paraId="267C9736" w14:textId="77777777" w:rsidR="008A7AD4" w:rsidRPr="008A7AD4" w:rsidRDefault="008A7AD4" w:rsidP="008A7AD4">
            <w:pPr>
              <w:numPr>
                <w:ilvl w:val="0"/>
                <w:numId w:val="10"/>
              </w:numPr>
              <w:spacing w:after="120" w:line="240" w:lineRule="auto"/>
              <w:jc w:val="both"/>
              <w:rPr>
                <w:lang w:val="en-US"/>
              </w:rPr>
            </w:pPr>
            <w:r w:rsidRPr="008A7AD4">
              <w:rPr>
                <w:b/>
                <w:bCs/>
                <w:lang w:val="en-US"/>
              </w:rPr>
              <w:t>Model Comparison</w:t>
            </w:r>
            <w:r w:rsidRPr="008A7AD4">
              <w:rPr>
                <w:lang w:val="en-US"/>
              </w:rPr>
              <w:t>: Evaluates CNN, ViT, and ensemble DL methods in terms of performance and utility for pneumonia detection.</w:t>
            </w:r>
          </w:p>
          <w:p w14:paraId="14C1BB13" w14:textId="77777777" w:rsidR="008A7AD4" w:rsidRPr="008A7AD4" w:rsidRDefault="008A7AD4" w:rsidP="008A7AD4">
            <w:pPr>
              <w:numPr>
                <w:ilvl w:val="0"/>
                <w:numId w:val="10"/>
              </w:numPr>
              <w:spacing w:after="120" w:line="240" w:lineRule="auto"/>
              <w:jc w:val="both"/>
              <w:rPr>
                <w:lang w:val="en-US"/>
              </w:rPr>
            </w:pPr>
            <w:r w:rsidRPr="008A7AD4">
              <w:rPr>
                <w:b/>
                <w:bCs/>
                <w:lang w:val="en-US"/>
              </w:rPr>
              <w:t>Challenges</w:t>
            </w:r>
            <w:r w:rsidRPr="008A7AD4">
              <w:rPr>
                <w:lang w:val="en-US"/>
              </w:rPr>
              <w:t>: Discusses issues like dataset quality, model bias, the need for XAI, and limitations in model transparency.</w:t>
            </w:r>
          </w:p>
          <w:p w14:paraId="6732942D" w14:textId="77777777" w:rsidR="008A7AD4" w:rsidRPr="008A7AD4" w:rsidRDefault="008A7AD4" w:rsidP="008A7AD4">
            <w:pPr>
              <w:numPr>
                <w:ilvl w:val="0"/>
                <w:numId w:val="10"/>
              </w:numPr>
              <w:spacing w:after="120" w:line="240" w:lineRule="auto"/>
              <w:jc w:val="both"/>
              <w:rPr>
                <w:lang w:val="en-US"/>
              </w:rPr>
            </w:pPr>
            <w:r w:rsidRPr="008A7AD4">
              <w:rPr>
                <w:b/>
                <w:bCs/>
                <w:lang w:val="en-US"/>
              </w:rPr>
              <w:t>XAI Integration</w:t>
            </w:r>
            <w:r w:rsidRPr="008A7AD4">
              <w:rPr>
                <w:lang w:val="en-US"/>
              </w:rPr>
              <w:t>: Highlights the role of explainable AI in making DL results interpretable for medical professionals.</w:t>
            </w:r>
          </w:p>
          <w:p w14:paraId="4DDB5EB2" w14:textId="77777777" w:rsidR="00B85111" w:rsidRDefault="00B85111" w:rsidP="004B7A01">
            <w:pPr>
              <w:spacing w:after="120" w:line="240" w:lineRule="auto"/>
              <w:jc w:val="both"/>
            </w:pPr>
          </w:p>
        </w:tc>
        <w:tc>
          <w:tcPr>
            <w:tcW w:w="4852" w:type="dxa"/>
          </w:tcPr>
          <w:p w14:paraId="4D016872" w14:textId="2D62094E" w:rsidR="008A7AD4" w:rsidRPr="008A7AD4" w:rsidRDefault="008A7AD4" w:rsidP="008A7AD4">
            <w:pPr>
              <w:spacing w:after="120" w:line="240" w:lineRule="auto"/>
              <w:jc w:val="both"/>
              <w:rPr>
                <w:lang w:val="en-US"/>
              </w:rPr>
            </w:pPr>
            <w:r w:rsidRPr="008A7AD4">
              <w:rPr>
                <w:lang w:val="en-US"/>
              </w:rPr>
              <w:t>survey significantly contributes by providing a structured analysis of DL models in pneumonia detection, helping researchers understand which models are most effective. It identifies gaps in current research, especially the need for more interpretable models, balanced datasets, and robustness against dataset variability.</w:t>
            </w:r>
          </w:p>
          <w:p w14:paraId="73CCC47A" w14:textId="2175559C" w:rsidR="00B85111" w:rsidRDefault="008A7AD4" w:rsidP="008A7AD4">
            <w:pPr>
              <w:spacing w:after="120" w:line="240" w:lineRule="auto"/>
              <w:jc w:val="both"/>
            </w:pPr>
            <w:r w:rsidRPr="008A7AD4">
              <w:rPr>
                <w:lang w:val="en-US"/>
              </w:rPr>
              <w:t>Guides future research by outlining DL techniques that are promising for pneumonia detection and areas where improvements are needed, like dataset diversity and model explainability.</w:t>
            </w:r>
          </w:p>
        </w:tc>
      </w:tr>
      <w:tr w:rsidR="00B85111" w14:paraId="120F1507" w14:textId="77777777" w:rsidTr="004B7A01">
        <w:tc>
          <w:tcPr>
            <w:tcW w:w="6771" w:type="dxa"/>
            <w:gridSpan w:val="4"/>
            <w:shd w:val="clear" w:color="auto" w:fill="FFCCFF"/>
          </w:tcPr>
          <w:p w14:paraId="6E269852" w14:textId="77777777" w:rsidR="00B85111" w:rsidRDefault="00B85111" w:rsidP="004B7A01">
            <w:pPr>
              <w:spacing w:after="120" w:line="240" w:lineRule="auto"/>
              <w:jc w:val="center"/>
              <w:rPr>
                <w:b/>
              </w:rPr>
            </w:pPr>
            <w:r>
              <w:rPr>
                <w:b/>
              </w:rPr>
              <w:t>Positive Impact of this Solution in This Project Domain</w:t>
            </w:r>
          </w:p>
        </w:tc>
        <w:tc>
          <w:tcPr>
            <w:tcW w:w="7403" w:type="dxa"/>
            <w:gridSpan w:val="3"/>
            <w:shd w:val="clear" w:color="auto" w:fill="FFCCFF"/>
          </w:tcPr>
          <w:p w14:paraId="59AE62BF" w14:textId="77777777" w:rsidR="00B85111" w:rsidRDefault="00B85111" w:rsidP="004B7A01">
            <w:pPr>
              <w:spacing w:after="120" w:line="240" w:lineRule="auto"/>
              <w:jc w:val="both"/>
              <w:rPr>
                <w:b/>
              </w:rPr>
            </w:pPr>
            <w:r>
              <w:rPr>
                <w:b/>
              </w:rPr>
              <w:t>Negative Impact of this Solution in This Project Domain</w:t>
            </w:r>
          </w:p>
        </w:tc>
      </w:tr>
      <w:tr w:rsidR="00B85111" w14:paraId="57737099" w14:textId="77777777" w:rsidTr="004B7A01">
        <w:tc>
          <w:tcPr>
            <w:tcW w:w="6771" w:type="dxa"/>
            <w:gridSpan w:val="4"/>
            <w:shd w:val="clear" w:color="auto" w:fill="auto"/>
          </w:tcPr>
          <w:p w14:paraId="67A666A3" w14:textId="02D2B44C" w:rsidR="00B85111" w:rsidRDefault="008A7AD4" w:rsidP="004B7A01">
            <w:pPr>
              <w:spacing w:after="120" w:line="240" w:lineRule="auto"/>
              <w:jc w:val="both"/>
            </w:pPr>
            <w:r w:rsidRPr="008A7AD4">
              <w:t>The survey promotes the adoption of effective DL techniques by identifying high-performing models. It highlights DL's potential to automate and improve pneumonia detection, especially in settings with limited radiologists, and could accelerate diagnostic workflows.</w:t>
            </w:r>
          </w:p>
        </w:tc>
        <w:tc>
          <w:tcPr>
            <w:tcW w:w="7403" w:type="dxa"/>
            <w:gridSpan w:val="3"/>
            <w:shd w:val="clear" w:color="auto" w:fill="auto"/>
          </w:tcPr>
          <w:p w14:paraId="75BC64C9" w14:textId="53A31EBD" w:rsidR="00B85111" w:rsidRDefault="008A7AD4" w:rsidP="004B7A01">
            <w:pPr>
              <w:spacing w:after="120" w:line="240" w:lineRule="auto"/>
              <w:jc w:val="both"/>
            </w:pPr>
            <w:r w:rsidRPr="008A7AD4">
              <w:t>There’s a risk of over-relying on DL without adequate interpretability, which could lead to diagnostic errors. Models trained on biased or small datasets may not generalize well, posing challenges for clinical application and potentially resulting in misdiagnoses.</w:t>
            </w:r>
          </w:p>
        </w:tc>
      </w:tr>
      <w:tr w:rsidR="00B85111" w14:paraId="6C93F452" w14:textId="77777777" w:rsidTr="004B7A01">
        <w:tc>
          <w:tcPr>
            <w:tcW w:w="4661" w:type="dxa"/>
            <w:gridSpan w:val="3"/>
            <w:shd w:val="clear" w:color="auto" w:fill="F7CBAC"/>
          </w:tcPr>
          <w:p w14:paraId="02B387E9" w14:textId="77777777" w:rsidR="00B85111" w:rsidRDefault="00B85111" w:rsidP="004B7A01">
            <w:pPr>
              <w:spacing w:after="120" w:line="240" w:lineRule="auto"/>
              <w:jc w:val="center"/>
              <w:rPr>
                <w:b/>
              </w:rPr>
            </w:pPr>
            <w:r>
              <w:rPr>
                <w:b/>
              </w:rPr>
              <w:t xml:space="preserve">Analyse This Work By Critical Thinking  </w:t>
            </w:r>
          </w:p>
        </w:tc>
        <w:tc>
          <w:tcPr>
            <w:tcW w:w="4661" w:type="dxa"/>
            <w:gridSpan w:val="3"/>
            <w:shd w:val="clear" w:color="auto" w:fill="F7CBAC"/>
          </w:tcPr>
          <w:p w14:paraId="3C719F74" w14:textId="77777777" w:rsidR="00B85111" w:rsidRDefault="00B85111" w:rsidP="004B7A01">
            <w:pPr>
              <w:spacing w:after="120" w:line="240" w:lineRule="auto"/>
              <w:jc w:val="center"/>
              <w:rPr>
                <w:b/>
              </w:rPr>
            </w:pPr>
            <w:r>
              <w:rPr>
                <w:b/>
              </w:rPr>
              <w:t>The Tools That Assessed this Work</w:t>
            </w:r>
          </w:p>
        </w:tc>
        <w:tc>
          <w:tcPr>
            <w:tcW w:w="4852" w:type="dxa"/>
            <w:shd w:val="clear" w:color="auto" w:fill="F7CBAC"/>
          </w:tcPr>
          <w:p w14:paraId="6DFF0C9E" w14:textId="77777777" w:rsidR="00B85111" w:rsidRDefault="00B85111" w:rsidP="004B7A01">
            <w:pPr>
              <w:spacing w:after="120" w:line="240" w:lineRule="auto"/>
              <w:jc w:val="center"/>
              <w:rPr>
                <w:b/>
              </w:rPr>
            </w:pPr>
            <w:r>
              <w:rPr>
                <w:b/>
              </w:rPr>
              <w:t>What is the Structure of this Paper</w:t>
            </w:r>
          </w:p>
        </w:tc>
      </w:tr>
      <w:tr w:rsidR="00B85111" w14:paraId="3E30E315" w14:textId="77777777" w:rsidTr="004B7A01">
        <w:tc>
          <w:tcPr>
            <w:tcW w:w="4661" w:type="dxa"/>
            <w:gridSpan w:val="3"/>
          </w:tcPr>
          <w:p w14:paraId="0310CF6D" w14:textId="35D5DEAA" w:rsidR="00B85111" w:rsidRDefault="008A7AD4" w:rsidP="004B7A01">
            <w:pPr>
              <w:spacing w:after="120" w:line="240" w:lineRule="auto"/>
              <w:jc w:val="both"/>
            </w:pPr>
            <w:r w:rsidRPr="008A7AD4">
              <w:t>The work is critically valuable in mapping the strengths and weaknesses of DL for pneumonia detection but could benefit from quantitative benchmarks for model comparisons. The survey also lacks practical guidance on deploying models in real-world healthcare systems, an area that would enhance its applicability.</w:t>
            </w:r>
          </w:p>
        </w:tc>
        <w:tc>
          <w:tcPr>
            <w:tcW w:w="4661" w:type="dxa"/>
            <w:gridSpan w:val="3"/>
          </w:tcPr>
          <w:p w14:paraId="62680AAF" w14:textId="77777777" w:rsidR="00C62E2E" w:rsidRPr="00C62E2E" w:rsidRDefault="008A7AD4" w:rsidP="00B85111">
            <w:pPr>
              <w:numPr>
                <w:ilvl w:val="0"/>
                <w:numId w:val="7"/>
              </w:numPr>
              <w:spacing w:after="120" w:line="240" w:lineRule="auto"/>
              <w:jc w:val="both"/>
              <w:rPr>
                <w:lang w:val="en-IN"/>
              </w:rPr>
            </w:pPr>
            <w:r w:rsidRPr="008A7AD4">
              <w:t>IEEE Xplore</w:t>
            </w:r>
          </w:p>
          <w:p w14:paraId="49ABBD9A" w14:textId="77777777" w:rsidR="00C62E2E" w:rsidRPr="00C62E2E" w:rsidRDefault="008A7AD4" w:rsidP="00B85111">
            <w:pPr>
              <w:numPr>
                <w:ilvl w:val="0"/>
                <w:numId w:val="7"/>
              </w:numPr>
              <w:spacing w:after="120" w:line="240" w:lineRule="auto"/>
              <w:jc w:val="both"/>
              <w:rPr>
                <w:lang w:val="en-IN"/>
              </w:rPr>
            </w:pPr>
            <w:r w:rsidRPr="008A7AD4">
              <w:t>SpringerLink</w:t>
            </w:r>
          </w:p>
          <w:p w14:paraId="641D1DF4" w14:textId="77777777" w:rsidR="00C62E2E" w:rsidRPr="00C62E2E" w:rsidRDefault="008A7AD4" w:rsidP="00B85111">
            <w:pPr>
              <w:numPr>
                <w:ilvl w:val="0"/>
                <w:numId w:val="7"/>
              </w:numPr>
              <w:spacing w:after="120" w:line="240" w:lineRule="auto"/>
              <w:jc w:val="both"/>
              <w:rPr>
                <w:lang w:val="en-IN"/>
              </w:rPr>
            </w:pPr>
            <w:r w:rsidRPr="008A7AD4">
              <w:t>ScienceDirect</w:t>
            </w:r>
          </w:p>
          <w:p w14:paraId="760F5703" w14:textId="4C130AEF" w:rsidR="00B85111" w:rsidRDefault="008A7AD4" w:rsidP="00C62E2E">
            <w:pPr>
              <w:numPr>
                <w:ilvl w:val="0"/>
                <w:numId w:val="7"/>
              </w:numPr>
              <w:spacing w:after="120" w:line="240" w:lineRule="auto"/>
              <w:jc w:val="both"/>
            </w:pPr>
            <w:r w:rsidRPr="008A7AD4">
              <w:t xml:space="preserve">ACM Digital </w:t>
            </w:r>
          </w:p>
        </w:tc>
        <w:tc>
          <w:tcPr>
            <w:tcW w:w="4852" w:type="dxa"/>
          </w:tcPr>
          <w:p w14:paraId="379BF6FA" w14:textId="77777777" w:rsidR="00B85111" w:rsidRDefault="008A7AD4" w:rsidP="008A7AD4">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rPr>
              <w:t>Abstract</w:t>
            </w:r>
          </w:p>
          <w:p w14:paraId="4739F1F5" w14:textId="77777777" w:rsidR="008A7AD4" w:rsidRDefault="008A7AD4" w:rsidP="008A7AD4">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rPr>
              <w:t>Introduction</w:t>
            </w:r>
          </w:p>
          <w:p w14:paraId="15321D3A" w14:textId="77777777" w:rsidR="008A7AD4" w:rsidRDefault="008A7AD4" w:rsidP="008A7AD4">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rPr>
              <w:t>Research Questions</w:t>
            </w:r>
          </w:p>
          <w:p w14:paraId="729DA577" w14:textId="77777777" w:rsidR="008A7AD4" w:rsidRDefault="008A7AD4" w:rsidP="008A7AD4">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rPr>
              <w:t>Methodology</w:t>
            </w:r>
          </w:p>
          <w:p w14:paraId="3832FEEF" w14:textId="77777777" w:rsidR="008A7AD4" w:rsidRDefault="008A7AD4" w:rsidP="008A7AD4">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rPr>
              <w:t>Key Findings</w:t>
            </w:r>
          </w:p>
          <w:p w14:paraId="73B24430" w14:textId="77777777" w:rsidR="008A7AD4" w:rsidRDefault="008A7AD4" w:rsidP="008A7AD4">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rPr>
              <w:t>Challenges</w:t>
            </w:r>
          </w:p>
          <w:p w14:paraId="7E068C83" w14:textId="77777777" w:rsidR="008A7AD4" w:rsidRDefault="008A7AD4" w:rsidP="008A7AD4">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rPr>
              <w:t>Conclusion</w:t>
            </w:r>
          </w:p>
          <w:p w14:paraId="7E3123A1" w14:textId="44EA9AEC" w:rsidR="008A7AD4" w:rsidRPr="008A7AD4" w:rsidRDefault="008A7AD4" w:rsidP="008A7AD4">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Pr>
                <w:color w:val="000000"/>
              </w:rPr>
              <w:t>References</w:t>
            </w:r>
          </w:p>
        </w:tc>
      </w:tr>
      <w:tr w:rsidR="00B85111" w14:paraId="154C531A" w14:textId="77777777" w:rsidTr="004B7A01">
        <w:tc>
          <w:tcPr>
            <w:tcW w:w="14174" w:type="dxa"/>
            <w:gridSpan w:val="7"/>
            <w:shd w:val="clear" w:color="auto" w:fill="F7CBAC"/>
          </w:tcPr>
          <w:p w14:paraId="74845F63" w14:textId="77777777" w:rsidR="00B85111" w:rsidRDefault="00B85111" w:rsidP="004B7A01">
            <w:pPr>
              <w:spacing w:after="120" w:line="240" w:lineRule="auto"/>
              <w:rPr>
                <w:b/>
              </w:rPr>
            </w:pPr>
            <w:r>
              <w:rPr>
                <w:b/>
              </w:rPr>
              <w:t>Diagram/Flowchart</w:t>
            </w:r>
          </w:p>
        </w:tc>
      </w:tr>
      <w:tr w:rsidR="00B85111" w14:paraId="666E8D3B" w14:textId="77777777" w:rsidTr="004B7A01">
        <w:tc>
          <w:tcPr>
            <w:tcW w:w="14174" w:type="dxa"/>
            <w:gridSpan w:val="7"/>
          </w:tcPr>
          <w:p w14:paraId="3D843F3B" w14:textId="77777777" w:rsidR="00B85111" w:rsidRDefault="008A7AD4" w:rsidP="004B7A01">
            <w:pPr>
              <w:spacing w:after="120" w:line="240" w:lineRule="auto"/>
              <w:jc w:val="center"/>
            </w:pPr>
            <w:r>
              <w:rPr>
                <w:noProof/>
              </w:rPr>
              <w:lastRenderedPageBreak/>
              <w:drawing>
                <wp:inline distT="0" distB="0" distL="0" distR="0" wp14:anchorId="791F44BF" wp14:editId="3A139B5F">
                  <wp:extent cx="4815382" cy="1697356"/>
                  <wp:effectExtent l="0" t="0" r="4445" b="0"/>
                  <wp:docPr id="2063693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1240" cy="1702946"/>
                          </a:xfrm>
                          <a:prstGeom prst="rect">
                            <a:avLst/>
                          </a:prstGeom>
                          <a:noFill/>
                          <a:ln>
                            <a:noFill/>
                          </a:ln>
                        </pic:spPr>
                      </pic:pic>
                    </a:graphicData>
                  </a:graphic>
                </wp:inline>
              </w:drawing>
            </w:r>
          </w:p>
          <w:p w14:paraId="1945CBCF" w14:textId="25A89486" w:rsidR="00C62E2E" w:rsidRPr="00C62E2E" w:rsidRDefault="00C62E2E" w:rsidP="00C62E2E">
            <w:pPr>
              <w:spacing w:after="120" w:line="240" w:lineRule="auto"/>
              <w:jc w:val="center"/>
              <w:rPr>
                <w:b/>
                <w:bCs/>
              </w:rPr>
            </w:pPr>
            <w:r w:rsidRPr="00C62E2E">
              <w:rPr>
                <w:b/>
                <w:bCs/>
              </w:rPr>
              <w:t>5.1 A sample CNN architecture.</w:t>
            </w:r>
          </w:p>
          <w:p w14:paraId="6DC4FA05" w14:textId="77777777" w:rsidR="008A7AD4" w:rsidRDefault="008A7AD4" w:rsidP="004B7A01">
            <w:pPr>
              <w:spacing w:after="120" w:line="240" w:lineRule="auto"/>
              <w:jc w:val="center"/>
            </w:pPr>
            <w:r>
              <w:rPr>
                <w:noProof/>
              </w:rPr>
              <w:drawing>
                <wp:inline distT="0" distB="0" distL="0" distR="0" wp14:anchorId="6D704806" wp14:editId="2D4E90BE">
                  <wp:extent cx="3382696" cy="2883784"/>
                  <wp:effectExtent l="0" t="0" r="8255" b="0"/>
                  <wp:docPr id="443808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3670" cy="2893140"/>
                          </a:xfrm>
                          <a:prstGeom prst="rect">
                            <a:avLst/>
                          </a:prstGeom>
                          <a:noFill/>
                          <a:ln>
                            <a:noFill/>
                          </a:ln>
                        </pic:spPr>
                      </pic:pic>
                    </a:graphicData>
                  </a:graphic>
                </wp:inline>
              </w:drawing>
            </w:r>
          </w:p>
          <w:p w14:paraId="2C1CC2EB" w14:textId="1BFDE113" w:rsidR="00C62E2E" w:rsidRPr="00C62E2E" w:rsidRDefault="00C62E2E" w:rsidP="004B7A01">
            <w:pPr>
              <w:spacing w:after="120" w:line="240" w:lineRule="auto"/>
              <w:jc w:val="center"/>
              <w:rPr>
                <w:b/>
                <w:bCs/>
              </w:rPr>
            </w:pPr>
            <w:r w:rsidRPr="00C62E2E">
              <w:rPr>
                <w:b/>
                <w:bCs/>
              </w:rPr>
              <w:t>5.2 Sample ensemble model.</w:t>
            </w:r>
          </w:p>
        </w:tc>
      </w:tr>
    </w:tbl>
    <w:p w14:paraId="30516FA3" w14:textId="77777777" w:rsidR="001B77F3" w:rsidRDefault="001B77F3" w:rsidP="001B77F3">
      <w:pPr>
        <w:spacing w:after="120" w:line="240" w:lineRule="auto"/>
        <w:jc w:val="center"/>
        <w:rPr>
          <w:b/>
        </w:rPr>
      </w:pPr>
    </w:p>
    <w:tbl>
      <w:tblPr>
        <w:tblStyle w:val="Style26"/>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1B77F3" w14:paraId="5D99F8B1" w14:textId="77777777" w:rsidTr="004B7A01">
        <w:tc>
          <w:tcPr>
            <w:tcW w:w="14174" w:type="dxa"/>
            <w:gridSpan w:val="7"/>
            <w:shd w:val="clear" w:color="auto" w:fill="FFE599"/>
          </w:tcPr>
          <w:p w14:paraId="3F3489DF" w14:textId="4F97C15C" w:rsidR="001B77F3" w:rsidRDefault="001B77F3" w:rsidP="004B7A01">
            <w:pPr>
              <w:spacing w:after="120" w:line="240" w:lineRule="auto"/>
              <w:jc w:val="center"/>
              <w:rPr>
                <w:b/>
              </w:rPr>
            </w:pPr>
            <w:r>
              <w:rPr>
                <w:b/>
              </w:rPr>
              <w:t>6</w:t>
            </w:r>
          </w:p>
        </w:tc>
      </w:tr>
      <w:tr w:rsidR="001B77F3" w14:paraId="654BFE6C" w14:textId="77777777" w:rsidTr="004B7A01">
        <w:tc>
          <w:tcPr>
            <w:tcW w:w="4077" w:type="dxa"/>
            <w:shd w:val="clear" w:color="auto" w:fill="F4B083"/>
          </w:tcPr>
          <w:p w14:paraId="76E67F7B" w14:textId="77777777" w:rsidR="001B77F3" w:rsidRDefault="001B77F3" w:rsidP="004B7A01">
            <w:pPr>
              <w:spacing w:after="120" w:line="240" w:lineRule="auto"/>
              <w:jc w:val="center"/>
            </w:pPr>
            <w:r>
              <w:rPr>
                <w:b/>
              </w:rPr>
              <w:t>Reference in APA format</w:t>
            </w:r>
          </w:p>
        </w:tc>
        <w:tc>
          <w:tcPr>
            <w:tcW w:w="10097" w:type="dxa"/>
            <w:gridSpan w:val="6"/>
            <w:shd w:val="clear" w:color="auto" w:fill="auto"/>
          </w:tcPr>
          <w:p w14:paraId="03B58214" w14:textId="77777777" w:rsidR="001B77F3" w:rsidRDefault="001B77F3" w:rsidP="004B7A01">
            <w:pPr>
              <w:spacing w:after="120" w:line="240" w:lineRule="auto"/>
              <w:jc w:val="center"/>
            </w:pPr>
          </w:p>
        </w:tc>
      </w:tr>
      <w:tr w:rsidR="001B77F3" w14:paraId="429792E6" w14:textId="77777777" w:rsidTr="004B7A01">
        <w:tc>
          <w:tcPr>
            <w:tcW w:w="4077" w:type="dxa"/>
            <w:shd w:val="clear" w:color="auto" w:fill="F4B083"/>
          </w:tcPr>
          <w:p w14:paraId="2F6C682D" w14:textId="77777777" w:rsidR="001B77F3" w:rsidRDefault="001B77F3" w:rsidP="004B7A01">
            <w:pPr>
              <w:spacing w:after="120" w:line="240" w:lineRule="auto"/>
              <w:jc w:val="center"/>
            </w:pPr>
            <w:r>
              <w:rPr>
                <w:b/>
              </w:rPr>
              <w:t>URL of the Reference</w:t>
            </w:r>
          </w:p>
        </w:tc>
        <w:tc>
          <w:tcPr>
            <w:tcW w:w="4395" w:type="dxa"/>
            <w:gridSpan w:val="4"/>
            <w:shd w:val="clear" w:color="auto" w:fill="F4B083"/>
          </w:tcPr>
          <w:p w14:paraId="6CE5523F" w14:textId="77777777" w:rsidR="001B77F3" w:rsidRDefault="001B77F3" w:rsidP="004B7A01">
            <w:pPr>
              <w:spacing w:after="120" w:line="240" w:lineRule="auto"/>
              <w:jc w:val="center"/>
              <w:rPr>
                <w:b/>
              </w:rPr>
            </w:pPr>
            <w:r>
              <w:rPr>
                <w:b/>
              </w:rPr>
              <w:t>Authors Names and Emails</w:t>
            </w:r>
          </w:p>
        </w:tc>
        <w:tc>
          <w:tcPr>
            <w:tcW w:w="5702" w:type="dxa"/>
            <w:gridSpan w:val="2"/>
            <w:shd w:val="clear" w:color="auto" w:fill="F4B083"/>
          </w:tcPr>
          <w:p w14:paraId="34913B2A" w14:textId="77777777" w:rsidR="001B77F3" w:rsidRDefault="001B77F3" w:rsidP="004B7A01">
            <w:pPr>
              <w:spacing w:after="120" w:line="240" w:lineRule="auto"/>
              <w:jc w:val="center"/>
            </w:pPr>
            <w:r>
              <w:rPr>
                <w:b/>
              </w:rPr>
              <w:t>Keywords in this Reference</w:t>
            </w:r>
          </w:p>
        </w:tc>
      </w:tr>
      <w:tr w:rsidR="001B77F3" w14:paraId="783CD033" w14:textId="77777777" w:rsidTr="004B7A01">
        <w:tc>
          <w:tcPr>
            <w:tcW w:w="4077" w:type="dxa"/>
          </w:tcPr>
          <w:p w14:paraId="4BEB56D3" w14:textId="216996DB" w:rsidR="001B77F3" w:rsidRDefault="001E1650" w:rsidP="004B7A01">
            <w:pPr>
              <w:spacing w:after="120" w:line="240" w:lineRule="auto"/>
            </w:pPr>
            <w:r w:rsidRPr="001E1650">
              <w:t>https://www.sciencedirect.com/science/article/pii/S1877050923000182?ref=pdf_download&amp;fr=RR-2&amp;rr=8ddbd9bd0a95f3e9</w:t>
            </w:r>
          </w:p>
        </w:tc>
        <w:tc>
          <w:tcPr>
            <w:tcW w:w="4395" w:type="dxa"/>
            <w:gridSpan w:val="4"/>
          </w:tcPr>
          <w:p w14:paraId="1E6EAB41" w14:textId="60D98E1A" w:rsidR="001B77F3" w:rsidRDefault="003834B1" w:rsidP="004B7A01">
            <w:pPr>
              <w:spacing w:after="120" w:line="240" w:lineRule="auto"/>
            </w:pPr>
            <w:r w:rsidRPr="003834B1">
              <w:t>Shagun Sharma (kalpna@chitkara.edu.in), Kalpna Guleria</w:t>
            </w:r>
          </w:p>
        </w:tc>
        <w:tc>
          <w:tcPr>
            <w:tcW w:w="5702" w:type="dxa"/>
            <w:gridSpan w:val="2"/>
          </w:tcPr>
          <w:p w14:paraId="16ACA4D9" w14:textId="3B05C44D" w:rsidR="001B77F3" w:rsidRDefault="003834B1" w:rsidP="004B7A01">
            <w:pPr>
              <w:spacing w:after="120" w:line="240" w:lineRule="auto"/>
            </w:pPr>
            <w:r w:rsidRPr="003834B1">
              <w:t>Deep Learning, VGG16, CNN, Pneumonia, Neural Networks, X-ray</w:t>
            </w:r>
          </w:p>
        </w:tc>
      </w:tr>
      <w:tr w:rsidR="001B77F3" w14:paraId="7BBF614B" w14:textId="77777777" w:rsidTr="004B7A01">
        <w:tc>
          <w:tcPr>
            <w:tcW w:w="4077" w:type="dxa"/>
            <w:shd w:val="clear" w:color="auto" w:fill="F7CBAC"/>
          </w:tcPr>
          <w:p w14:paraId="500C3DA5" w14:textId="77777777" w:rsidR="001B77F3" w:rsidRDefault="001B77F3" w:rsidP="004B7A01">
            <w:pPr>
              <w:spacing w:after="120" w:line="240" w:lineRule="auto"/>
              <w:jc w:val="center"/>
              <w:rPr>
                <w:b/>
              </w:rPr>
            </w:pPr>
            <w:r>
              <w:rPr>
                <w:b/>
              </w:rPr>
              <w:t xml:space="preserve">The Name of the Current Solution (Technique/ Method/ Scheme/ Algorithm/ Model/ Tool/ Framework/ ... etc ) </w:t>
            </w:r>
          </w:p>
        </w:tc>
        <w:tc>
          <w:tcPr>
            <w:tcW w:w="4395" w:type="dxa"/>
            <w:gridSpan w:val="4"/>
            <w:shd w:val="clear" w:color="auto" w:fill="F7CBAC"/>
          </w:tcPr>
          <w:p w14:paraId="00A5CC5F" w14:textId="77777777" w:rsidR="001B77F3" w:rsidRDefault="001B77F3" w:rsidP="004B7A01">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739DFB6D" w14:textId="77777777" w:rsidR="001B77F3" w:rsidRDefault="001B77F3" w:rsidP="004B7A01">
            <w:pPr>
              <w:spacing w:after="120" w:line="240" w:lineRule="auto"/>
              <w:jc w:val="center"/>
              <w:rPr>
                <w:b/>
              </w:rPr>
            </w:pPr>
            <w:r>
              <w:rPr>
                <w:b/>
              </w:rPr>
              <w:t>What are the components of it?</w:t>
            </w:r>
          </w:p>
          <w:p w14:paraId="0EC3772B" w14:textId="77777777" w:rsidR="001B77F3" w:rsidRDefault="001B77F3" w:rsidP="004B7A01">
            <w:pPr>
              <w:spacing w:after="120" w:line="240" w:lineRule="auto"/>
              <w:jc w:val="center"/>
              <w:rPr>
                <w:b/>
              </w:rPr>
            </w:pPr>
          </w:p>
        </w:tc>
      </w:tr>
      <w:tr w:rsidR="001B77F3" w14:paraId="5578FBAA" w14:textId="77777777" w:rsidTr="004B7A01">
        <w:tc>
          <w:tcPr>
            <w:tcW w:w="4077" w:type="dxa"/>
          </w:tcPr>
          <w:p w14:paraId="78046EAE" w14:textId="378B5C53" w:rsidR="001B77F3" w:rsidRDefault="003834B1" w:rsidP="004B7A01">
            <w:pPr>
              <w:spacing w:after="120" w:line="240" w:lineRule="auto"/>
              <w:jc w:val="both"/>
            </w:pPr>
            <w:r w:rsidRPr="003834B1">
              <w:t>VGG16-based Deep Learning model for pneumonia detection on chest X-rays</w:t>
            </w:r>
            <w:r>
              <w:t>.</w:t>
            </w:r>
          </w:p>
        </w:tc>
        <w:tc>
          <w:tcPr>
            <w:tcW w:w="4395" w:type="dxa"/>
            <w:gridSpan w:val="4"/>
          </w:tcPr>
          <w:p w14:paraId="5D1713E7" w14:textId="7A972595" w:rsidR="001B77F3" w:rsidRDefault="003834B1" w:rsidP="004B7A01">
            <w:pPr>
              <w:spacing w:after="120" w:line="240" w:lineRule="auto"/>
              <w:jc w:val="both"/>
            </w:pPr>
            <w:r w:rsidRPr="001B77F3">
              <w:t>Develop an accessible mobile solution for pneumonia detection.</w:t>
            </w:r>
            <w:r>
              <w:t xml:space="preserve"> </w:t>
            </w:r>
            <w:r w:rsidRPr="001B77F3">
              <w:t>Limited access to radiologists in remote areas hinders timely pneumonia diagnosis.</w:t>
            </w:r>
          </w:p>
        </w:tc>
        <w:tc>
          <w:tcPr>
            <w:tcW w:w="5702" w:type="dxa"/>
            <w:gridSpan w:val="2"/>
          </w:tcPr>
          <w:p w14:paraId="59636726" w14:textId="4F4FCA05" w:rsidR="001B77F3" w:rsidRDefault="003834B1" w:rsidP="004B7A01">
            <w:pPr>
              <w:spacing w:after="120" w:line="240" w:lineRule="auto"/>
              <w:jc w:val="both"/>
            </w:pPr>
            <w:r w:rsidRPr="003834B1">
              <w:t>VGG16, neural network layers, convolutional and pooling layers, two datasets of CXR images</w:t>
            </w:r>
          </w:p>
        </w:tc>
      </w:tr>
      <w:tr w:rsidR="001B77F3" w14:paraId="5A6EBC19" w14:textId="77777777" w:rsidTr="004B7A01">
        <w:tc>
          <w:tcPr>
            <w:tcW w:w="14174" w:type="dxa"/>
            <w:gridSpan w:val="7"/>
            <w:shd w:val="clear" w:color="auto" w:fill="F7CBAC"/>
          </w:tcPr>
          <w:p w14:paraId="1D5B80F3" w14:textId="77777777" w:rsidR="001B77F3" w:rsidRDefault="001B77F3" w:rsidP="004B7A01">
            <w:pPr>
              <w:spacing w:after="120" w:line="240" w:lineRule="auto"/>
              <w:jc w:val="center"/>
              <w:rPr>
                <w:b/>
              </w:rPr>
            </w:pPr>
            <w:r>
              <w:rPr>
                <w:b/>
              </w:rPr>
              <w:t>The Process (Mechanism) of this Work; Means How the Problem has Solved &amp; Advantage &amp; Disadvantage of Each Step in This Process</w:t>
            </w:r>
          </w:p>
        </w:tc>
      </w:tr>
      <w:tr w:rsidR="001B77F3" w14:paraId="31EC414E" w14:textId="77777777" w:rsidTr="004B7A01">
        <w:tc>
          <w:tcPr>
            <w:tcW w:w="14174" w:type="dxa"/>
            <w:gridSpan w:val="7"/>
          </w:tcPr>
          <w:p w14:paraId="6532F268" w14:textId="77777777" w:rsidR="001B77F3" w:rsidRDefault="001B77F3" w:rsidP="004B7A01">
            <w:pPr>
              <w:spacing w:after="120" w:line="240" w:lineRule="auto"/>
            </w:pPr>
          </w:p>
          <w:p w14:paraId="6E8A6C20" w14:textId="77777777" w:rsidR="001B77F3" w:rsidRDefault="001B77F3" w:rsidP="004B7A01">
            <w:pPr>
              <w:spacing w:after="120" w:line="240" w:lineRule="auto"/>
            </w:pPr>
          </w:p>
          <w:tbl>
            <w:tblPr>
              <w:tblStyle w:val="Style2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1B77F3" w14:paraId="744A8F4B" w14:textId="77777777" w:rsidTr="004B7A01">
              <w:tc>
                <w:tcPr>
                  <w:tcW w:w="846" w:type="dxa"/>
                  <w:shd w:val="clear" w:color="auto" w:fill="C9C9C9"/>
                </w:tcPr>
                <w:p w14:paraId="4F62FA7D" w14:textId="77777777" w:rsidR="001B77F3" w:rsidRDefault="001B77F3" w:rsidP="004B7A01">
                  <w:pPr>
                    <w:spacing w:after="120" w:line="240" w:lineRule="auto"/>
                    <w:jc w:val="center"/>
                    <w:rPr>
                      <w:b/>
                      <w:highlight w:val="white"/>
                    </w:rPr>
                  </w:pPr>
                </w:p>
              </w:tc>
              <w:tc>
                <w:tcPr>
                  <w:tcW w:w="4536" w:type="dxa"/>
                  <w:shd w:val="clear" w:color="auto" w:fill="C9C9C9"/>
                </w:tcPr>
                <w:p w14:paraId="233078C9" w14:textId="77777777" w:rsidR="001B77F3" w:rsidRDefault="001B77F3" w:rsidP="004B7A01">
                  <w:pPr>
                    <w:spacing w:after="120" w:line="240" w:lineRule="auto"/>
                    <w:jc w:val="center"/>
                    <w:rPr>
                      <w:b/>
                      <w:highlight w:val="white"/>
                    </w:rPr>
                  </w:pPr>
                  <w:r>
                    <w:rPr>
                      <w:b/>
                      <w:highlight w:val="white"/>
                    </w:rPr>
                    <w:t>Process Steps</w:t>
                  </w:r>
                </w:p>
              </w:tc>
              <w:tc>
                <w:tcPr>
                  <w:tcW w:w="4394" w:type="dxa"/>
                  <w:shd w:val="clear" w:color="auto" w:fill="C9C9C9"/>
                </w:tcPr>
                <w:p w14:paraId="159675AA" w14:textId="77777777" w:rsidR="001B77F3" w:rsidRDefault="001B77F3" w:rsidP="004B7A01">
                  <w:pPr>
                    <w:spacing w:after="120" w:line="240" w:lineRule="auto"/>
                    <w:jc w:val="center"/>
                    <w:rPr>
                      <w:b/>
                      <w:highlight w:val="white"/>
                    </w:rPr>
                  </w:pPr>
                  <w:r>
                    <w:rPr>
                      <w:b/>
                      <w:highlight w:val="white"/>
                    </w:rPr>
                    <w:t>Advantage</w:t>
                  </w:r>
                </w:p>
              </w:tc>
              <w:tc>
                <w:tcPr>
                  <w:tcW w:w="4167" w:type="dxa"/>
                  <w:shd w:val="clear" w:color="auto" w:fill="C9C9C9"/>
                </w:tcPr>
                <w:p w14:paraId="482CA88A" w14:textId="77777777" w:rsidR="001B77F3" w:rsidRDefault="001B77F3" w:rsidP="004B7A01">
                  <w:pPr>
                    <w:spacing w:after="120" w:line="240" w:lineRule="auto"/>
                    <w:jc w:val="center"/>
                    <w:rPr>
                      <w:b/>
                      <w:highlight w:val="white"/>
                    </w:rPr>
                  </w:pPr>
                  <w:r>
                    <w:rPr>
                      <w:b/>
                      <w:highlight w:val="white"/>
                    </w:rPr>
                    <w:t>Disadvantage (Limitation)</w:t>
                  </w:r>
                </w:p>
              </w:tc>
            </w:tr>
            <w:tr w:rsidR="001B77F3" w14:paraId="769FA802" w14:textId="77777777" w:rsidTr="004B7A01">
              <w:tc>
                <w:tcPr>
                  <w:tcW w:w="846" w:type="dxa"/>
                  <w:shd w:val="clear" w:color="auto" w:fill="C9C9C9"/>
                </w:tcPr>
                <w:p w14:paraId="6B68364A" w14:textId="4DA21CA9" w:rsidR="001B77F3" w:rsidRDefault="001B77F3" w:rsidP="004B7A01">
                  <w:pPr>
                    <w:spacing w:after="120" w:line="240" w:lineRule="auto"/>
                    <w:jc w:val="center"/>
                    <w:rPr>
                      <w:b/>
                      <w:highlight w:val="white"/>
                    </w:rPr>
                  </w:pPr>
                </w:p>
              </w:tc>
              <w:tc>
                <w:tcPr>
                  <w:tcW w:w="4536" w:type="dxa"/>
                </w:tcPr>
                <w:p w14:paraId="5337D13F" w14:textId="77777777" w:rsidR="003834B1" w:rsidRPr="003834B1" w:rsidRDefault="003834B1" w:rsidP="003834B1">
                  <w:pPr>
                    <w:pStyle w:val="ListParagraph"/>
                    <w:numPr>
                      <w:ilvl w:val="0"/>
                      <w:numId w:val="14"/>
                    </w:numPr>
                    <w:spacing w:after="120" w:line="240" w:lineRule="auto"/>
                    <w:jc w:val="both"/>
                    <w:rPr>
                      <w:highlight w:val="white"/>
                    </w:rPr>
                  </w:pPr>
                  <w:r w:rsidRPr="003834B1">
                    <w:rPr>
                      <w:highlight w:val="white"/>
                    </w:rPr>
                    <w:t>Data Collection</w:t>
                  </w:r>
                </w:p>
                <w:p w14:paraId="086788B2" w14:textId="6A95FBBB" w:rsidR="003834B1" w:rsidRPr="003834B1" w:rsidRDefault="003834B1" w:rsidP="003834B1">
                  <w:pPr>
                    <w:pStyle w:val="ListParagraph"/>
                    <w:numPr>
                      <w:ilvl w:val="0"/>
                      <w:numId w:val="14"/>
                    </w:numPr>
                    <w:spacing w:after="120" w:line="240" w:lineRule="auto"/>
                    <w:jc w:val="both"/>
                    <w:rPr>
                      <w:highlight w:val="white"/>
                    </w:rPr>
                  </w:pPr>
                  <w:r w:rsidRPr="003834B1">
                    <w:rPr>
                      <w:highlight w:val="white"/>
                    </w:rPr>
                    <w:t>VGG16 Model Application</w:t>
                  </w:r>
                </w:p>
                <w:p w14:paraId="0AA4CDBF" w14:textId="04BF2846" w:rsidR="001B77F3" w:rsidRPr="003834B1" w:rsidRDefault="001B77F3" w:rsidP="003834B1">
                  <w:pPr>
                    <w:pStyle w:val="ListParagraph"/>
                    <w:numPr>
                      <w:ilvl w:val="0"/>
                      <w:numId w:val="14"/>
                    </w:numPr>
                    <w:spacing w:after="120" w:line="240" w:lineRule="auto"/>
                    <w:jc w:val="both"/>
                    <w:rPr>
                      <w:highlight w:val="white"/>
                    </w:rPr>
                  </w:pPr>
                  <w:r w:rsidRPr="003834B1">
                    <w:rPr>
                      <w:highlight w:val="white"/>
                    </w:rPr>
                    <w:t>3.</w:t>
                  </w:r>
                  <w:r w:rsidRPr="003834B1">
                    <w:rPr>
                      <w:b/>
                      <w:bCs/>
                    </w:rPr>
                    <w:t xml:space="preserve"> </w:t>
                  </w:r>
                  <w:r w:rsidR="003834B1" w:rsidRPr="003834B1">
                    <w:rPr>
                      <w:highlight w:val="white"/>
                    </w:rPr>
                    <w:t>Model Training and Evaluation</w:t>
                  </w:r>
                </w:p>
              </w:tc>
              <w:tc>
                <w:tcPr>
                  <w:tcW w:w="4394" w:type="dxa"/>
                </w:tcPr>
                <w:p w14:paraId="173156E8" w14:textId="11397054" w:rsidR="001B77F3" w:rsidRPr="003834B1" w:rsidRDefault="001B77F3" w:rsidP="004B7A01">
                  <w:pPr>
                    <w:spacing w:after="120" w:line="240" w:lineRule="auto"/>
                    <w:jc w:val="both"/>
                    <w:rPr>
                      <w:rFonts w:ascii="Segoe UI Emoji" w:eastAsia="Segoe UI Emoji" w:hAnsi="Segoe UI Emoji" w:cs="Segoe UI Emoji"/>
                      <w:color w:val="374151"/>
                      <w:sz w:val="19"/>
                      <w:szCs w:val="19"/>
                    </w:rPr>
                  </w:pPr>
                  <w:r>
                    <w:rPr>
                      <w:rFonts w:ascii="Segoe UI Emoji" w:eastAsia="Segoe UI Emoji" w:hAnsi="Segoe UI Emoji" w:cs="Segoe UI Emoji"/>
                      <w:color w:val="374151"/>
                      <w:sz w:val="19"/>
                      <w:szCs w:val="19"/>
                    </w:rPr>
                    <w:t>1.</w:t>
                  </w:r>
                  <w:r w:rsidRPr="005B4820">
                    <w:rPr>
                      <w:rFonts w:ascii="Segoe UI" w:hAnsi="Segoe UI" w:cs="Segoe UI"/>
                      <w:color w:val="0D0D0D"/>
                      <w:sz w:val="21"/>
                      <w:szCs w:val="21"/>
                      <w:shd w:val="clear" w:color="auto" w:fill="FFFFFF"/>
                    </w:rPr>
                    <w:t xml:space="preserve"> </w:t>
                  </w:r>
                  <w:r w:rsidR="003834B1" w:rsidRPr="003834B1">
                    <w:rPr>
                      <w:rFonts w:ascii="Segoe UI Emoji" w:eastAsia="Segoe UI Emoji" w:hAnsi="Segoe UI Emoji" w:cs="Segoe UI Emoji"/>
                      <w:color w:val="374151"/>
                      <w:sz w:val="19"/>
                      <w:szCs w:val="19"/>
                    </w:rPr>
                    <w:t>Uses a large, labelled dataset to enhance model training.</w:t>
                  </w:r>
                </w:p>
                <w:p w14:paraId="535824A1" w14:textId="63971184" w:rsidR="001B77F3" w:rsidRDefault="001B77F3" w:rsidP="004B7A01">
                  <w:pPr>
                    <w:spacing w:after="120" w:line="240" w:lineRule="auto"/>
                    <w:jc w:val="both"/>
                    <w:rPr>
                      <w:highlight w:val="white"/>
                    </w:rPr>
                  </w:pPr>
                  <w:r>
                    <w:rPr>
                      <w:highlight w:val="white"/>
                    </w:rPr>
                    <w:t>2.</w:t>
                  </w:r>
                  <w:r w:rsidRPr="005B4820">
                    <w:rPr>
                      <w:rFonts w:ascii="Segoe UI" w:hAnsi="Segoe UI" w:cs="Segoe UI"/>
                      <w:color w:val="0D0D0D"/>
                      <w:sz w:val="21"/>
                      <w:szCs w:val="21"/>
                      <w:shd w:val="clear" w:color="auto" w:fill="FFFFFF"/>
                    </w:rPr>
                    <w:t xml:space="preserve"> </w:t>
                  </w:r>
                  <w:r w:rsidR="003834B1" w:rsidRPr="003834B1">
                    <w:t>Employs a pre-trained model that achieves high accuracy in pneumonia classification.</w:t>
                  </w:r>
                </w:p>
                <w:p w14:paraId="778223C1" w14:textId="2E12D571" w:rsidR="001B77F3" w:rsidRDefault="001B77F3" w:rsidP="004B7A01">
                  <w:pPr>
                    <w:spacing w:after="120" w:line="240" w:lineRule="auto"/>
                    <w:jc w:val="both"/>
                    <w:rPr>
                      <w:highlight w:val="white"/>
                    </w:rPr>
                  </w:pPr>
                  <w:r>
                    <w:rPr>
                      <w:highlight w:val="white"/>
                    </w:rPr>
                    <w:lastRenderedPageBreak/>
                    <w:t>3.</w:t>
                  </w:r>
                  <w:r w:rsidRPr="00B85111">
                    <w:t xml:space="preserve"> </w:t>
                  </w:r>
                  <w:r w:rsidR="003834B1" w:rsidRPr="003834B1">
                    <w:rPr>
                      <w:highlight w:val="white"/>
                    </w:rPr>
                    <w:t>Achieves high recall, precision, and F1-scores across datasets.</w:t>
                  </w:r>
                </w:p>
              </w:tc>
              <w:tc>
                <w:tcPr>
                  <w:tcW w:w="4167" w:type="dxa"/>
                </w:tcPr>
                <w:p w14:paraId="36DC1D8F" w14:textId="3587EE57" w:rsidR="001B77F3" w:rsidRDefault="001B77F3" w:rsidP="004B7A01">
                  <w:pPr>
                    <w:spacing w:after="120" w:line="240" w:lineRule="auto"/>
                    <w:jc w:val="both"/>
                    <w:rPr>
                      <w:highlight w:val="white"/>
                    </w:rPr>
                  </w:pPr>
                  <w:r>
                    <w:rPr>
                      <w:highlight w:val="white"/>
                    </w:rPr>
                    <w:lastRenderedPageBreak/>
                    <w:t xml:space="preserve">1. </w:t>
                  </w:r>
                  <w:r w:rsidR="003834B1" w:rsidRPr="003834B1">
                    <w:rPr>
                      <w:highlight w:val="white"/>
                    </w:rPr>
                    <w:t>Limited generalizability if the dataset is biased or limited in scope.</w:t>
                  </w:r>
                </w:p>
                <w:p w14:paraId="3566BD3C" w14:textId="7726DA31" w:rsidR="001B77F3" w:rsidRDefault="001B77F3" w:rsidP="004B7A01">
                  <w:pPr>
                    <w:spacing w:after="120" w:line="240" w:lineRule="auto"/>
                    <w:jc w:val="both"/>
                  </w:pPr>
                  <w:r>
                    <w:rPr>
                      <w:highlight w:val="white"/>
                    </w:rPr>
                    <w:t>2.</w:t>
                  </w:r>
                  <w:r w:rsidRPr="00B85111">
                    <w:t xml:space="preserve"> </w:t>
                  </w:r>
                  <w:r w:rsidR="003834B1" w:rsidRPr="003834B1">
                    <w:t>High computational cost due to the depth of VGG16 architecture.</w:t>
                  </w:r>
                </w:p>
                <w:p w14:paraId="417668CF" w14:textId="1BED2899" w:rsidR="001B77F3" w:rsidRDefault="001B77F3" w:rsidP="004B7A01">
                  <w:pPr>
                    <w:spacing w:after="120" w:line="240" w:lineRule="auto"/>
                    <w:jc w:val="both"/>
                    <w:rPr>
                      <w:highlight w:val="white"/>
                    </w:rPr>
                  </w:pPr>
                  <w:r>
                    <w:rPr>
                      <w:highlight w:val="white"/>
                    </w:rPr>
                    <w:lastRenderedPageBreak/>
                    <w:t xml:space="preserve">3. </w:t>
                  </w:r>
                  <w:r w:rsidR="003834B1" w:rsidRPr="003834B1">
                    <w:rPr>
                      <w:highlight w:val="white"/>
                    </w:rPr>
                    <w:t>Requires extensive computational resources and may face overfitting risks.</w:t>
                  </w:r>
                </w:p>
              </w:tc>
            </w:tr>
          </w:tbl>
          <w:p w14:paraId="65FD5A9F" w14:textId="77777777" w:rsidR="001B77F3" w:rsidRDefault="001B77F3" w:rsidP="004B7A01">
            <w:pPr>
              <w:spacing w:after="120" w:line="240" w:lineRule="auto"/>
              <w:rPr>
                <w:highlight w:val="white"/>
              </w:rPr>
            </w:pPr>
          </w:p>
          <w:p w14:paraId="438A7661" w14:textId="77777777" w:rsidR="001B77F3" w:rsidRDefault="001B77F3" w:rsidP="004B7A01">
            <w:pPr>
              <w:spacing w:after="120" w:line="240" w:lineRule="auto"/>
            </w:pPr>
          </w:p>
        </w:tc>
      </w:tr>
      <w:tr w:rsidR="001B77F3" w14:paraId="311EA740" w14:textId="77777777" w:rsidTr="004B7A01">
        <w:tc>
          <w:tcPr>
            <w:tcW w:w="14174" w:type="dxa"/>
            <w:gridSpan w:val="7"/>
            <w:shd w:val="clear" w:color="auto" w:fill="F7CBAC"/>
          </w:tcPr>
          <w:p w14:paraId="4F920D8D" w14:textId="77777777" w:rsidR="001B77F3" w:rsidRDefault="001B77F3" w:rsidP="004B7A01">
            <w:pPr>
              <w:spacing w:after="120" w:line="240" w:lineRule="auto"/>
              <w:jc w:val="center"/>
              <w:rPr>
                <w:b/>
              </w:rPr>
            </w:pPr>
            <w:r>
              <w:rPr>
                <w:b/>
              </w:rPr>
              <w:lastRenderedPageBreak/>
              <w:t xml:space="preserve">Major Impact Factors in this Work </w:t>
            </w:r>
          </w:p>
        </w:tc>
      </w:tr>
      <w:tr w:rsidR="001B77F3" w14:paraId="12C934D3" w14:textId="77777777" w:rsidTr="004B7A01">
        <w:tc>
          <w:tcPr>
            <w:tcW w:w="14174" w:type="dxa"/>
            <w:gridSpan w:val="7"/>
          </w:tcPr>
          <w:p w14:paraId="0003119A" w14:textId="77777777" w:rsidR="001B77F3" w:rsidRDefault="001B77F3" w:rsidP="004B7A01">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p>
          <w:tbl>
            <w:tblPr>
              <w:tblStyle w:val="Style2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1B77F3" w14:paraId="79540428" w14:textId="77777777" w:rsidTr="004B7A01">
              <w:tc>
                <w:tcPr>
                  <w:tcW w:w="3485" w:type="dxa"/>
                  <w:shd w:val="clear" w:color="auto" w:fill="D0CECE"/>
                </w:tcPr>
                <w:p w14:paraId="10C70223" w14:textId="77777777" w:rsidR="001B77F3" w:rsidRDefault="001B77F3" w:rsidP="004B7A01">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3DA9AD3E" w14:textId="77777777" w:rsidR="001B77F3" w:rsidRDefault="001B77F3" w:rsidP="004B7A01">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3167F17D" w14:textId="77777777" w:rsidR="001B77F3" w:rsidRDefault="001B77F3" w:rsidP="004B7A01">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7BA80EFD" w14:textId="77777777" w:rsidR="001B77F3" w:rsidRDefault="001B77F3" w:rsidP="004B7A01">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Mediating (Intervening ) variable</w:t>
                  </w:r>
                </w:p>
              </w:tc>
            </w:tr>
            <w:tr w:rsidR="001B77F3" w14:paraId="35973DB2" w14:textId="77777777" w:rsidTr="004B7A01">
              <w:tc>
                <w:tcPr>
                  <w:tcW w:w="3485" w:type="dxa"/>
                </w:tcPr>
                <w:p w14:paraId="065E42B0" w14:textId="79C7D480" w:rsidR="001B77F3" w:rsidRDefault="003834B1" w:rsidP="004B7A01">
                  <w:pPr>
                    <w:spacing w:after="0" w:line="240" w:lineRule="auto"/>
                  </w:pPr>
                  <w:r w:rsidRPr="003834B1">
                    <w:t>Pneumonia detection accuracy</w:t>
                  </w:r>
                </w:p>
              </w:tc>
              <w:tc>
                <w:tcPr>
                  <w:tcW w:w="348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86"/>
                  </w:tblGrid>
                  <w:tr w:rsidR="003834B1" w:rsidRPr="003834B1" w14:paraId="48004C19" w14:textId="77777777" w:rsidTr="003834B1">
                    <w:trPr>
                      <w:tblCellSpacing w:w="15" w:type="dxa"/>
                    </w:trPr>
                    <w:tc>
                      <w:tcPr>
                        <w:tcW w:w="1726" w:type="dxa"/>
                        <w:vAlign w:val="center"/>
                        <w:hideMark/>
                      </w:tcPr>
                      <w:p w14:paraId="0750F62A" w14:textId="77777777" w:rsidR="003834B1" w:rsidRPr="003834B1" w:rsidRDefault="003834B1" w:rsidP="003834B1">
                        <w:pPr>
                          <w:spacing w:after="0" w:line="240" w:lineRule="auto"/>
                          <w:rPr>
                            <w:lang w:val="en-US"/>
                          </w:rPr>
                        </w:pPr>
                        <w:r w:rsidRPr="003834B1">
                          <w:rPr>
                            <w:lang w:val="en-US"/>
                          </w:rPr>
                          <w:t>Chest X-ray images</w:t>
                        </w:r>
                      </w:p>
                    </w:tc>
                  </w:tr>
                </w:tbl>
                <w:p w14:paraId="4E7446AE" w14:textId="77777777" w:rsidR="003834B1" w:rsidRPr="003834B1" w:rsidRDefault="003834B1" w:rsidP="003834B1">
                  <w:pPr>
                    <w:spacing w:after="0" w:line="240" w:lineRule="auto"/>
                    <w:rPr>
                      <w:vanish/>
                      <w:lang w:val="en-U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4B1" w:rsidRPr="003834B1" w14:paraId="69685E41" w14:textId="77777777" w:rsidTr="003834B1">
                    <w:trPr>
                      <w:tblCellSpacing w:w="15" w:type="dxa"/>
                    </w:trPr>
                    <w:tc>
                      <w:tcPr>
                        <w:tcW w:w="36" w:type="dxa"/>
                        <w:vAlign w:val="center"/>
                        <w:hideMark/>
                      </w:tcPr>
                      <w:p w14:paraId="5DC854C1" w14:textId="77777777" w:rsidR="003834B1" w:rsidRPr="003834B1" w:rsidRDefault="003834B1" w:rsidP="003834B1">
                        <w:pPr>
                          <w:spacing w:after="0" w:line="240" w:lineRule="auto"/>
                          <w:rPr>
                            <w:lang w:val="en-US"/>
                          </w:rPr>
                        </w:pPr>
                      </w:p>
                    </w:tc>
                  </w:tr>
                </w:tbl>
                <w:p w14:paraId="693118E0" w14:textId="5E308AFD" w:rsidR="001B77F3" w:rsidRDefault="001B77F3" w:rsidP="004B7A01">
                  <w:pPr>
                    <w:spacing w:after="0" w:line="240" w:lineRule="auto"/>
                  </w:pPr>
                </w:p>
              </w:tc>
              <w:tc>
                <w:tcPr>
                  <w:tcW w:w="3486" w:type="dxa"/>
                </w:tcPr>
                <w:p w14:paraId="1B943965" w14:textId="675AB454" w:rsidR="001B77F3" w:rsidRDefault="003834B1" w:rsidP="004B7A01">
                  <w:pPr>
                    <w:shd w:val="clear" w:color="auto" w:fill="FFFFFF"/>
                    <w:spacing w:after="0" w:line="240" w:lineRule="auto"/>
                    <w:jc w:val="center"/>
                    <w:rPr>
                      <w:color w:val="000000"/>
                    </w:rPr>
                  </w:pPr>
                  <w:r w:rsidRPr="003834B1">
                    <w:rPr>
                      <w:color w:val="000000"/>
                    </w:rPr>
                    <w:t>Model architecture (VGG16 layers)</w:t>
                  </w:r>
                </w:p>
              </w:tc>
              <w:tc>
                <w:tcPr>
                  <w:tcW w:w="3486" w:type="dxa"/>
                </w:tcPr>
                <w:p w14:paraId="206AA060" w14:textId="07C5875F" w:rsidR="001B77F3" w:rsidRDefault="003834B1" w:rsidP="004B7A01">
                  <w:pPr>
                    <w:shd w:val="clear" w:color="auto" w:fill="FFFFFF"/>
                    <w:spacing w:after="0" w:line="240" w:lineRule="auto"/>
                  </w:pPr>
                  <w:r w:rsidRPr="003834B1">
                    <w:t>Dataset quality and preprocessing</w:t>
                  </w:r>
                </w:p>
              </w:tc>
            </w:tr>
          </w:tbl>
          <w:p w14:paraId="06269FB2" w14:textId="77777777" w:rsidR="001B77F3" w:rsidRDefault="001B77F3" w:rsidP="004B7A01">
            <w:pPr>
              <w:spacing w:after="120" w:line="240" w:lineRule="auto"/>
            </w:pPr>
          </w:p>
        </w:tc>
      </w:tr>
      <w:tr w:rsidR="001B77F3" w14:paraId="375E5D87" w14:textId="77777777" w:rsidTr="004B7A01">
        <w:tc>
          <w:tcPr>
            <w:tcW w:w="14174" w:type="dxa"/>
            <w:gridSpan w:val="7"/>
            <w:shd w:val="clear" w:color="auto" w:fill="auto"/>
          </w:tcPr>
          <w:p w14:paraId="4BFC4F3B" w14:textId="77777777" w:rsidR="001B77F3" w:rsidRDefault="001B77F3" w:rsidP="004B7A01">
            <w:pPr>
              <w:spacing w:after="120" w:line="240" w:lineRule="auto"/>
              <w:jc w:val="center"/>
              <w:rPr>
                <w:b/>
              </w:rPr>
            </w:pPr>
          </w:p>
          <w:tbl>
            <w:tblPr>
              <w:tblStyle w:val="Style2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1B77F3" w14:paraId="0894FB29" w14:textId="77777777" w:rsidTr="004B7A01">
              <w:tc>
                <w:tcPr>
                  <w:tcW w:w="13943" w:type="dxa"/>
                  <w:shd w:val="clear" w:color="auto" w:fill="D0CECE"/>
                </w:tcPr>
                <w:p w14:paraId="29785656" w14:textId="77777777" w:rsidR="001B77F3" w:rsidRDefault="001B77F3" w:rsidP="004B7A01">
                  <w:pPr>
                    <w:spacing w:after="120" w:line="240" w:lineRule="auto"/>
                    <w:jc w:val="center"/>
                    <w:rPr>
                      <w:highlight w:val="white"/>
                    </w:rPr>
                  </w:pPr>
                  <w:r>
                    <w:rPr>
                      <w:b/>
                      <w:color w:val="000000"/>
                      <w:highlight w:val="white"/>
                    </w:rPr>
                    <w:t>Relationship Among The Above 4 Variables in This article</w:t>
                  </w:r>
                </w:p>
              </w:tc>
            </w:tr>
            <w:tr w:rsidR="001B77F3" w14:paraId="56D9DB36" w14:textId="77777777" w:rsidTr="004B7A01">
              <w:tc>
                <w:tcPr>
                  <w:tcW w:w="13943" w:type="dxa"/>
                </w:tcPr>
                <w:p w14:paraId="5674062C" w14:textId="77777777" w:rsidR="001B77F3" w:rsidRDefault="001B77F3" w:rsidP="004B7A01">
                  <w:pPr>
                    <w:spacing w:after="120" w:line="240" w:lineRule="auto"/>
                    <w:rPr>
                      <w:color w:val="000000"/>
                    </w:rPr>
                  </w:pPr>
                </w:p>
                <w:p w14:paraId="3C1D9B41" w14:textId="77777777" w:rsidR="001B77F3" w:rsidRDefault="001B77F3" w:rsidP="004B7A01">
                  <w:pPr>
                    <w:spacing w:after="120" w:line="240" w:lineRule="auto"/>
                    <w:rPr>
                      <w:highlight w:val="white"/>
                    </w:rPr>
                  </w:pPr>
                </w:p>
              </w:tc>
            </w:tr>
          </w:tbl>
          <w:p w14:paraId="7EBB9535" w14:textId="77777777" w:rsidR="001B77F3" w:rsidRDefault="001B77F3" w:rsidP="004B7A01">
            <w:pPr>
              <w:spacing w:after="120" w:line="240" w:lineRule="auto"/>
              <w:jc w:val="center"/>
              <w:rPr>
                <w:b/>
              </w:rPr>
            </w:pPr>
          </w:p>
          <w:p w14:paraId="7D581659" w14:textId="77777777" w:rsidR="001B77F3" w:rsidRDefault="001B77F3" w:rsidP="004B7A01">
            <w:pPr>
              <w:spacing w:after="120" w:line="240" w:lineRule="auto"/>
              <w:jc w:val="center"/>
              <w:rPr>
                <w:b/>
              </w:rPr>
            </w:pPr>
          </w:p>
        </w:tc>
      </w:tr>
      <w:tr w:rsidR="001B77F3" w14:paraId="14ABB608" w14:textId="77777777" w:rsidTr="004B7A01">
        <w:tc>
          <w:tcPr>
            <w:tcW w:w="4644" w:type="dxa"/>
            <w:gridSpan w:val="2"/>
            <w:shd w:val="clear" w:color="auto" w:fill="F7CBAC"/>
          </w:tcPr>
          <w:p w14:paraId="3A36CDFF" w14:textId="77777777" w:rsidR="001B77F3" w:rsidRDefault="001B77F3" w:rsidP="004B7A01">
            <w:pPr>
              <w:spacing w:after="120" w:line="240" w:lineRule="auto"/>
              <w:jc w:val="center"/>
              <w:rPr>
                <w:b/>
              </w:rPr>
            </w:pPr>
            <w:r>
              <w:rPr>
                <w:b/>
              </w:rPr>
              <w:t xml:space="preserve">Input and Output  </w:t>
            </w:r>
          </w:p>
        </w:tc>
        <w:tc>
          <w:tcPr>
            <w:tcW w:w="4678" w:type="dxa"/>
            <w:gridSpan w:val="4"/>
            <w:shd w:val="clear" w:color="auto" w:fill="F7CBAC"/>
          </w:tcPr>
          <w:p w14:paraId="63899430" w14:textId="77777777" w:rsidR="001B77F3" w:rsidRDefault="001B77F3" w:rsidP="004B7A01">
            <w:pPr>
              <w:spacing w:after="120" w:line="240" w:lineRule="auto"/>
              <w:jc w:val="center"/>
              <w:rPr>
                <w:b/>
              </w:rPr>
            </w:pPr>
            <w:r>
              <w:rPr>
                <w:b/>
              </w:rPr>
              <w:t xml:space="preserve">Feature of This   Solution </w:t>
            </w:r>
          </w:p>
        </w:tc>
        <w:tc>
          <w:tcPr>
            <w:tcW w:w="4852" w:type="dxa"/>
            <w:shd w:val="clear" w:color="auto" w:fill="F7CBAC"/>
          </w:tcPr>
          <w:p w14:paraId="3006EC80" w14:textId="77777777" w:rsidR="001B77F3" w:rsidRDefault="001B77F3" w:rsidP="004B7A01">
            <w:pPr>
              <w:spacing w:after="120" w:line="240" w:lineRule="auto"/>
              <w:jc w:val="center"/>
              <w:rPr>
                <w:b/>
              </w:rPr>
            </w:pPr>
            <w:r>
              <w:rPr>
                <w:b/>
              </w:rPr>
              <w:t>Contribution &amp; The Value of This  Work</w:t>
            </w:r>
          </w:p>
        </w:tc>
      </w:tr>
      <w:tr w:rsidR="001B77F3" w14:paraId="424229AF" w14:textId="77777777" w:rsidTr="004B7A01">
        <w:trPr>
          <w:trHeight w:val="90"/>
        </w:trPr>
        <w:tc>
          <w:tcPr>
            <w:tcW w:w="4644" w:type="dxa"/>
            <w:gridSpan w:val="2"/>
          </w:tcPr>
          <w:p w14:paraId="1A7307FB" w14:textId="77777777" w:rsidR="001B77F3" w:rsidRDefault="001B77F3" w:rsidP="004B7A01">
            <w:pPr>
              <w:spacing w:after="120" w:line="240" w:lineRule="auto"/>
              <w:jc w:val="both"/>
            </w:pPr>
          </w:p>
          <w:tbl>
            <w:tblPr>
              <w:tblStyle w:val="Style3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1B77F3" w14:paraId="08EDEB40" w14:textId="77777777" w:rsidTr="004B7A01">
              <w:tc>
                <w:tcPr>
                  <w:tcW w:w="2206" w:type="dxa"/>
                  <w:shd w:val="clear" w:color="auto" w:fill="C9C9C9"/>
                </w:tcPr>
                <w:p w14:paraId="4A05EF11" w14:textId="77777777" w:rsidR="001B77F3" w:rsidRDefault="001B77F3" w:rsidP="004B7A01">
                  <w:pPr>
                    <w:spacing w:after="120" w:line="240" w:lineRule="auto"/>
                    <w:jc w:val="both"/>
                    <w:rPr>
                      <w:b/>
                    </w:rPr>
                  </w:pPr>
                  <w:r>
                    <w:rPr>
                      <w:b/>
                    </w:rPr>
                    <w:t>Input</w:t>
                  </w:r>
                </w:p>
              </w:tc>
              <w:tc>
                <w:tcPr>
                  <w:tcW w:w="2207" w:type="dxa"/>
                  <w:shd w:val="clear" w:color="auto" w:fill="C9C9C9"/>
                </w:tcPr>
                <w:p w14:paraId="60B13292" w14:textId="77777777" w:rsidR="001B77F3" w:rsidRDefault="001B77F3" w:rsidP="004B7A01">
                  <w:pPr>
                    <w:spacing w:after="120" w:line="240" w:lineRule="auto"/>
                    <w:jc w:val="both"/>
                    <w:rPr>
                      <w:b/>
                    </w:rPr>
                  </w:pPr>
                  <w:r>
                    <w:rPr>
                      <w:b/>
                    </w:rPr>
                    <w:t>Output</w:t>
                  </w:r>
                </w:p>
              </w:tc>
            </w:tr>
            <w:tr w:rsidR="001B77F3" w14:paraId="79AA33C0" w14:textId="77777777" w:rsidTr="004B7A01">
              <w:tc>
                <w:tcPr>
                  <w:tcW w:w="2206" w:type="dxa"/>
                </w:tcPr>
                <w:p w14:paraId="40D7873E" w14:textId="07B10E7A" w:rsidR="001B77F3" w:rsidRDefault="003834B1" w:rsidP="004B7A01">
                  <w:pPr>
                    <w:spacing w:after="120" w:line="240" w:lineRule="auto"/>
                    <w:jc w:val="both"/>
                  </w:pPr>
                  <w:r w:rsidRPr="003834B1">
                    <w:t>Chest X-ray datasets</w:t>
                  </w:r>
                </w:p>
              </w:tc>
              <w:tc>
                <w:tcPr>
                  <w:tcW w:w="2207" w:type="dxa"/>
                </w:tcPr>
                <w:p w14:paraId="276C1D3B" w14:textId="5F9F8428" w:rsidR="001B77F3" w:rsidRDefault="003834B1" w:rsidP="004B7A01">
                  <w:pPr>
                    <w:spacing w:after="120" w:line="240" w:lineRule="auto"/>
                    <w:jc w:val="both"/>
                  </w:pPr>
                  <w:r w:rsidRPr="003834B1">
                    <w:t>Pneumonia classification with high accuracy</w:t>
                  </w:r>
                </w:p>
              </w:tc>
            </w:tr>
          </w:tbl>
          <w:p w14:paraId="11904C5B" w14:textId="77777777" w:rsidR="001B77F3" w:rsidRDefault="001B77F3" w:rsidP="004B7A01">
            <w:pPr>
              <w:spacing w:after="120" w:line="240" w:lineRule="auto"/>
              <w:jc w:val="both"/>
            </w:pPr>
          </w:p>
          <w:p w14:paraId="67CDFF6B" w14:textId="77777777" w:rsidR="001B77F3" w:rsidRDefault="001B77F3" w:rsidP="004B7A01">
            <w:pPr>
              <w:spacing w:after="120" w:line="240" w:lineRule="auto"/>
              <w:jc w:val="both"/>
            </w:pPr>
          </w:p>
        </w:tc>
        <w:tc>
          <w:tcPr>
            <w:tcW w:w="4678" w:type="dxa"/>
            <w:gridSpan w:val="4"/>
          </w:tcPr>
          <w:p w14:paraId="7BF50DBE" w14:textId="15F169B4" w:rsidR="001B77F3" w:rsidRPr="001E1650" w:rsidRDefault="001E1650" w:rsidP="001E1650">
            <w:pPr>
              <w:spacing w:after="120" w:line="240" w:lineRule="auto"/>
              <w:jc w:val="both"/>
              <w:rPr>
                <w:lang w:val="en-US"/>
              </w:rPr>
            </w:pPr>
            <w:r w:rsidRPr="001E1650">
              <w:rPr>
                <w:lang w:val="en-US"/>
              </w:rPr>
              <w:lastRenderedPageBreak/>
              <w:t>Uses a robust deep learning model (VGG16) for effective pneumonia classification, benefiting clinical diagnostics with its high accuracy on CXR images.</w:t>
            </w:r>
          </w:p>
        </w:tc>
        <w:tc>
          <w:tcPr>
            <w:tcW w:w="4852" w:type="dxa"/>
          </w:tcPr>
          <w:p w14:paraId="35781959" w14:textId="77777777" w:rsidR="003834B1" w:rsidRPr="003834B1" w:rsidRDefault="003834B1" w:rsidP="003834B1">
            <w:pPr>
              <w:spacing w:after="120" w:line="240" w:lineRule="auto"/>
              <w:jc w:val="both"/>
              <w:rPr>
                <w:lang w:val="en-US"/>
              </w:rPr>
            </w:pPr>
            <w:r w:rsidRPr="003834B1">
              <w:rPr>
                <w:lang w:val="en-US"/>
              </w:rPr>
              <w:t>This work introduces a VGG16-based model for pneumonia detection with a high classification accuracy, providing a valuable tool for rapid diagnosis in clinical settings. The study demonstrates that deep learning models can surpass traditional methods, enhancing diagnostic capabilities.</w:t>
            </w:r>
          </w:p>
          <w:p w14:paraId="0FB5887F" w14:textId="3984C4A1" w:rsidR="001B77F3" w:rsidRDefault="001B77F3" w:rsidP="004B7A01">
            <w:pPr>
              <w:spacing w:after="120" w:line="240" w:lineRule="auto"/>
              <w:jc w:val="both"/>
            </w:pPr>
          </w:p>
        </w:tc>
      </w:tr>
      <w:tr w:rsidR="001B77F3" w14:paraId="4D47F299" w14:textId="77777777" w:rsidTr="004B7A01">
        <w:tc>
          <w:tcPr>
            <w:tcW w:w="6771" w:type="dxa"/>
            <w:gridSpan w:val="4"/>
            <w:shd w:val="clear" w:color="auto" w:fill="FFCCFF"/>
          </w:tcPr>
          <w:p w14:paraId="7F45FC3B" w14:textId="77777777" w:rsidR="001B77F3" w:rsidRDefault="001B77F3" w:rsidP="004B7A01">
            <w:pPr>
              <w:spacing w:after="120" w:line="240" w:lineRule="auto"/>
              <w:jc w:val="center"/>
              <w:rPr>
                <w:b/>
              </w:rPr>
            </w:pPr>
            <w:r>
              <w:rPr>
                <w:b/>
              </w:rPr>
              <w:t>Positive Impact of this Solution in This Project Domain</w:t>
            </w:r>
          </w:p>
        </w:tc>
        <w:tc>
          <w:tcPr>
            <w:tcW w:w="7403" w:type="dxa"/>
            <w:gridSpan w:val="3"/>
            <w:shd w:val="clear" w:color="auto" w:fill="FFCCFF"/>
          </w:tcPr>
          <w:p w14:paraId="3AEA6596" w14:textId="77777777" w:rsidR="001B77F3" w:rsidRDefault="001B77F3" w:rsidP="004B7A01">
            <w:pPr>
              <w:spacing w:after="120" w:line="240" w:lineRule="auto"/>
              <w:jc w:val="both"/>
              <w:rPr>
                <w:b/>
              </w:rPr>
            </w:pPr>
            <w:r>
              <w:rPr>
                <w:b/>
              </w:rPr>
              <w:t>Negative Impact of this Solution in This Project Domain</w:t>
            </w:r>
          </w:p>
        </w:tc>
      </w:tr>
      <w:tr w:rsidR="001B77F3" w14:paraId="45486B92" w14:textId="77777777" w:rsidTr="004B7A01">
        <w:tc>
          <w:tcPr>
            <w:tcW w:w="6771" w:type="dxa"/>
            <w:gridSpan w:val="4"/>
            <w:shd w:val="clear" w:color="auto" w:fill="auto"/>
          </w:tcPr>
          <w:p w14:paraId="5C32BFE1" w14:textId="52804FFC" w:rsidR="001B77F3" w:rsidRDefault="003834B1" w:rsidP="004B7A01">
            <w:pPr>
              <w:spacing w:after="120" w:line="240" w:lineRule="auto"/>
              <w:jc w:val="both"/>
            </w:pPr>
            <w:r w:rsidRPr="003834B1">
              <w:t>Increases diagnostic accuracy in pneumonia detection.</w:t>
            </w:r>
          </w:p>
        </w:tc>
        <w:tc>
          <w:tcPr>
            <w:tcW w:w="7403" w:type="dxa"/>
            <w:gridSpan w:val="3"/>
            <w:shd w:val="clear" w:color="auto" w:fill="auto"/>
          </w:tcPr>
          <w:p w14:paraId="21F814F3" w14:textId="7CB8F3CF" w:rsidR="001B77F3" w:rsidRDefault="003834B1" w:rsidP="004B7A01">
            <w:pPr>
              <w:spacing w:after="120" w:line="240" w:lineRule="auto"/>
              <w:jc w:val="both"/>
            </w:pPr>
            <w:r w:rsidRPr="003834B1">
              <w:t>High computational requirements may limit its use in low-resource settings.</w:t>
            </w:r>
          </w:p>
        </w:tc>
      </w:tr>
      <w:tr w:rsidR="001B77F3" w14:paraId="64AEF99A" w14:textId="77777777" w:rsidTr="004B7A01">
        <w:tc>
          <w:tcPr>
            <w:tcW w:w="4661" w:type="dxa"/>
            <w:gridSpan w:val="3"/>
            <w:shd w:val="clear" w:color="auto" w:fill="F7CBAC"/>
          </w:tcPr>
          <w:p w14:paraId="065389D9" w14:textId="77777777" w:rsidR="001B77F3" w:rsidRDefault="001B77F3" w:rsidP="004B7A01">
            <w:pPr>
              <w:spacing w:after="120" w:line="240" w:lineRule="auto"/>
              <w:jc w:val="center"/>
              <w:rPr>
                <w:b/>
              </w:rPr>
            </w:pPr>
            <w:r>
              <w:rPr>
                <w:b/>
              </w:rPr>
              <w:t xml:space="preserve">Analyse This Work By Critical Thinking  </w:t>
            </w:r>
          </w:p>
        </w:tc>
        <w:tc>
          <w:tcPr>
            <w:tcW w:w="4661" w:type="dxa"/>
            <w:gridSpan w:val="3"/>
            <w:shd w:val="clear" w:color="auto" w:fill="F7CBAC"/>
          </w:tcPr>
          <w:p w14:paraId="4DDBFA16" w14:textId="77777777" w:rsidR="001B77F3" w:rsidRDefault="001B77F3" w:rsidP="004B7A01">
            <w:pPr>
              <w:spacing w:after="120" w:line="240" w:lineRule="auto"/>
              <w:jc w:val="center"/>
              <w:rPr>
                <w:b/>
              </w:rPr>
            </w:pPr>
            <w:r>
              <w:rPr>
                <w:b/>
              </w:rPr>
              <w:t>The Tools That Assessed this Work</w:t>
            </w:r>
          </w:p>
        </w:tc>
        <w:tc>
          <w:tcPr>
            <w:tcW w:w="4852" w:type="dxa"/>
            <w:shd w:val="clear" w:color="auto" w:fill="F7CBAC"/>
          </w:tcPr>
          <w:p w14:paraId="0B15F6F0" w14:textId="77777777" w:rsidR="001B77F3" w:rsidRDefault="001B77F3" w:rsidP="004B7A01">
            <w:pPr>
              <w:spacing w:after="120" w:line="240" w:lineRule="auto"/>
              <w:jc w:val="center"/>
              <w:rPr>
                <w:b/>
              </w:rPr>
            </w:pPr>
            <w:r>
              <w:rPr>
                <w:b/>
              </w:rPr>
              <w:t>What is the Structure of this Paper</w:t>
            </w:r>
          </w:p>
        </w:tc>
      </w:tr>
      <w:tr w:rsidR="001B77F3" w14:paraId="75C4E618" w14:textId="77777777" w:rsidTr="004B7A01">
        <w:tc>
          <w:tcPr>
            <w:tcW w:w="4661" w:type="dxa"/>
            <w:gridSpan w:val="3"/>
          </w:tcPr>
          <w:p w14:paraId="27AA6D6D" w14:textId="5727D2DE" w:rsidR="001B77F3" w:rsidRDefault="003834B1" w:rsidP="004B7A01">
            <w:pPr>
              <w:spacing w:after="120" w:line="240" w:lineRule="auto"/>
              <w:jc w:val="both"/>
            </w:pPr>
            <w:r w:rsidRPr="003834B1">
              <w:t>This approach addresses the need for rapid and accurate pneumonia diagnosis, especially in resource-limited areas. However, reliance on deep models like VGG16 can pose computational and financial burdens, limiting real-world application in underserved areas.</w:t>
            </w:r>
          </w:p>
        </w:tc>
        <w:tc>
          <w:tcPr>
            <w:tcW w:w="4661" w:type="dxa"/>
            <w:gridSpan w:val="3"/>
          </w:tcPr>
          <w:p w14:paraId="0699E8AF" w14:textId="171BBF94" w:rsidR="003834B1" w:rsidRPr="003834B1" w:rsidRDefault="003834B1" w:rsidP="003834B1">
            <w:pPr>
              <w:numPr>
                <w:ilvl w:val="0"/>
                <w:numId w:val="7"/>
              </w:numPr>
              <w:spacing w:after="120" w:line="240" w:lineRule="auto"/>
              <w:jc w:val="both"/>
              <w:rPr>
                <w:lang w:val="en-US"/>
              </w:rPr>
            </w:pPr>
            <w:r w:rsidRPr="003834B1">
              <w:rPr>
                <w:lang w:val="en-US"/>
              </w:rPr>
              <w:t>VGG16 for feature extraction and classification</w:t>
            </w:r>
          </w:p>
          <w:p w14:paraId="53054A31" w14:textId="73F7E3FC" w:rsidR="001B77F3" w:rsidRDefault="003834B1" w:rsidP="003834B1">
            <w:pPr>
              <w:numPr>
                <w:ilvl w:val="0"/>
                <w:numId w:val="7"/>
              </w:numPr>
              <w:spacing w:after="120" w:line="240" w:lineRule="auto"/>
              <w:jc w:val="both"/>
            </w:pPr>
            <w:r w:rsidRPr="003834B1">
              <w:rPr>
                <w:lang w:val="en-US"/>
              </w:rPr>
              <w:t>Performance metrics (accuracy, precision, recall, F1-score)</w:t>
            </w:r>
          </w:p>
        </w:tc>
        <w:tc>
          <w:tcPr>
            <w:tcW w:w="4852" w:type="dxa"/>
          </w:tcPr>
          <w:p w14:paraId="24B889A6" w14:textId="0B6E6AC6" w:rsidR="003834B1" w:rsidRPr="003834B1" w:rsidRDefault="003834B1" w:rsidP="003834B1">
            <w:pPr>
              <w:pStyle w:val="ListParagraph"/>
              <w:numPr>
                <w:ilvl w:val="0"/>
                <w:numId w:val="16"/>
              </w:numPr>
              <w:spacing w:after="0" w:line="240" w:lineRule="auto"/>
              <w:rPr>
                <w:rFonts w:ascii="Times New Roman" w:eastAsia="Times New Roman" w:hAnsi="Times New Roman" w:cs="Times New Roman"/>
                <w:sz w:val="24"/>
                <w:szCs w:val="24"/>
                <w:lang w:val="en-US"/>
              </w:rPr>
            </w:pPr>
            <w:r w:rsidRPr="003834B1">
              <w:rPr>
                <w:rFonts w:ascii="Times New Roman" w:eastAsia="Times New Roman" w:hAnsi="Times New Roman" w:cs="Times New Roman"/>
                <w:sz w:val="24"/>
                <w:szCs w:val="24"/>
                <w:lang w:val="en-US"/>
              </w:rPr>
              <w:t>Abstract</w:t>
            </w:r>
          </w:p>
          <w:p w14:paraId="56856A76" w14:textId="42D242E8" w:rsidR="003834B1" w:rsidRPr="003834B1" w:rsidRDefault="003834B1" w:rsidP="003834B1">
            <w:pPr>
              <w:pStyle w:val="ListParagraph"/>
              <w:numPr>
                <w:ilvl w:val="0"/>
                <w:numId w:val="16"/>
              </w:numPr>
              <w:spacing w:after="0" w:line="240" w:lineRule="auto"/>
              <w:rPr>
                <w:rFonts w:ascii="Times New Roman" w:eastAsia="Times New Roman" w:hAnsi="Times New Roman" w:cs="Times New Roman"/>
                <w:sz w:val="24"/>
                <w:szCs w:val="24"/>
                <w:lang w:val="en-US"/>
              </w:rPr>
            </w:pPr>
            <w:r w:rsidRPr="003834B1">
              <w:rPr>
                <w:rFonts w:ascii="Times New Roman" w:eastAsia="Times New Roman" w:hAnsi="Times New Roman" w:cs="Times New Roman"/>
                <w:sz w:val="24"/>
                <w:szCs w:val="24"/>
                <w:lang w:val="en-US"/>
              </w:rPr>
              <w:t>Introduction</w:t>
            </w:r>
          </w:p>
          <w:p w14:paraId="575223CE" w14:textId="355DAB8F" w:rsidR="003834B1" w:rsidRPr="003834B1" w:rsidRDefault="003834B1" w:rsidP="003834B1">
            <w:pPr>
              <w:pStyle w:val="ListParagraph"/>
              <w:numPr>
                <w:ilvl w:val="0"/>
                <w:numId w:val="16"/>
              </w:numPr>
              <w:spacing w:after="0" w:line="240" w:lineRule="auto"/>
              <w:rPr>
                <w:rFonts w:ascii="Times New Roman" w:eastAsia="Times New Roman" w:hAnsi="Times New Roman" w:cs="Times New Roman"/>
                <w:sz w:val="24"/>
                <w:szCs w:val="24"/>
                <w:lang w:val="en-US"/>
              </w:rPr>
            </w:pPr>
            <w:r w:rsidRPr="003834B1">
              <w:rPr>
                <w:rFonts w:ascii="Times New Roman" w:eastAsia="Times New Roman" w:hAnsi="Times New Roman" w:cs="Times New Roman"/>
                <w:sz w:val="24"/>
                <w:szCs w:val="24"/>
                <w:lang w:val="en-US"/>
              </w:rPr>
              <w:t>Literature Review</w:t>
            </w:r>
          </w:p>
          <w:p w14:paraId="0534881B" w14:textId="7D559FBE" w:rsidR="003834B1" w:rsidRPr="003834B1" w:rsidRDefault="003834B1" w:rsidP="003834B1">
            <w:pPr>
              <w:pStyle w:val="ListParagraph"/>
              <w:numPr>
                <w:ilvl w:val="0"/>
                <w:numId w:val="16"/>
              </w:numPr>
              <w:spacing w:after="0" w:line="240" w:lineRule="auto"/>
              <w:rPr>
                <w:rFonts w:ascii="Times New Roman" w:eastAsia="Times New Roman" w:hAnsi="Times New Roman" w:cs="Times New Roman"/>
                <w:sz w:val="24"/>
                <w:szCs w:val="24"/>
                <w:lang w:val="en-US"/>
              </w:rPr>
            </w:pPr>
            <w:r w:rsidRPr="003834B1">
              <w:rPr>
                <w:rFonts w:ascii="Times New Roman" w:eastAsia="Times New Roman" w:hAnsi="Times New Roman" w:cs="Times New Roman"/>
                <w:sz w:val="24"/>
                <w:szCs w:val="24"/>
                <w:lang w:val="en-US"/>
              </w:rPr>
              <w:t>Methodology</w:t>
            </w:r>
          </w:p>
          <w:p w14:paraId="4B56275C" w14:textId="358F3B50" w:rsidR="003834B1" w:rsidRPr="003834B1" w:rsidRDefault="003834B1" w:rsidP="003834B1">
            <w:pPr>
              <w:pStyle w:val="ListParagraph"/>
              <w:numPr>
                <w:ilvl w:val="0"/>
                <w:numId w:val="16"/>
              </w:numPr>
              <w:spacing w:after="0" w:line="240" w:lineRule="auto"/>
              <w:rPr>
                <w:rFonts w:ascii="Times New Roman" w:eastAsia="Times New Roman" w:hAnsi="Times New Roman" w:cs="Times New Roman"/>
                <w:sz w:val="24"/>
                <w:szCs w:val="24"/>
                <w:lang w:val="en-US"/>
              </w:rPr>
            </w:pPr>
            <w:r w:rsidRPr="003834B1">
              <w:rPr>
                <w:rFonts w:ascii="Times New Roman" w:eastAsia="Times New Roman" w:hAnsi="Times New Roman" w:cs="Times New Roman"/>
                <w:sz w:val="24"/>
                <w:szCs w:val="24"/>
                <w:lang w:val="en-US"/>
              </w:rPr>
              <w:t>Results and Discussion</w:t>
            </w:r>
          </w:p>
          <w:p w14:paraId="3540107A" w14:textId="19B4E82A" w:rsidR="001B77F3" w:rsidRPr="003834B1" w:rsidRDefault="003834B1" w:rsidP="003834B1">
            <w:pPr>
              <w:pStyle w:val="ListParagraph"/>
              <w:numPr>
                <w:ilvl w:val="0"/>
                <w:numId w:val="16"/>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sidRPr="003834B1">
              <w:rPr>
                <w:rFonts w:ascii="Times New Roman" w:eastAsia="Times New Roman" w:hAnsi="Times New Roman" w:cs="Times New Roman"/>
                <w:sz w:val="24"/>
                <w:szCs w:val="24"/>
                <w:lang w:val="en-US"/>
              </w:rPr>
              <w:t>Conclusion</w:t>
            </w:r>
          </w:p>
        </w:tc>
      </w:tr>
      <w:tr w:rsidR="001B77F3" w14:paraId="56FFD3F7" w14:textId="77777777" w:rsidTr="004B7A01">
        <w:tc>
          <w:tcPr>
            <w:tcW w:w="14174" w:type="dxa"/>
            <w:gridSpan w:val="7"/>
            <w:shd w:val="clear" w:color="auto" w:fill="F7CBAC"/>
          </w:tcPr>
          <w:p w14:paraId="1DBC2C65" w14:textId="77777777" w:rsidR="001B77F3" w:rsidRDefault="001B77F3" w:rsidP="004B7A01">
            <w:pPr>
              <w:spacing w:after="120" w:line="240" w:lineRule="auto"/>
              <w:rPr>
                <w:b/>
              </w:rPr>
            </w:pPr>
            <w:r>
              <w:rPr>
                <w:b/>
              </w:rPr>
              <w:t>Diagram/Flowchart</w:t>
            </w:r>
          </w:p>
        </w:tc>
      </w:tr>
      <w:tr w:rsidR="001B77F3" w14:paraId="545960A4" w14:textId="77777777" w:rsidTr="004B7A01">
        <w:tc>
          <w:tcPr>
            <w:tcW w:w="14174" w:type="dxa"/>
            <w:gridSpan w:val="7"/>
          </w:tcPr>
          <w:p w14:paraId="16B261A9" w14:textId="4A0147FB" w:rsidR="001B77F3" w:rsidRPr="001E1650" w:rsidRDefault="001E1650" w:rsidP="001E1650">
            <w:pPr>
              <w:spacing w:after="120" w:line="240" w:lineRule="auto"/>
              <w:jc w:val="center"/>
            </w:pPr>
            <w:r w:rsidRPr="001E1650">
              <w:rPr>
                <w:noProof/>
              </w:rPr>
              <w:lastRenderedPageBreak/>
              <w:drawing>
                <wp:inline distT="0" distB="0" distL="0" distR="0" wp14:anchorId="71E7F294" wp14:editId="6A520682">
                  <wp:extent cx="6031230" cy="5274310"/>
                  <wp:effectExtent l="0" t="0" r="7620" b="2540"/>
                  <wp:docPr id="144014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40847" name=""/>
                          <pic:cNvPicPr/>
                        </pic:nvPicPr>
                        <pic:blipFill>
                          <a:blip r:embed="rId16"/>
                          <a:stretch>
                            <a:fillRect/>
                          </a:stretch>
                        </pic:blipFill>
                        <pic:spPr>
                          <a:xfrm>
                            <a:off x="0" y="0"/>
                            <a:ext cx="6031230" cy="5274310"/>
                          </a:xfrm>
                          <a:prstGeom prst="rect">
                            <a:avLst/>
                          </a:prstGeom>
                        </pic:spPr>
                      </pic:pic>
                    </a:graphicData>
                  </a:graphic>
                </wp:inline>
              </w:drawing>
            </w:r>
          </w:p>
        </w:tc>
      </w:tr>
    </w:tbl>
    <w:p w14:paraId="578B6556" w14:textId="77777777" w:rsidR="008B1628" w:rsidRDefault="008B1628" w:rsidP="008B1628">
      <w:pPr>
        <w:spacing w:after="120" w:line="240" w:lineRule="auto"/>
        <w:jc w:val="center"/>
        <w:rPr>
          <w:b/>
        </w:rPr>
      </w:pPr>
    </w:p>
    <w:tbl>
      <w:tblPr>
        <w:tblStyle w:val="Style26"/>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8B1628" w14:paraId="475B2337" w14:textId="77777777" w:rsidTr="004B7A01">
        <w:tc>
          <w:tcPr>
            <w:tcW w:w="14174" w:type="dxa"/>
            <w:gridSpan w:val="7"/>
            <w:shd w:val="clear" w:color="auto" w:fill="FFE599"/>
          </w:tcPr>
          <w:p w14:paraId="19BB73EE" w14:textId="7C64B6B2" w:rsidR="008B1628" w:rsidRDefault="008B1628" w:rsidP="004B7A01">
            <w:pPr>
              <w:spacing w:after="120" w:line="240" w:lineRule="auto"/>
              <w:jc w:val="center"/>
              <w:rPr>
                <w:b/>
              </w:rPr>
            </w:pPr>
            <w:r>
              <w:rPr>
                <w:b/>
              </w:rPr>
              <w:t>7</w:t>
            </w:r>
          </w:p>
        </w:tc>
      </w:tr>
      <w:tr w:rsidR="008B1628" w14:paraId="55C53F9F" w14:textId="77777777" w:rsidTr="004B7A01">
        <w:tc>
          <w:tcPr>
            <w:tcW w:w="4077" w:type="dxa"/>
            <w:shd w:val="clear" w:color="auto" w:fill="F4B083"/>
          </w:tcPr>
          <w:p w14:paraId="0E62BFD6" w14:textId="77777777" w:rsidR="008B1628" w:rsidRDefault="008B1628" w:rsidP="004B7A01">
            <w:pPr>
              <w:spacing w:after="120" w:line="240" w:lineRule="auto"/>
              <w:jc w:val="center"/>
            </w:pPr>
            <w:r>
              <w:rPr>
                <w:b/>
              </w:rPr>
              <w:t>Reference in APA format</w:t>
            </w:r>
          </w:p>
        </w:tc>
        <w:tc>
          <w:tcPr>
            <w:tcW w:w="10097" w:type="dxa"/>
            <w:gridSpan w:val="6"/>
            <w:shd w:val="clear" w:color="auto" w:fill="auto"/>
          </w:tcPr>
          <w:p w14:paraId="7D6639D3" w14:textId="77777777" w:rsidR="008B1628" w:rsidRDefault="008B1628" w:rsidP="004B7A01">
            <w:pPr>
              <w:spacing w:after="120" w:line="240" w:lineRule="auto"/>
              <w:jc w:val="center"/>
            </w:pPr>
          </w:p>
        </w:tc>
      </w:tr>
      <w:tr w:rsidR="008B1628" w14:paraId="01B40C12" w14:textId="77777777" w:rsidTr="004B7A01">
        <w:tc>
          <w:tcPr>
            <w:tcW w:w="4077" w:type="dxa"/>
            <w:shd w:val="clear" w:color="auto" w:fill="F4B083"/>
          </w:tcPr>
          <w:p w14:paraId="0B26AD3A" w14:textId="77777777" w:rsidR="008B1628" w:rsidRDefault="008B1628" w:rsidP="004B7A01">
            <w:pPr>
              <w:spacing w:after="120" w:line="240" w:lineRule="auto"/>
              <w:jc w:val="center"/>
            </w:pPr>
            <w:r>
              <w:rPr>
                <w:b/>
              </w:rPr>
              <w:t>URL of the Reference</w:t>
            </w:r>
          </w:p>
        </w:tc>
        <w:tc>
          <w:tcPr>
            <w:tcW w:w="4395" w:type="dxa"/>
            <w:gridSpan w:val="4"/>
            <w:shd w:val="clear" w:color="auto" w:fill="F4B083"/>
          </w:tcPr>
          <w:p w14:paraId="65D04436" w14:textId="77777777" w:rsidR="008B1628" w:rsidRDefault="008B1628" w:rsidP="004B7A01">
            <w:pPr>
              <w:spacing w:after="120" w:line="240" w:lineRule="auto"/>
              <w:jc w:val="center"/>
              <w:rPr>
                <w:b/>
              </w:rPr>
            </w:pPr>
            <w:r>
              <w:rPr>
                <w:b/>
              </w:rPr>
              <w:t>Authors Names and Emails</w:t>
            </w:r>
          </w:p>
        </w:tc>
        <w:tc>
          <w:tcPr>
            <w:tcW w:w="5702" w:type="dxa"/>
            <w:gridSpan w:val="2"/>
            <w:shd w:val="clear" w:color="auto" w:fill="F4B083"/>
          </w:tcPr>
          <w:p w14:paraId="01D5CA06" w14:textId="77777777" w:rsidR="008B1628" w:rsidRDefault="008B1628" w:rsidP="004B7A01">
            <w:pPr>
              <w:spacing w:after="120" w:line="240" w:lineRule="auto"/>
              <w:jc w:val="center"/>
            </w:pPr>
            <w:r>
              <w:rPr>
                <w:b/>
              </w:rPr>
              <w:t>Keywords in this Reference</w:t>
            </w:r>
          </w:p>
        </w:tc>
      </w:tr>
      <w:tr w:rsidR="008B1628" w14:paraId="5AAC8473" w14:textId="77777777" w:rsidTr="004B7A01">
        <w:tc>
          <w:tcPr>
            <w:tcW w:w="4077" w:type="dxa"/>
          </w:tcPr>
          <w:p w14:paraId="733FB161" w14:textId="77777777" w:rsidR="008B1628" w:rsidRDefault="008B1628" w:rsidP="004B7A01">
            <w:pPr>
              <w:spacing w:after="120" w:line="240" w:lineRule="auto"/>
            </w:pPr>
            <w:r w:rsidRPr="001E1650">
              <w:t>https://www.sciencedirect.com/science/article/pii/S1877050923000182?ref=pdf_download&amp;fr=RR-2&amp;rr=8ddbd9bd0a95f3e9</w:t>
            </w:r>
          </w:p>
        </w:tc>
        <w:tc>
          <w:tcPr>
            <w:tcW w:w="4395" w:type="dxa"/>
            <w:gridSpan w:val="4"/>
          </w:tcPr>
          <w:p w14:paraId="6D84D8D5" w14:textId="2B1C7D8B" w:rsidR="008B1628" w:rsidRDefault="008B1628" w:rsidP="004B7A01">
            <w:pPr>
              <w:spacing w:after="120" w:line="240" w:lineRule="auto"/>
            </w:pPr>
            <w:r w:rsidRPr="008B1628">
              <w:t>Lamia Alhazmi, Fawaz Alassery (</w:t>
            </w:r>
            <w:hyperlink r:id="rId17" w:history="1">
              <w:r w:rsidRPr="008B1628">
                <w:rPr>
                  <w:rStyle w:val="Hyperlink"/>
                </w:rPr>
                <w:t>falasser@tu.edu.sa</w:t>
              </w:r>
            </w:hyperlink>
            <w:r w:rsidRPr="008B1628">
              <w:t>)</w:t>
            </w:r>
          </w:p>
        </w:tc>
        <w:tc>
          <w:tcPr>
            <w:tcW w:w="5702" w:type="dxa"/>
            <w:gridSpan w:val="2"/>
          </w:tcPr>
          <w:p w14:paraId="1C7F4CA8" w14:textId="76899931" w:rsidR="008B1628" w:rsidRDefault="008B1628" w:rsidP="004B7A01">
            <w:pPr>
              <w:spacing w:after="120" w:line="240" w:lineRule="auto"/>
            </w:pPr>
            <w:r w:rsidRPr="008B1628">
              <w:t>Pneumonia, Deep Learning, Mobile Platform, Image Classification, Create ML</w:t>
            </w:r>
          </w:p>
        </w:tc>
      </w:tr>
      <w:tr w:rsidR="008B1628" w14:paraId="17342542" w14:textId="77777777" w:rsidTr="004B7A01">
        <w:tc>
          <w:tcPr>
            <w:tcW w:w="4077" w:type="dxa"/>
            <w:shd w:val="clear" w:color="auto" w:fill="F7CBAC"/>
          </w:tcPr>
          <w:p w14:paraId="27620B31" w14:textId="77777777" w:rsidR="008B1628" w:rsidRDefault="008B1628" w:rsidP="004B7A01">
            <w:pPr>
              <w:spacing w:after="120" w:line="240" w:lineRule="auto"/>
              <w:jc w:val="center"/>
              <w:rPr>
                <w:b/>
              </w:rPr>
            </w:pPr>
            <w:r>
              <w:rPr>
                <w:b/>
              </w:rPr>
              <w:t xml:space="preserve">The Name of the Current Solution (Technique/ Method/ Scheme/ Algorithm/ Model/ Tool/ Framework/ ... etc ) </w:t>
            </w:r>
          </w:p>
        </w:tc>
        <w:tc>
          <w:tcPr>
            <w:tcW w:w="4395" w:type="dxa"/>
            <w:gridSpan w:val="4"/>
            <w:shd w:val="clear" w:color="auto" w:fill="F7CBAC"/>
          </w:tcPr>
          <w:p w14:paraId="7754215A" w14:textId="77777777" w:rsidR="008B1628" w:rsidRDefault="008B1628" w:rsidP="004B7A01">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71906FA1" w14:textId="77777777" w:rsidR="008B1628" w:rsidRDefault="008B1628" w:rsidP="004B7A01">
            <w:pPr>
              <w:spacing w:after="120" w:line="240" w:lineRule="auto"/>
              <w:jc w:val="center"/>
              <w:rPr>
                <w:b/>
              </w:rPr>
            </w:pPr>
            <w:r>
              <w:rPr>
                <w:b/>
              </w:rPr>
              <w:t>What are the components of it?</w:t>
            </w:r>
          </w:p>
          <w:p w14:paraId="4D177018" w14:textId="77777777" w:rsidR="008B1628" w:rsidRDefault="008B1628" w:rsidP="004B7A01">
            <w:pPr>
              <w:spacing w:after="120" w:line="240" w:lineRule="auto"/>
              <w:jc w:val="center"/>
              <w:rPr>
                <w:b/>
              </w:rPr>
            </w:pPr>
          </w:p>
        </w:tc>
      </w:tr>
      <w:tr w:rsidR="008B1628" w14:paraId="7BCA57B9" w14:textId="77777777" w:rsidTr="004B7A01">
        <w:tc>
          <w:tcPr>
            <w:tcW w:w="4077" w:type="dxa"/>
          </w:tcPr>
          <w:p w14:paraId="468614F7" w14:textId="2CE40A2B" w:rsidR="008B1628" w:rsidRDefault="008B1628" w:rsidP="004B7A01">
            <w:pPr>
              <w:spacing w:after="120" w:line="240" w:lineRule="auto"/>
              <w:jc w:val="both"/>
            </w:pPr>
            <w:r w:rsidRPr="008B1628">
              <w:t>Mobile-based deep learning model for pneumonia detection using Create ML</w:t>
            </w:r>
            <w:r>
              <w:t>.</w:t>
            </w:r>
          </w:p>
        </w:tc>
        <w:tc>
          <w:tcPr>
            <w:tcW w:w="4395" w:type="dxa"/>
            <w:gridSpan w:val="4"/>
          </w:tcPr>
          <w:p w14:paraId="20DF2638" w14:textId="52EE5C45" w:rsidR="008B1628" w:rsidRDefault="008B1628" w:rsidP="004B7A01">
            <w:pPr>
              <w:spacing w:after="120" w:line="240" w:lineRule="auto"/>
              <w:jc w:val="both"/>
            </w:pPr>
            <w:r w:rsidRPr="008B1628">
              <w:t>To create a mobile application that allows for the real-time detection of pneumonia on chest X-rays, making diagnosis accessible in remote and underserved regions.</w:t>
            </w:r>
          </w:p>
        </w:tc>
        <w:tc>
          <w:tcPr>
            <w:tcW w:w="5702" w:type="dxa"/>
            <w:gridSpan w:val="2"/>
          </w:tcPr>
          <w:p w14:paraId="2BC9E7B2" w14:textId="5687A579" w:rsidR="008B1628" w:rsidRDefault="008B1628" w:rsidP="004B7A01">
            <w:pPr>
              <w:spacing w:after="120" w:line="240" w:lineRule="auto"/>
              <w:jc w:val="both"/>
            </w:pPr>
            <w:r w:rsidRPr="008B1628">
              <w:t>Create ML, mobile platform integration, dataset of pneumonia and normal X-ray images</w:t>
            </w:r>
            <w:r>
              <w:t>.</w:t>
            </w:r>
          </w:p>
        </w:tc>
      </w:tr>
      <w:tr w:rsidR="008B1628" w14:paraId="03349DED" w14:textId="77777777" w:rsidTr="004B7A01">
        <w:tc>
          <w:tcPr>
            <w:tcW w:w="14174" w:type="dxa"/>
            <w:gridSpan w:val="7"/>
            <w:shd w:val="clear" w:color="auto" w:fill="F7CBAC"/>
          </w:tcPr>
          <w:p w14:paraId="1C946007" w14:textId="77777777" w:rsidR="008B1628" w:rsidRDefault="008B1628" w:rsidP="004B7A01">
            <w:pPr>
              <w:spacing w:after="120" w:line="240" w:lineRule="auto"/>
              <w:jc w:val="center"/>
              <w:rPr>
                <w:b/>
              </w:rPr>
            </w:pPr>
            <w:r>
              <w:rPr>
                <w:b/>
              </w:rPr>
              <w:t>The Process (Mechanism) of this Work; Means How the Problem has Solved &amp; Advantage &amp; Disadvantage of Each Step in This Process</w:t>
            </w:r>
          </w:p>
        </w:tc>
      </w:tr>
      <w:tr w:rsidR="008B1628" w14:paraId="52F87B7C" w14:textId="77777777" w:rsidTr="004B7A01">
        <w:tc>
          <w:tcPr>
            <w:tcW w:w="14174" w:type="dxa"/>
            <w:gridSpan w:val="7"/>
          </w:tcPr>
          <w:p w14:paraId="149B351D" w14:textId="77777777" w:rsidR="008B1628" w:rsidRDefault="008B1628" w:rsidP="004B7A01">
            <w:pPr>
              <w:spacing w:after="120" w:line="240" w:lineRule="auto"/>
            </w:pPr>
          </w:p>
          <w:p w14:paraId="21514CDE" w14:textId="77777777" w:rsidR="008B1628" w:rsidRDefault="008B1628" w:rsidP="004B7A01">
            <w:pPr>
              <w:spacing w:after="120" w:line="240" w:lineRule="auto"/>
            </w:pPr>
          </w:p>
          <w:tbl>
            <w:tblPr>
              <w:tblStyle w:val="Style2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8B1628" w14:paraId="674E3540" w14:textId="77777777" w:rsidTr="004B7A01">
              <w:tc>
                <w:tcPr>
                  <w:tcW w:w="846" w:type="dxa"/>
                  <w:shd w:val="clear" w:color="auto" w:fill="C9C9C9"/>
                </w:tcPr>
                <w:p w14:paraId="46FE9506" w14:textId="77777777" w:rsidR="008B1628" w:rsidRDefault="008B1628" w:rsidP="004B7A01">
                  <w:pPr>
                    <w:spacing w:after="120" w:line="240" w:lineRule="auto"/>
                    <w:jc w:val="center"/>
                    <w:rPr>
                      <w:b/>
                      <w:highlight w:val="white"/>
                    </w:rPr>
                  </w:pPr>
                </w:p>
              </w:tc>
              <w:tc>
                <w:tcPr>
                  <w:tcW w:w="4536" w:type="dxa"/>
                  <w:shd w:val="clear" w:color="auto" w:fill="C9C9C9"/>
                </w:tcPr>
                <w:p w14:paraId="2FA7DFBF" w14:textId="77777777" w:rsidR="008B1628" w:rsidRDefault="008B1628" w:rsidP="004B7A01">
                  <w:pPr>
                    <w:spacing w:after="120" w:line="240" w:lineRule="auto"/>
                    <w:jc w:val="center"/>
                    <w:rPr>
                      <w:b/>
                      <w:highlight w:val="white"/>
                    </w:rPr>
                  </w:pPr>
                  <w:r>
                    <w:rPr>
                      <w:b/>
                      <w:highlight w:val="white"/>
                    </w:rPr>
                    <w:t>Process Steps</w:t>
                  </w:r>
                </w:p>
              </w:tc>
              <w:tc>
                <w:tcPr>
                  <w:tcW w:w="4394" w:type="dxa"/>
                  <w:shd w:val="clear" w:color="auto" w:fill="C9C9C9"/>
                </w:tcPr>
                <w:p w14:paraId="563F70B0" w14:textId="77777777" w:rsidR="008B1628" w:rsidRDefault="008B1628" w:rsidP="004B7A01">
                  <w:pPr>
                    <w:spacing w:after="120" w:line="240" w:lineRule="auto"/>
                    <w:jc w:val="center"/>
                    <w:rPr>
                      <w:b/>
                      <w:highlight w:val="white"/>
                    </w:rPr>
                  </w:pPr>
                  <w:r>
                    <w:rPr>
                      <w:b/>
                      <w:highlight w:val="white"/>
                    </w:rPr>
                    <w:t>Advantage</w:t>
                  </w:r>
                </w:p>
              </w:tc>
              <w:tc>
                <w:tcPr>
                  <w:tcW w:w="4167" w:type="dxa"/>
                  <w:shd w:val="clear" w:color="auto" w:fill="C9C9C9"/>
                </w:tcPr>
                <w:p w14:paraId="5AD2E2A8" w14:textId="77777777" w:rsidR="008B1628" w:rsidRDefault="008B1628" w:rsidP="004B7A01">
                  <w:pPr>
                    <w:spacing w:after="120" w:line="240" w:lineRule="auto"/>
                    <w:jc w:val="center"/>
                    <w:rPr>
                      <w:b/>
                      <w:highlight w:val="white"/>
                    </w:rPr>
                  </w:pPr>
                  <w:r>
                    <w:rPr>
                      <w:b/>
                      <w:highlight w:val="white"/>
                    </w:rPr>
                    <w:t>Disadvantage (Limitation)</w:t>
                  </w:r>
                </w:p>
              </w:tc>
            </w:tr>
            <w:tr w:rsidR="008B1628" w14:paraId="33B55709" w14:textId="77777777" w:rsidTr="004B7A01">
              <w:tc>
                <w:tcPr>
                  <w:tcW w:w="846" w:type="dxa"/>
                  <w:shd w:val="clear" w:color="auto" w:fill="C9C9C9"/>
                </w:tcPr>
                <w:p w14:paraId="3E5DB982" w14:textId="77777777" w:rsidR="008B1628" w:rsidRDefault="008B1628" w:rsidP="004B7A01">
                  <w:pPr>
                    <w:spacing w:after="120" w:line="240" w:lineRule="auto"/>
                    <w:jc w:val="center"/>
                    <w:rPr>
                      <w:b/>
                      <w:highlight w:val="white"/>
                    </w:rPr>
                  </w:pPr>
                  <w:r>
                    <w:rPr>
                      <w:b/>
                      <w:highlight w:val="white"/>
                    </w:rPr>
                    <w:t>1</w:t>
                  </w:r>
                </w:p>
              </w:tc>
              <w:tc>
                <w:tcPr>
                  <w:tcW w:w="4536" w:type="dxa"/>
                </w:tcPr>
                <w:p w14:paraId="2CA2813A" w14:textId="3B6832BF" w:rsidR="008B1628" w:rsidRPr="008B1628" w:rsidRDefault="008B1628" w:rsidP="008B1628">
                  <w:pPr>
                    <w:pStyle w:val="ListParagraph"/>
                    <w:numPr>
                      <w:ilvl w:val="0"/>
                      <w:numId w:val="17"/>
                    </w:numPr>
                    <w:spacing w:after="120" w:line="240" w:lineRule="auto"/>
                    <w:jc w:val="both"/>
                    <w:rPr>
                      <w:highlight w:val="white"/>
                    </w:rPr>
                  </w:pPr>
                  <w:r w:rsidRPr="008B1628">
                    <w:rPr>
                      <w:highlight w:val="white"/>
                    </w:rPr>
                    <w:t>Data Preparation</w:t>
                  </w:r>
                </w:p>
                <w:p w14:paraId="51CD9DFC" w14:textId="77777777" w:rsidR="008B1628" w:rsidRPr="008B1628" w:rsidRDefault="008B1628" w:rsidP="008B1628">
                  <w:pPr>
                    <w:pStyle w:val="ListParagraph"/>
                    <w:numPr>
                      <w:ilvl w:val="0"/>
                      <w:numId w:val="17"/>
                    </w:numPr>
                    <w:spacing w:after="120" w:line="240" w:lineRule="auto"/>
                    <w:jc w:val="both"/>
                    <w:rPr>
                      <w:highlight w:val="white"/>
                    </w:rPr>
                  </w:pPr>
                  <w:r w:rsidRPr="008B1628">
                    <w:rPr>
                      <w:highlight w:val="white"/>
                    </w:rPr>
                    <w:t>Create ML Model Training</w:t>
                  </w:r>
                </w:p>
                <w:p w14:paraId="649BB21F" w14:textId="3F77F88C" w:rsidR="008B1628" w:rsidRPr="008B1628" w:rsidRDefault="008B1628" w:rsidP="008B1628">
                  <w:pPr>
                    <w:pStyle w:val="ListParagraph"/>
                    <w:numPr>
                      <w:ilvl w:val="0"/>
                      <w:numId w:val="17"/>
                    </w:numPr>
                    <w:spacing w:after="120" w:line="240" w:lineRule="auto"/>
                    <w:jc w:val="both"/>
                    <w:rPr>
                      <w:highlight w:val="white"/>
                    </w:rPr>
                  </w:pPr>
                  <w:r w:rsidRPr="008B1628">
                    <w:rPr>
                      <w:highlight w:val="white"/>
                    </w:rPr>
                    <w:t>Mobile Integration</w:t>
                  </w:r>
                </w:p>
              </w:tc>
              <w:tc>
                <w:tcPr>
                  <w:tcW w:w="4394" w:type="dxa"/>
                </w:tcPr>
                <w:p w14:paraId="440D3E15" w14:textId="043CD6FA" w:rsidR="008B1628" w:rsidRPr="00822E66" w:rsidRDefault="00822E66" w:rsidP="004B7A01">
                  <w:pPr>
                    <w:spacing w:after="120" w:line="240" w:lineRule="auto"/>
                    <w:jc w:val="both"/>
                    <w:rPr>
                      <w:rFonts w:asciiTheme="majorHAnsi" w:eastAsia="Segoe UI Emoji" w:hAnsiTheme="majorHAnsi" w:cstheme="majorHAnsi"/>
                      <w:color w:val="374151"/>
                      <w:sz w:val="19"/>
                      <w:szCs w:val="19"/>
                    </w:rPr>
                  </w:pPr>
                  <w:r w:rsidRPr="00822E66">
                    <w:rPr>
                      <w:rFonts w:asciiTheme="majorHAnsi" w:eastAsia="Segoe UI Emoji" w:hAnsiTheme="majorHAnsi" w:cstheme="majorHAnsi"/>
                      <w:color w:val="374151"/>
                    </w:rPr>
                    <w:t>1.</w:t>
                  </w:r>
                  <w:r w:rsidR="008B1628" w:rsidRPr="00822E66">
                    <w:rPr>
                      <w:rFonts w:asciiTheme="majorHAnsi" w:hAnsiTheme="majorHAnsi" w:cstheme="majorHAnsi"/>
                      <w:color w:val="0D0D0D"/>
                      <w:shd w:val="clear" w:color="auto" w:fill="FFFFFF"/>
                    </w:rPr>
                    <w:t xml:space="preserve"> </w:t>
                  </w:r>
                  <w:r w:rsidRPr="00822E66">
                    <w:rPr>
                      <w:rFonts w:asciiTheme="majorHAnsi" w:eastAsia="Segoe UI Emoji" w:hAnsiTheme="majorHAnsi" w:cstheme="majorHAnsi"/>
                      <w:color w:val="374151"/>
                    </w:rPr>
                    <w:t>Simplifies preprocessing with an organized dataset</w:t>
                  </w:r>
                  <w:r w:rsidRPr="00822E66">
                    <w:rPr>
                      <w:rFonts w:asciiTheme="majorHAnsi" w:eastAsia="Segoe UI Emoji" w:hAnsiTheme="majorHAnsi" w:cstheme="majorHAnsi"/>
                      <w:color w:val="374151"/>
                      <w:sz w:val="19"/>
                      <w:szCs w:val="19"/>
                    </w:rPr>
                    <w:t>.</w:t>
                  </w:r>
                </w:p>
                <w:p w14:paraId="4B1377E8" w14:textId="60E9AC45" w:rsidR="008B1628" w:rsidRDefault="008B1628" w:rsidP="004B7A01">
                  <w:pPr>
                    <w:spacing w:after="120" w:line="240" w:lineRule="auto"/>
                    <w:jc w:val="both"/>
                    <w:rPr>
                      <w:highlight w:val="white"/>
                    </w:rPr>
                  </w:pPr>
                  <w:r>
                    <w:rPr>
                      <w:highlight w:val="white"/>
                    </w:rPr>
                    <w:t>2.</w:t>
                  </w:r>
                  <w:r w:rsidRPr="005B4820">
                    <w:rPr>
                      <w:rFonts w:ascii="Segoe UI" w:hAnsi="Segoe UI" w:cs="Segoe UI"/>
                      <w:color w:val="0D0D0D"/>
                      <w:sz w:val="21"/>
                      <w:szCs w:val="21"/>
                      <w:shd w:val="clear" w:color="auto" w:fill="FFFFFF"/>
                    </w:rPr>
                    <w:t xml:space="preserve"> </w:t>
                  </w:r>
                  <w:r w:rsidR="00822E66" w:rsidRPr="00822E66">
                    <w:t>Enables easy training without deep technical knowledge.</w:t>
                  </w:r>
                </w:p>
                <w:p w14:paraId="44EBD5AC" w14:textId="2E127C3A" w:rsidR="008B1628" w:rsidRDefault="008B1628" w:rsidP="004B7A01">
                  <w:pPr>
                    <w:spacing w:after="120" w:line="240" w:lineRule="auto"/>
                    <w:jc w:val="both"/>
                    <w:rPr>
                      <w:highlight w:val="white"/>
                    </w:rPr>
                  </w:pPr>
                  <w:r>
                    <w:rPr>
                      <w:highlight w:val="white"/>
                    </w:rPr>
                    <w:lastRenderedPageBreak/>
                    <w:t>3.</w:t>
                  </w:r>
                  <w:r w:rsidRPr="00B85111">
                    <w:t xml:space="preserve"> </w:t>
                  </w:r>
                  <w:r w:rsidR="00822E66" w:rsidRPr="00822E66">
                    <w:rPr>
                      <w:highlight w:val="white"/>
                    </w:rPr>
                    <w:t>Makes model accessible on mobile devices for real-time use.</w:t>
                  </w:r>
                </w:p>
              </w:tc>
              <w:tc>
                <w:tcPr>
                  <w:tcW w:w="4167" w:type="dxa"/>
                </w:tcPr>
                <w:p w14:paraId="267111E2" w14:textId="58761E4A" w:rsidR="008B1628" w:rsidRDefault="008B1628" w:rsidP="004B7A01">
                  <w:pPr>
                    <w:spacing w:after="120" w:line="240" w:lineRule="auto"/>
                    <w:jc w:val="both"/>
                    <w:rPr>
                      <w:highlight w:val="white"/>
                    </w:rPr>
                  </w:pPr>
                  <w:r>
                    <w:rPr>
                      <w:highlight w:val="white"/>
                    </w:rPr>
                    <w:lastRenderedPageBreak/>
                    <w:t xml:space="preserve">1. </w:t>
                  </w:r>
                  <w:r w:rsidR="00822E66" w:rsidRPr="00822E66">
                    <w:rPr>
                      <w:highlight w:val="white"/>
                    </w:rPr>
                    <w:t>Potential limitations if the dataset is imbalanced.</w:t>
                  </w:r>
                </w:p>
                <w:p w14:paraId="5AC7E23E" w14:textId="759B1733" w:rsidR="008B1628" w:rsidRDefault="008B1628" w:rsidP="004B7A01">
                  <w:pPr>
                    <w:spacing w:after="120" w:line="240" w:lineRule="auto"/>
                    <w:jc w:val="both"/>
                  </w:pPr>
                  <w:r>
                    <w:rPr>
                      <w:highlight w:val="white"/>
                    </w:rPr>
                    <w:t>2.</w:t>
                  </w:r>
                  <w:r w:rsidRPr="00B85111">
                    <w:t xml:space="preserve"> </w:t>
                  </w:r>
                  <w:r w:rsidR="00822E66" w:rsidRPr="00822E66">
                    <w:t>Limited to Apple’s ecosystem, restricting access for non-Apple users.</w:t>
                  </w:r>
                </w:p>
                <w:p w14:paraId="413F47E1" w14:textId="0DE2AC65" w:rsidR="008B1628" w:rsidRDefault="008B1628" w:rsidP="004B7A01">
                  <w:pPr>
                    <w:spacing w:after="120" w:line="240" w:lineRule="auto"/>
                    <w:jc w:val="both"/>
                    <w:rPr>
                      <w:highlight w:val="white"/>
                    </w:rPr>
                  </w:pPr>
                  <w:r>
                    <w:rPr>
                      <w:highlight w:val="white"/>
                    </w:rPr>
                    <w:lastRenderedPageBreak/>
                    <w:t xml:space="preserve">3. </w:t>
                  </w:r>
                  <w:r w:rsidR="00822E66" w:rsidRPr="00822E66">
                    <w:rPr>
                      <w:highlight w:val="white"/>
                    </w:rPr>
                    <w:t>May have lower accuracy compared to more complex models like CNNs.</w:t>
                  </w:r>
                </w:p>
              </w:tc>
            </w:tr>
          </w:tbl>
          <w:p w14:paraId="4ED8B502" w14:textId="77777777" w:rsidR="008B1628" w:rsidRDefault="008B1628" w:rsidP="004B7A01">
            <w:pPr>
              <w:spacing w:after="120" w:line="240" w:lineRule="auto"/>
              <w:rPr>
                <w:highlight w:val="white"/>
              </w:rPr>
            </w:pPr>
          </w:p>
          <w:p w14:paraId="6AA4E52A" w14:textId="77777777" w:rsidR="008B1628" w:rsidRDefault="008B1628" w:rsidP="004B7A01">
            <w:pPr>
              <w:spacing w:after="120" w:line="240" w:lineRule="auto"/>
            </w:pPr>
          </w:p>
        </w:tc>
      </w:tr>
      <w:tr w:rsidR="008B1628" w14:paraId="7F4802F1" w14:textId="77777777" w:rsidTr="004B7A01">
        <w:tc>
          <w:tcPr>
            <w:tcW w:w="14174" w:type="dxa"/>
            <w:gridSpan w:val="7"/>
            <w:shd w:val="clear" w:color="auto" w:fill="F7CBAC"/>
          </w:tcPr>
          <w:p w14:paraId="21A62E39" w14:textId="77777777" w:rsidR="008B1628" w:rsidRDefault="008B1628" w:rsidP="004B7A01">
            <w:pPr>
              <w:spacing w:after="120" w:line="240" w:lineRule="auto"/>
              <w:jc w:val="center"/>
              <w:rPr>
                <w:b/>
              </w:rPr>
            </w:pPr>
            <w:r>
              <w:rPr>
                <w:b/>
              </w:rPr>
              <w:lastRenderedPageBreak/>
              <w:t xml:space="preserve">Major Impact Factors in this Work </w:t>
            </w:r>
          </w:p>
        </w:tc>
      </w:tr>
      <w:tr w:rsidR="008B1628" w14:paraId="03C32563" w14:textId="77777777" w:rsidTr="004B7A01">
        <w:tc>
          <w:tcPr>
            <w:tcW w:w="14174" w:type="dxa"/>
            <w:gridSpan w:val="7"/>
          </w:tcPr>
          <w:p w14:paraId="08A5C746" w14:textId="77777777" w:rsidR="008B1628" w:rsidRDefault="008B1628" w:rsidP="004B7A01">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p>
          <w:tbl>
            <w:tblPr>
              <w:tblStyle w:val="Style2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8B1628" w14:paraId="1E43C6A3" w14:textId="77777777" w:rsidTr="004B7A01">
              <w:tc>
                <w:tcPr>
                  <w:tcW w:w="3485" w:type="dxa"/>
                  <w:shd w:val="clear" w:color="auto" w:fill="D0CECE"/>
                </w:tcPr>
                <w:p w14:paraId="5ADA754F" w14:textId="77777777" w:rsidR="008B1628" w:rsidRDefault="008B1628" w:rsidP="004B7A01">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09D35056" w14:textId="77777777" w:rsidR="008B1628" w:rsidRDefault="008B1628" w:rsidP="004B7A01">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0ABDB7A8" w14:textId="77777777" w:rsidR="008B1628" w:rsidRDefault="008B1628" w:rsidP="004B7A01">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2B3B554A" w14:textId="77777777" w:rsidR="008B1628" w:rsidRDefault="008B1628" w:rsidP="004B7A01">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Mediating (Intervening ) variable</w:t>
                  </w:r>
                </w:p>
              </w:tc>
            </w:tr>
            <w:tr w:rsidR="008B1628" w14:paraId="42D8A1B8" w14:textId="77777777" w:rsidTr="004B7A01">
              <w:tc>
                <w:tcPr>
                  <w:tcW w:w="3485" w:type="dxa"/>
                </w:tcPr>
                <w:p w14:paraId="29280B05" w14:textId="3A11E7AB" w:rsidR="008B1628" w:rsidRDefault="00822E66" w:rsidP="004B7A01">
                  <w:pPr>
                    <w:spacing w:after="0" w:line="240" w:lineRule="auto"/>
                  </w:pPr>
                  <w:r w:rsidRPr="00822E66">
                    <w:t>Pneumonia diagnosis accuracy</w:t>
                  </w:r>
                </w:p>
              </w:tc>
              <w:tc>
                <w:tcPr>
                  <w:tcW w:w="348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86"/>
                  </w:tblGrid>
                  <w:tr w:rsidR="008B1628" w:rsidRPr="003834B1" w14:paraId="08B57E35" w14:textId="77777777" w:rsidTr="004B7A01">
                    <w:trPr>
                      <w:tblCellSpacing w:w="15" w:type="dxa"/>
                    </w:trPr>
                    <w:tc>
                      <w:tcPr>
                        <w:tcW w:w="1726" w:type="dxa"/>
                        <w:vAlign w:val="center"/>
                        <w:hideMark/>
                      </w:tcPr>
                      <w:p w14:paraId="003B9450" w14:textId="2AB02575" w:rsidR="008B1628" w:rsidRPr="003834B1" w:rsidRDefault="00822E66" w:rsidP="004B7A01">
                        <w:pPr>
                          <w:spacing w:after="0" w:line="240" w:lineRule="auto"/>
                          <w:rPr>
                            <w:lang w:val="en-US"/>
                          </w:rPr>
                        </w:pPr>
                        <w:r w:rsidRPr="00822E66">
                          <w:t>Chest X-ray images</w:t>
                        </w:r>
                      </w:p>
                    </w:tc>
                  </w:tr>
                </w:tbl>
                <w:p w14:paraId="35B77320" w14:textId="77777777" w:rsidR="008B1628" w:rsidRPr="003834B1" w:rsidRDefault="008B1628" w:rsidP="004B7A01">
                  <w:pPr>
                    <w:spacing w:after="0" w:line="240" w:lineRule="auto"/>
                    <w:rPr>
                      <w:vanish/>
                      <w:lang w:val="en-U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8B1628" w:rsidRPr="003834B1" w14:paraId="761E479B" w14:textId="77777777" w:rsidTr="004B7A01">
                    <w:trPr>
                      <w:tblCellSpacing w:w="15" w:type="dxa"/>
                    </w:trPr>
                    <w:tc>
                      <w:tcPr>
                        <w:tcW w:w="36" w:type="dxa"/>
                        <w:vAlign w:val="center"/>
                        <w:hideMark/>
                      </w:tcPr>
                      <w:p w14:paraId="59C8597F" w14:textId="77777777" w:rsidR="008B1628" w:rsidRPr="003834B1" w:rsidRDefault="008B1628" w:rsidP="004B7A01">
                        <w:pPr>
                          <w:spacing w:after="0" w:line="240" w:lineRule="auto"/>
                          <w:rPr>
                            <w:lang w:val="en-US"/>
                          </w:rPr>
                        </w:pPr>
                      </w:p>
                    </w:tc>
                  </w:tr>
                </w:tbl>
                <w:p w14:paraId="02AE09C9" w14:textId="77777777" w:rsidR="008B1628" w:rsidRDefault="008B1628" w:rsidP="004B7A01">
                  <w:pPr>
                    <w:spacing w:after="0" w:line="240" w:lineRule="auto"/>
                  </w:pPr>
                </w:p>
              </w:tc>
              <w:tc>
                <w:tcPr>
                  <w:tcW w:w="3486" w:type="dxa"/>
                </w:tcPr>
                <w:p w14:paraId="69BA1CE3" w14:textId="0E6C1C8A" w:rsidR="008B1628" w:rsidRDefault="00822E66" w:rsidP="004B7A01">
                  <w:pPr>
                    <w:shd w:val="clear" w:color="auto" w:fill="FFFFFF"/>
                    <w:spacing w:after="0" w:line="240" w:lineRule="auto"/>
                    <w:jc w:val="center"/>
                    <w:rPr>
                      <w:color w:val="000000"/>
                    </w:rPr>
                  </w:pPr>
                  <w:r w:rsidRPr="00822E66">
                    <w:rPr>
                      <w:color w:val="000000"/>
                    </w:rPr>
                    <w:t>Mobile platform hardware</w:t>
                  </w:r>
                </w:p>
              </w:tc>
              <w:tc>
                <w:tcPr>
                  <w:tcW w:w="3486" w:type="dxa"/>
                </w:tcPr>
                <w:p w14:paraId="23F32B80" w14:textId="7A5B4412" w:rsidR="008B1628" w:rsidRDefault="00822E66" w:rsidP="004B7A01">
                  <w:pPr>
                    <w:shd w:val="clear" w:color="auto" w:fill="FFFFFF"/>
                    <w:spacing w:after="0" w:line="240" w:lineRule="auto"/>
                  </w:pPr>
                  <w:r w:rsidRPr="00822E66">
                    <w:t>Model trained with Create ML</w:t>
                  </w:r>
                </w:p>
              </w:tc>
            </w:tr>
          </w:tbl>
          <w:p w14:paraId="0BC0EFFB" w14:textId="77777777" w:rsidR="008B1628" w:rsidRDefault="008B1628" w:rsidP="004B7A01">
            <w:pPr>
              <w:spacing w:after="120" w:line="240" w:lineRule="auto"/>
            </w:pPr>
          </w:p>
        </w:tc>
      </w:tr>
      <w:tr w:rsidR="008B1628" w14:paraId="12E37413" w14:textId="77777777" w:rsidTr="004B7A01">
        <w:tc>
          <w:tcPr>
            <w:tcW w:w="14174" w:type="dxa"/>
            <w:gridSpan w:val="7"/>
            <w:shd w:val="clear" w:color="auto" w:fill="auto"/>
          </w:tcPr>
          <w:p w14:paraId="707DF917" w14:textId="77777777" w:rsidR="008B1628" w:rsidRDefault="008B1628" w:rsidP="004B7A01">
            <w:pPr>
              <w:spacing w:after="120" w:line="240" w:lineRule="auto"/>
              <w:jc w:val="center"/>
              <w:rPr>
                <w:b/>
              </w:rPr>
            </w:pPr>
          </w:p>
          <w:tbl>
            <w:tblPr>
              <w:tblStyle w:val="Style2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8B1628" w14:paraId="78FF2A90" w14:textId="77777777" w:rsidTr="004B7A01">
              <w:tc>
                <w:tcPr>
                  <w:tcW w:w="13943" w:type="dxa"/>
                  <w:shd w:val="clear" w:color="auto" w:fill="D0CECE"/>
                </w:tcPr>
                <w:p w14:paraId="2BC9D50D" w14:textId="77777777" w:rsidR="008B1628" w:rsidRDefault="008B1628" w:rsidP="004B7A01">
                  <w:pPr>
                    <w:spacing w:after="120" w:line="240" w:lineRule="auto"/>
                    <w:jc w:val="center"/>
                    <w:rPr>
                      <w:highlight w:val="white"/>
                    </w:rPr>
                  </w:pPr>
                  <w:r>
                    <w:rPr>
                      <w:b/>
                      <w:color w:val="000000"/>
                      <w:highlight w:val="white"/>
                    </w:rPr>
                    <w:t>Relationship Among The Above 4 Variables in This article</w:t>
                  </w:r>
                </w:p>
              </w:tc>
            </w:tr>
            <w:tr w:rsidR="008B1628" w14:paraId="588AD71E" w14:textId="77777777" w:rsidTr="004B7A01">
              <w:tc>
                <w:tcPr>
                  <w:tcW w:w="13943" w:type="dxa"/>
                </w:tcPr>
                <w:p w14:paraId="7010C428" w14:textId="77777777" w:rsidR="008B1628" w:rsidRDefault="008B1628" w:rsidP="004B7A01">
                  <w:pPr>
                    <w:spacing w:after="120" w:line="240" w:lineRule="auto"/>
                    <w:rPr>
                      <w:color w:val="000000"/>
                    </w:rPr>
                  </w:pPr>
                </w:p>
                <w:p w14:paraId="4E421776" w14:textId="77777777" w:rsidR="008B1628" w:rsidRDefault="008B1628" w:rsidP="004B7A01">
                  <w:pPr>
                    <w:spacing w:after="120" w:line="240" w:lineRule="auto"/>
                    <w:rPr>
                      <w:highlight w:val="white"/>
                    </w:rPr>
                  </w:pPr>
                </w:p>
              </w:tc>
            </w:tr>
          </w:tbl>
          <w:p w14:paraId="616B7E27" w14:textId="77777777" w:rsidR="008B1628" w:rsidRDefault="008B1628" w:rsidP="004B7A01">
            <w:pPr>
              <w:spacing w:after="120" w:line="240" w:lineRule="auto"/>
              <w:jc w:val="center"/>
              <w:rPr>
                <w:b/>
              </w:rPr>
            </w:pPr>
          </w:p>
          <w:p w14:paraId="73D3795A" w14:textId="77777777" w:rsidR="008B1628" w:rsidRDefault="008B1628" w:rsidP="004B7A01">
            <w:pPr>
              <w:spacing w:after="120" w:line="240" w:lineRule="auto"/>
              <w:jc w:val="center"/>
              <w:rPr>
                <w:b/>
              </w:rPr>
            </w:pPr>
          </w:p>
        </w:tc>
      </w:tr>
      <w:tr w:rsidR="008B1628" w14:paraId="0ED03B2D" w14:textId="77777777" w:rsidTr="004B7A01">
        <w:tc>
          <w:tcPr>
            <w:tcW w:w="4644" w:type="dxa"/>
            <w:gridSpan w:val="2"/>
            <w:shd w:val="clear" w:color="auto" w:fill="F7CBAC"/>
          </w:tcPr>
          <w:p w14:paraId="3AE8B27A" w14:textId="77777777" w:rsidR="008B1628" w:rsidRDefault="008B1628" w:rsidP="004B7A01">
            <w:pPr>
              <w:spacing w:after="120" w:line="240" w:lineRule="auto"/>
              <w:jc w:val="center"/>
              <w:rPr>
                <w:b/>
              </w:rPr>
            </w:pPr>
            <w:r>
              <w:rPr>
                <w:b/>
              </w:rPr>
              <w:t xml:space="preserve">Input and Output  </w:t>
            </w:r>
          </w:p>
        </w:tc>
        <w:tc>
          <w:tcPr>
            <w:tcW w:w="4678" w:type="dxa"/>
            <w:gridSpan w:val="4"/>
            <w:shd w:val="clear" w:color="auto" w:fill="F7CBAC"/>
          </w:tcPr>
          <w:p w14:paraId="0C13C74B" w14:textId="77777777" w:rsidR="008B1628" w:rsidRDefault="008B1628" w:rsidP="004B7A01">
            <w:pPr>
              <w:spacing w:after="120" w:line="240" w:lineRule="auto"/>
              <w:jc w:val="center"/>
              <w:rPr>
                <w:b/>
              </w:rPr>
            </w:pPr>
            <w:r>
              <w:rPr>
                <w:b/>
              </w:rPr>
              <w:t xml:space="preserve">Feature of This   Solution </w:t>
            </w:r>
          </w:p>
        </w:tc>
        <w:tc>
          <w:tcPr>
            <w:tcW w:w="4852" w:type="dxa"/>
            <w:shd w:val="clear" w:color="auto" w:fill="F7CBAC"/>
          </w:tcPr>
          <w:p w14:paraId="6DD13AF8" w14:textId="77777777" w:rsidR="008B1628" w:rsidRDefault="008B1628" w:rsidP="004B7A01">
            <w:pPr>
              <w:spacing w:after="120" w:line="240" w:lineRule="auto"/>
              <w:jc w:val="center"/>
              <w:rPr>
                <w:b/>
              </w:rPr>
            </w:pPr>
            <w:r>
              <w:rPr>
                <w:b/>
              </w:rPr>
              <w:t>Contribution &amp; The Value of This  Work</w:t>
            </w:r>
          </w:p>
        </w:tc>
      </w:tr>
      <w:tr w:rsidR="008B1628" w14:paraId="0E6B0749" w14:textId="77777777" w:rsidTr="004B7A01">
        <w:trPr>
          <w:trHeight w:val="90"/>
        </w:trPr>
        <w:tc>
          <w:tcPr>
            <w:tcW w:w="4644" w:type="dxa"/>
            <w:gridSpan w:val="2"/>
          </w:tcPr>
          <w:p w14:paraId="657AE338" w14:textId="77777777" w:rsidR="008B1628" w:rsidRDefault="008B1628" w:rsidP="004B7A01">
            <w:pPr>
              <w:spacing w:after="120" w:line="240" w:lineRule="auto"/>
              <w:jc w:val="both"/>
            </w:pPr>
          </w:p>
          <w:tbl>
            <w:tblPr>
              <w:tblStyle w:val="Style3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8B1628" w14:paraId="6CAB7E35" w14:textId="77777777" w:rsidTr="004B7A01">
              <w:tc>
                <w:tcPr>
                  <w:tcW w:w="2206" w:type="dxa"/>
                  <w:shd w:val="clear" w:color="auto" w:fill="C9C9C9"/>
                </w:tcPr>
                <w:p w14:paraId="366BCC30" w14:textId="77777777" w:rsidR="008B1628" w:rsidRDefault="008B1628" w:rsidP="004B7A01">
                  <w:pPr>
                    <w:spacing w:after="120" w:line="240" w:lineRule="auto"/>
                    <w:jc w:val="both"/>
                    <w:rPr>
                      <w:b/>
                    </w:rPr>
                  </w:pPr>
                  <w:r>
                    <w:rPr>
                      <w:b/>
                    </w:rPr>
                    <w:t>Input</w:t>
                  </w:r>
                </w:p>
              </w:tc>
              <w:tc>
                <w:tcPr>
                  <w:tcW w:w="2207" w:type="dxa"/>
                  <w:shd w:val="clear" w:color="auto" w:fill="C9C9C9"/>
                </w:tcPr>
                <w:p w14:paraId="6085160B" w14:textId="77777777" w:rsidR="008B1628" w:rsidRDefault="008B1628" w:rsidP="004B7A01">
                  <w:pPr>
                    <w:spacing w:after="120" w:line="240" w:lineRule="auto"/>
                    <w:jc w:val="both"/>
                    <w:rPr>
                      <w:b/>
                    </w:rPr>
                  </w:pPr>
                  <w:r>
                    <w:rPr>
                      <w:b/>
                    </w:rPr>
                    <w:t>Output</w:t>
                  </w:r>
                </w:p>
              </w:tc>
            </w:tr>
            <w:tr w:rsidR="008B1628" w14:paraId="3FB851AA" w14:textId="77777777" w:rsidTr="004B7A01">
              <w:tc>
                <w:tcPr>
                  <w:tcW w:w="2206" w:type="dxa"/>
                </w:tcPr>
                <w:p w14:paraId="0A15ABC5" w14:textId="53A05DB4" w:rsidR="008B1628" w:rsidRDefault="00822E66" w:rsidP="004B7A01">
                  <w:pPr>
                    <w:spacing w:after="120" w:line="240" w:lineRule="auto"/>
                    <w:jc w:val="both"/>
                  </w:pPr>
                  <w:r w:rsidRPr="00822E66">
                    <w:t>Chest X-ray images</w:t>
                  </w:r>
                </w:p>
              </w:tc>
              <w:tc>
                <w:tcPr>
                  <w:tcW w:w="2207" w:type="dxa"/>
                </w:tcPr>
                <w:p w14:paraId="7C6B696C" w14:textId="5825D45F" w:rsidR="008B1628" w:rsidRDefault="00822E66" w:rsidP="004B7A01">
                  <w:pPr>
                    <w:spacing w:after="120" w:line="240" w:lineRule="auto"/>
                    <w:jc w:val="both"/>
                  </w:pPr>
                  <w:r w:rsidRPr="00822E66">
                    <w:t>Pneumonia classification via mobile app</w:t>
                  </w:r>
                </w:p>
              </w:tc>
            </w:tr>
          </w:tbl>
          <w:p w14:paraId="1D21C34C" w14:textId="77777777" w:rsidR="008B1628" w:rsidRDefault="008B1628" w:rsidP="004B7A01">
            <w:pPr>
              <w:spacing w:after="120" w:line="240" w:lineRule="auto"/>
              <w:jc w:val="both"/>
            </w:pPr>
          </w:p>
          <w:p w14:paraId="334DFA99" w14:textId="77777777" w:rsidR="008B1628" w:rsidRDefault="008B1628" w:rsidP="004B7A01">
            <w:pPr>
              <w:spacing w:after="120" w:line="240" w:lineRule="auto"/>
              <w:jc w:val="both"/>
            </w:pPr>
          </w:p>
        </w:tc>
        <w:tc>
          <w:tcPr>
            <w:tcW w:w="4678" w:type="dxa"/>
            <w:gridSpan w:val="4"/>
          </w:tcPr>
          <w:p w14:paraId="51939E11" w14:textId="1C7D4B9A" w:rsidR="008B1628" w:rsidRPr="001E1650" w:rsidRDefault="00822E66" w:rsidP="004B7A01">
            <w:pPr>
              <w:spacing w:after="120" w:line="240" w:lineRule="auto"/>
              <w:jc w:val="both"/>
              <w:rPr>
                <w:lang w:val="en-US"/>
              </w:rPr>
            </w:pPr>
            <w:r w:rsidRPr="00822E66">
              <w:lastRenderedPageBreak/>
              <w:t>A lightweight, user-friendly mobile app that allows real-time pneumonia diagnosis on chest X-rays using the Create ML model, making healthcare diagnostics more accessible in remote areas.</w:t>
            </w:r>
          </w:p>
        </w:tc>
        <w:tc>
          <w:tcPr>
            <w:tcW w:w="4852" w:type="dxa"/>
          </w:tcPr>
          <w:p w14:paraId="5921F0EF" w14:textId="77777777" w:rsidR="00822E66" w:rsidRPr="00822E66" w:rsidRDefault="00822E66" w:rsidP="00822E66">
            <w:pPr>
              <w:spacing w:after="120" w:line="240" w:lineRule="auto"/>
              <w:jc w:val="both"/>
              <w:rPr>
                <w:lang w:val="en-US"/>
              </w:rPr>
            </w:pPr>
            <w:r w:rsidRPr="00822E66">
              <w:rPr>
                <w:lang w:val="en-US"/>
              </w:rPr>
              <w:t>This work makes pneumonia detection accessible in remote areas through mobile integration, providing an important resource for regions with limited healthcare infrastructure. By using Create ML, the model is highly user-friendly and does not require extensive ML expertise.</w:t>
            </w:r>
          </w:p>
          <w:p w14:paraId="239E63E5" w14:textId="77777777" w:rsidR="008B1628" w:rsidRDefault="008B1628" w:rsidP="004B7A01">
            <w:pPr>
              <w:spacing w:after="120" w:line="240" w:lineRule="auto"/>
              <w:jc w:val="both"/>
            </w:pPr>
          </w:p>
        </w:tc>
      </w:tr>
      <w:tr w:rsidR="008B1628" w14:paraId="24074D5F" w14:textId="77777777" w:rsidTr="004B7A01">
        <w:tc>
          <w:tcPr>
            <w:tcW w:w="6771" w:type="dxa"/>
            <w:gridSpan w:val="4"/>
            <w:shd w:val="clear" w:color="auto" w:fill="FFCCFF"/>
          </w:tcPr>
          <w:p w14:paraId="3B032CC0" w14:textId="77777777" w:rsidR="008B1628" w:rsidRDefault="008B1628" w:rsidP="004B7A01">
            <w:pPr>
              <w:spacing w:after="120" w:line="240" w:lineRule="auto"/>
              <w:jc w:val="center"/>
              <w:rPr>
                <w:b/>
              </w:rPr>
            </w:pPr>
            <w:r>
              <w:rPr>
                <w:b/>
              </w:rPr>
              <w:t>Positive Impact of this Solution in This Project Domain</w:t>
            </w:r>
          </w:p>
        </w:tc>
        <w:tc>
          <w:tcPr>
            <w:tcW w:w="7403" w:type="dxa"/>
            <w:gridSpan w:val="3"/>
            <w:shd w:val="clear" w:color="auto" w:fill="FFCCFF"/>
          </w:tcPr>
          <w:p w14:paraId="03D88231" w14:textId="77777777" w:rsidR="008B1628" w:rsidRDefault="008B1628" w:rsidP="004B7A01">
            <w:pPr>
              <w:spacing w:after="120" w:line="240" w:lineRule="auto"/>
              <w:jc w:val="both"/>
              <w:rPr>
                <w:b/>
              </w:rPr>
            </w:pPr>
            <w:r>
              <w:rPr>
                <w:b/>
              </w:rPr>
              <w:t>Negative Impact of this Solution in This Project Domain</w:t>
            </w:r>
          </w:p>
        </w:tc>
      </w:tr>
      <w:tr w:rsidR="008B1628" w14:paraId="0A27E3E4" w14:textId="77777777" w:rsidTr="004B7A01">
        <w:tc>
          <w:tcPr>
            <w:tcW w:w="6771" w:type="dxa"/>
            <w:gridSpan w:val="4"/>
            <w:shd w:val="clear" w:color="auto" w:fill="auto"/>
          </w:tcPr>
          <w:p w14:paraId="472FF87F" w14:textId="7A19ED1B" w:rsidR="008B1628" w:rsidRDefault="00822E66" w:rsidP="004B7A01">
            <w:pPr>
              <w:spacing w:after="120" w:line="240" w:lineRule="auto"/>
              <w:jc w:val="both"/>
            </w:pPr>
            <w:r w:rsidRPr="00822E66">
              <w:t>Offers portable pneumonia detection with minimal technical requirements.</w:t>
            </w:r>
          </w:p>
        </w:tc>
        <w:tc>
          <w:tcPr>
            <w:tcW w:w="7403" w:type="dxa"/>
            <w:gridSpan w:val="3"/>
            <w:shd w:val="clear" w:color="auto" w:fill="auto"/>
          </w:tcPr>
          <w:p w14:paraId="165D08D0" w14:textId="170C95A2" w:rsidR="008B1628" w:rsidRDefault="00822E66" w:rsidP="004B7A01">
            <w:pPr>
              <w:spacing w:after="120" w:line="240" w:lineRule="auto"/>
              <w:jc w:val="both"/>
            </w:pPr>
            <w:r w:rsidRPr="00822E66">
              <w:t>Limited access due to dependence on Apple’s Create ML platform.</w:t>
            </w:r>
          </w:p>
        </w:tc>
      </w:tr>
      <w:tr w:rsidR="008B1628" w14:paraId="3A06B8ED" w14:textId="77777777" w:rsidTr="004B7A01">
        <w:tc>
          <w:tcPr>
            <w:tcW w:w="4661" w:type="dxa"/>
            <w:gridSpan w:val="3"/>
            <w:shd w:val="clear" w:color="auto" w:fill="F7CBAC"/>
          </w:tcPr>
          <w:p w14:paraId="375E4A84" w14:textId="77777777" w:rsidR="008B1628" w:rsidRDefault="008B1628" w:rsidP="004B7A01">
            <w:pPr>
              <w:spacing w:after="120" w:line="240" w:lineRule="auto"/>
              <w:jc w:val="center"/>
              <w:rPr>
                <w:b/>
              </w:rPr>
            </w:pPr>
            <w:r>
              <w:rPr>
                <w:b/>
              </w:rPr>
              <w:t xml:space="preserve">Analyse This Work By Critical Thinking  </w:t>
            </w:r>
          </w:p>
        </w:tc>
        <w:tc>
          <w:tcPr>
            <w:tcW w:w="4661" w:type="dxa"/>
            <w:gridSpan w:val="3"/>
            <w:shd w:val="clear" w:color="auto" w:fill="F7CBAC"/>
          </w:tcPr>
          <w:p w14:paraId="375D75A2" w14:textId="77777777" w:rsidR="008B1628" w:rsidRDefault="008B1628" w:rsidP="004B7A01">
            <w:pPr>
              <w:spacing w:after="120" w:line="240" w:lineRule="auto"/>
              <w:jc w:val="center"/>
              <w:rPr>
                <w:b/>
              </w:rPr>
            </w:pPr>
            <w:r>
              <w:rPr>
                <w:b/>
              </w:rPr>
              <w:t>The Tools That Assessed this Work</w:t>
            </w:r>
          </w:p>
        </w:tc>
        <w:tc>
          <w:tcPr>
            <w:tcW w:w="4852" w:type="dxa"/>
            <w:shd w:val="clear" w:color="auto" w:fill="F7CBAC"/>
          </w:tcPr>
          <w:p w14:paraId="17768CDD" w14:textId="77777777" w:rsidR="008B1628" w:rsidRDefault="008B1628" w:rsidP="004B7A01">
            <w:pPr>
              <w:spacing w:after="120" w:line="240" w:lineRule="auto"/>
              <w:jc w:val="center"/>
              <w:rPr>
                <w:b/>
              </w:rPr>
            </w:pPr>
            <w:r>
              <w:rPr>
                <w:b/>
              </w:rPr>
              <w:t>What is the Structure of this Paper</w:t>
            </w:r>
          </w:p>
        </w:tc>
      </w:tr>
      <w:tr w:rsidR="008B1628" w14:paraId="2C17512A" w14:textId="77777777" w:rsidTr="004B7A01">
        <w:tc>
          <w:tcPr>
            <w:tcW w:w="4661" w:type="dxa"/>
            <w:gridSpan w:val="3"/>
          </w:tcPr>
          <w:p w14:paraId="2EF1303E" w14:textId="77777777" w:rsidR="008B1628" w:rsidRDefault="008B1628" w:rsidP="004B7A01">
            <w:pPr>
              <w:spacing w:after="120" w:line="240" w:lineRule="auto"/>
              <w:jc w:val="both"/>
            </w:pPr>
            <w:r w:rsidRPr="003834B1">
              <w:t>This approach addresses the need for rapid and accurate pneumonia diagnosis, especially in resource-limited areas. However, reliance on deep models like VGG16 can pose computational and financial burdens, limiting real-world application in underserved areas.</w:t>
            </w:r>
          </w:p>
        </w:tc>
        <w:tc>
          <w:tcPr>
            <w:tcW w:w="4661" w:type="dxa"/>
            <w:gridSpan w:val="3"/>
          </w:tcPr>
          <w:p w14:paraId="0630525F" w14:textId="0B010F9B" w:rsidR="00822E66" w:rsidRPr="00822E66" w:rsidRDefault="00822E66" w:rsidP="00822E66">
            <w:pPr>
              <w:numPr>
                <w:ilvl w:val="0"/>
                <w:numId w:val="7"/>
              </w:numPr>
              <w:spacing w:after="120" w:line="240" w:lineRule="auto"/>
              <w:jc w:val="both"/>
              <w:rPr>
                <w:lang w:val="en-US"/>
              </w:rPr>
            </w:pPr>
            <w:r w:rsidRPr="00822E66">
              <w:rPr>
                <w:lang w:val="en-US"/>
              </w:rPr>
              <w:t>Create ML for machine learning model training and deployment</w:t>
            </w:r>
          </w:p>
          <w:p w14:paraId="7732A69E" w14:textId="6501B322" w:rsidR="008B1628" w:rsidRDefault="00822E66" w:rsidP="00822E66">
            <w:pPr>
              <w:numPr>
                <w:ilvl w:val="0"/>
                <w:numId w:val="7"/>
              </w:numPr>
              <w:spacing w:after="120" w:line="240" w:lineRule="auto"/>
              <w:jc w:val="both"/>
            </w:pPr>
            <w:r w:rsidRPr="00822E66">
              <w:rPr>
                <w:lang w:val="en-US"/>
              </w:rPr>
              <w:t>Validation metrics (accuracy, training and testing accuracy)</w:t>
            </w:r>
          </w:p>
        </w:tc>
        <w:tc>
          <w:tcPr>
            <w:tcW w:w="4852" w:type="dxa"/>
          </w:tcPr>
          <w:p w14:paraId="2C936745" w14:textId="2BE0FA89" w:rsidR="00822E66" w:rsidRPr="00822E66" w:rsidRDefault="00822E66" w:rsidP="00822E66">
            <w:pPr>
              <w:pStyle w:val="ListParagraph"/>
              <w:numPr>
                <w:ilvl w:val="0"/>
                <w:numId w:val="19"/>
              </w:numPr>
              <w:spacing w:after="0" w:line="240" w:lineRule="auto"/>
              <w:rPr>
                <w:rFonts w:ascii="Times New Roman" w:eastAsia="Times New Roman" w:hAnsi="Times New Roman" w:cs="Times New Roman"/>
                <w:sz w:val="24"/>
                <w:szCs w:val="24"/>
                <w:lang w:val="en-US"/>
              </w:rPr>
            </w:pPr>
            <w:r w:rsidRPr="00822E66">
              <w:rPr>
                <w:rFonts w:ascii="Times New Roman" w:eastAsia="Times New Roman" w:hAnsi="Times New Roman" w:cs="Times New Roman"/>
                <w:sz w:val="24"/>
                <w:szCs w:val="24"/>
                <w:lang w:val="en-US"/>
              </w:rPr>
              <w:t>Introduction</w:t>
            </w:r>
          </w:p>
          <w:p w14:paraId="2DED7E29" w14:textId="44EA7054" w:rsidR="00822E66" w:rsidRPr="00822E66" w:rsidRDefault="00822E66" w:rsidP="00822E66">
            <w:pPr>
              <w:pStyle w:val="ListParagraph"/>
              <w:numPr>
                <w:ilvl w:val="0"/>
                <w:numId w:val="19"/>
              </w:numPr>
              <w:spacing w:after="0" w:line="240" w:lineRule="auto"/>
              <w:rPr>
                <w:rFonts w:ascii="Times New Roman" w:eastAsia="Times New Roman" w:hAnsi="Times New Roman" w:cs="Times New Roman"/>
                <w:sz w:val="24"/>
                <w:szCs w:val="24"/>
                <w:lang w:val="en-US"/>
              </w:rPr>
            </w:pPr>
            <w:r w:rsidRPr="00822E66">
              <w:rPr>
                <w:rFonts w:ascii="Times New Roman" w:eastAsia="Times New Roman" w:hAnsi="Times New Roman" w:cs="Times New Roman"/>
                <w:sz w:val="24"/>
                <w:szCs w:val="24"/>
                <w:lang w:val="en-US"/>
              </w:rPr>
              <w:t>Background and Literature Review</w:t>
            </w:r>
          </w:p>
          <w:p w14:paraId="0B0DB84D" w14:textId="04C23FA9" w:rsidR="00822E66" w:rsidRPr="00822E66" w:rsidRDefault="00822E66" w:rsidP="00822E66">
            <w:pPr>
              <w:pStyle w:val="ListParagraph"/>
              <w:numPr>
                <w:ilvl w:val="0"/>
                <w:numId w:val="19"/>
              </w:numPr>
              <w:spacing w:after="0" w:line="240" w:lineRule="auto"/>
              <w:rPr>
                <w:rFonts w:ascii="Times New Roman" w:eastAsia="Times New Roman" w:hAnsi="Times New Roman" w:cs="Times New Roman"/>
                <w:sz w:val="24"/>
                <w:szCs w:val="24"/>
                <w:lang w:val="en-US"/>
              </w:rPr>
            </w:pPr>
            <w:r w:rsidRPr="00822E66">
              <w:rPr>
                <w:rFonts w:ascii="Times New Roman" w:eastAsia="Times New Roman" w:hAnsi="Times New Roman" w:cs="Times New Roman"/>
                <w:sz w:val="24"/>
                <w:szCs w:val="24"/>
                <w:lang w:val="en-US"/>
              </w:rPr>
              <w:t>Methodology (including mobile platform and model training)</w:t>
            </w:r>
          </w:p>
          <w:p w14:paraId="28640770" w14:textId="6C7BE254" w:rsidR="00822E66" w:rsidRPr="00822E66" w:rsidRDefault="00822E66" w:rsidP="00822E66">
            <w:pPr>
              <w:pStyle w:val="ListParagraph"/>
              <w:numPr>
                <w:ilvl w:val="0"/>
                <w:numId w:val="19"/>
              </w:numPr>
              <w:spacing w:after="0" w:line="240" w:lineRule="auto"/>
              <w:rPr>
                <w:rFonts w:ascii="Times New Roman" w:eastAsia="Times New Roman" w:hAnsi="Times New Roman" w:cs="Times New Roman"/>
                <w:sz w:val="24"/>
                <w:szCs w:val="24"/>
                <w:lang w:val="en-US"/>
              </w:rPr>
            </w:pPr>
            <w:r w:rsidRPr="00822E66">
              <w:rPr>
                <w:rFonts w:ascii="Times New Roman" w:eastAsia="Times New Roman" w:hAnsi="Times New Roman" w:cs="Times New Roman"/>
                <w:sz w:val="24"/>
                <w:szCs w:val="24"/>
                <w:lang w:val="en-US"/>
              </w:rPr>
              <w:t>Results</w:t>
            </w:r>
          </w:p>
          <w:p w14:paraId="207E26A3" w14:textId="7B772464" w:rsidR="00822E66" w:rsidRPr="00822E66" w:rsidRDefault="00822E66" w:rsidP="00822E66">
            <w:pPr>
              <w:pStyle w:val="ListParagraph"/>
              <w:numPr>
                <w:ilvl w:val="0"/>
                <w:numId w:val="19"/>
              </w:numPr>
              <w:spacing w:after="0" w:line="240" w:lineRule="auto"/>
              <w:rPr>
                <w:rFonts w:ascii="Times New Roman" w:eastAsia="Times New Roman" w:hAnsi="Times New Roman" w:cs="Times New Roman"/>
                <w:sz w:val="24"/>
                <w:szCs w:val="24"/>
                <w:lang w:val="en-US"/>
              </w:rPr>
            </w:pPr>
            <w:r w:rsidRPr="00822E66">
              <w:rPr>
                <w:rFonts w:ascii="Times New Roman" w:eastAsia="Times New Roman" w:hAnsi="Times New Roman" w:cs="Times New Roman"/>
                <w:sz w:val="24"/>
                <w:szCs w:val="24"/>
                <w:lang w:val="en-US"/>
              </w:rPr>
              <w:t>Discussion</w:t>
            </w:r>
          </w:p>
          <w:p w14:paraId="606F6234" w14:textId="3DA53428" w:rsidR="008B1628" w:rsidRPr="00822E66" w:rsidRDefault="00822E66" w:rsidP="00822E66">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sidRPr="00822E66">
              <w:rPr>
                <w:rFonts w:ascii="Times New Roman" w:eastAsia="Times New Roman" w:hAnsi="Times New Roman" w:cs="Times New Roman"/>
                <w:sz w:val="24"/>
                <w:szCs w:val="24"/>
                <w:lang w:val="en-US"/>
              </w:rPr>
              <w:t>Conclusion</w:t>
            </w:r>
          </w:p>
        </w:tc>
      </w:tr>
      <w:tr w:rsidR="008B1628" w14:paraId="09939DCE" w14:textId="77777777" w:rsidTr="004B7A01">
        <w:tc>
          <w:tcPr>
            <w:tcW w:w="14174" w:type="dxa"/>
            <w:gridSpan w:val="7"/>
            <w:shd w:val="clear" w:color="auto" w:fill="F7CBAC"/>
          </w:tcPr>
          <w:p w14:paraId="15917DCB" w14:textId="77777777" w:rsidR="008B1628" w:rsidRDefault="008B1628" w:rsidP="004B7A01">
            <w:pPr>
              <w:spacing w:after="120" w:line="240" w:lineRule="auto"/>
              <w:rPr>
                <w:b/>
              </w:rPr>
            </w:pPr>
            <w:r>
              <w:rPr>
                <w:b/>
              </w:rPr>
              <w:t>Diagram/Flowchart</w:t>
            </w:r>
          </w:p>
        </w:tc>
      </w:tr>
      <w:tr w:rsidR="008B1628" w14:paraId="14FAB724" w14:textId="77777777" w:rsidTr="004B7A01">
        <w:tc>
          <w:tcPr>
            <w:tcW w:w="14174" w:type="dxa"/>
            <w:gridSpan w:val="7"/>
          </w:tcPr>
          <w:p w14:paraId="5F26F35D" w14:textId="77777777" w:rsidR="008B1628" w:rsidRDefault="00822E66" w:rsidP="004B7A01">
            <w:pPr>
              <w:spacing w:after="120" w:line="240" w:lineRule="auto"/>
              <w:jc w:val="center"/>
            </w:pPr>
            <w:r w:rsidRPr="00822E66">
              <w:rPr>
                <w:noProof/>
              </w:rPr>
              <w:drawing>
                <wp:inline distT="0" distB="0" distL="0" distR="0" wp14:anchorId="1340C8D9" wp14:editId="3765F3DD">
                  <wp:extent cx="6039693" cy="1486107"/>
                  <wp:effectExtent l="0" t="0" r="0" b="0"/>
                  <wp:docPr id="202838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87728" name=""/>
                          <pic:cNvPicPr/>
                        </pic:nvPicPr>
                        <pic:blipFill>
                          <a:blip r:embed="rId18"/>
                          <a:stretch>
                            <a:fillRect/>
                          </a:stretch>
                        </pic:blipFill>
                        <pic:spPr>
                          <a:xfrm>
                            <a:off x="0" y="0"/>
                            <a:ext cx="6039693" cy="1486107"/>
                          </a:xfrm>
                          <a:prstGeom prst="rect">
                            <a:avLst/>
                          </a:prstGeom>
                        </pic:spPr>
                      </pic:pic>
                    </a:graphicData>
                  </a:graphic>
                </wp:inline>
              </w:drawing>
            </w:r>
          </w:p>
          <w:p w14:paraId="47653190" w14:textId="77777777" w:rsidR="00822E66" w:rsidRDefault="00822E66" w:rsidP="004B7A01">
            <w:pPr>
              <w:spacing w:after="120" w:line="240" w:lineRule="auto"/>
              <w:jc w:val="center"/>
            </w:pPr>
            <w:r>
              <w:t xml:space="preserve">7.1 </w:t>
            </w:r>
            <w:r w:rsidRPr="00822E66">
              <w:t>Classifier model training flow.</w:t>
            </w:r>
          </w:p>
          <w:p w14:paraId="196A6F4E" w14:textId="77777777" w:rsidR="00822E66" w:rsidRDefault="00822E66" w:rsidP="004B7A01">
            <w:pPr>
              <w:spacing w:after="120" w:line="240" w:lineRule="auto"/>
              <w:jc w:val="center"/>
            </w:pPr>
            <w:r w:rsidRPr="00822E66">
              <w:rPr>
                <w:noProof/>
              </w:rPr>
              <w:lastRenderedPageBreak/>
              <w:drawing>
                <wp:inline distT="0" distB="0" distL="0" distR="0" wp14:anchorId="5ACD20B9" wp14:editId="0A6D3CA4">
                  <wp:extent cx="3705742" cy="2238687"/>
                  <wp:effectExtent l="0" t="0" r="9525" b="9525"/>
                  <wp:docPr id="81792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20870" name=""/>
                          <pic:cNvPicPr/>
                        </pic:nvPicPr>
                        <pic:blipFill>
                          <a:blip r:embed="rId19"/>
                          <a:stretch>
                            <a:fillRect/>
                          </a:stretch>
                        </pic:blipFill>
                        <pic:spPr>
                          <a:xfrm>
                            <a:off x="0" y="0"/>
                            <a:ext cx="3705742" cy="2238687"/>
                          </a:xfrm>
                          <a:prstGeom prst="rect">
                            <a:avLst/>
                          </a:prstGeom>
                        </pic:spPr>
                      </pic:pic>
                    </a:graphicData>
                  </a:graphic>
                </wp:inline>
              </w:drawing>
            </w:r>
          </w:p>
          <w:p w14:paraId="7F199F21" w14:textId="683B4D59" w:rsidR="00822E66" w:rsidRPr="001E1650" w:rsidRDefault="00822E66" w:rsidP="004B7A01">
            <w:pPr>
              <w:spacing w:after="120" w:line="240" w:lineRule="auto"/>
              <w:jc w:val="center"/>
            </w:pPr>
            <w:r>
              <w:t>7.2</w:t>
            </w:r>
            <w:r w:rsidRPr="00822E66">
              <w:t xml:space="preserve"> Application operation in an iPhone 11 emulator.</w:t>
            </w:r>
          </w:p>
        </w:tc>
      </w:tr>
    </w:tbl>
    <w:p w14:paraId="615C2D86" w14:textId="77777777" w:rsidR="00B85111" w:rsidRDefault="00B85111" w:rsidP="00E6143F">
      <w:pPr>
        <w:spacing w:after="120" w:line="240" w:lineRule="auto"/>
        <w:jc w:val="center"/>
        <w:rPr>
          <w:b/>
        </w:rPr>
      </w:pPr>
    </w:p>
    <w:p w14:paraId="316B4D2F" w14:textId="77777777" w:rsidR="00822E66" w:rsidRDefault="00822E66" w:rsidP="00E6143F">
      <w:pPr>
        <w:spacing w:after="120" w:line="240" w:lineRule="auto"/>
        <w:jc w:val="center"/>
        <w:rPr>
          <w:b/>
        </w:rPr>
      </w:pPr>
    </w:p>
    <w:p w14:paraId="7DF89F09" w14:textId="77777777" w:rsidR="00E45354" w:rsidRDefault="00E45354" w:rsidP="00E6143F">
      <w:pPr>
        <w:spacing w:after="120" w:line="240" w:lineRule="auto"/>
        <w:jc w:val="center"/>
        <w:rPr>
          <w:b/>
        </w:rPr>
      </w:pPr>
    </w:p>
    <w:p w14:paraId="24D2FA59" w14:textId="77777777" w:rsidR="00E45354" w:rsidRDefault="00E45354" w:rsidP="00E6143F">
      <w:pPr>
        <w:spacing w:after="120" w:line="240" w:lineRule="auto"/>
        <w:jc w:val="center"/>
        <w:rPr>
          <w:b/>
        </w:rPr>
      </w:pPr>
    </w:p>
    <w:p w14:paraId="04E73217" w14:textId="77777777" w:rsidR="00E45354" w:rsidRDefault="00E45354" w:rsidP="00E6143F">
      <w:pPr>
        <w:spacing w:after="120" w:line="240" w:lineRule="auto"/>
        <w:jc w:val="center"/>
        <w:rPr>
          <w:b/>
        </w:rPr>
      </w:pPr>
    </w:p>
    <w:p w14:paraId="2A662DAB" w14:textId="77777777" w:rsidR="00E45354" w:rsidRDefault="00E45354" w:rsidP="00E6143F">
      <w:pPr>
        <w:spacing w:after="120" w:line="240" w:lineRule="auto"/>
        <w:jc w:val="center"/>
        <w:rPr>
          <w:b/>
        </w:rPr>
      </w:pPr>
    </w:p>
    <w:p w14:paraId="78357453" w14:textId="77777777" w:rsidR="00E45354" w:rsidRDefault="00E45354" w:rsidP="00E6143F">
      <w:pPr>
        <w:spacing w:after="120" w:line="240" w:lineRule="auto"/>
        <w:jc w:val="center"/>
        <w:rPr>
          <w:b/>
        </w:rPr>
      </w:pPr>
    </w:p>
    <w:p w14:paraId="1C976FC6" w14:textId="77777777" w:rsidR="00E45354" w:rsidRDefault="00E45354" w:rsidP="00E6143F">
      <w:pPr>
        <w:spacing w:after="120" w:line="240" w:lineRule="auto"/>
        <w:jc w:val="center"/>
        <w:rPr>
          <w:b/>
        </w:rPr>
      </w:pPr>
    </w:p>
    <w:p w14:paraId="568D9945" w14:textId="77777777" w:rsidR="00E45354" w:rsidRDefault="00E45354" w:rsidP="00E6143F">
      <w:pPr>
        <w:spacing w:after="120" w:line="240" w:lineRule="auto"/>
        <w:jc w:val="center"/>
        <w:rPr>
          <w:b/>
        </w:rPr>
      </w:pPr>
    </w:p>
    <w:p w14:paraId="59E4D383" w14:textId="77777777" w:rsidR="00822E66" w:rsidRDefault="00822E66" w:rsidP="00E6143F">
      <w:pPr>
        <w:spacing w:after="120" w:line="240" w:lineRule="auto"/>
        <w:jc w:val="center"/>
        <w:rPr>
          <w:b/>
        </w:rPr>
      </w:pPr>
    </w:p>
    <w:p w14:paraId="5C6B86CE" w14:textId="77777777" w:rsidR="00E45354" w:rsidRDefault="00E45354" w:rsidP="00E45354">
      <w:pPr>
        <w:spacing w:after="120" w:line="240" w:lineRule="auto"/>
        <w:jc w:val="center"/>
        <w:rPr>
          <w:b/>
        </w:rPr>
      </w:pPr>
    </w:p>
    <w:tbl>
      <w:tblPr>
        <w:tblStyle w:val="Style26"/>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E45354" w14:paraId="66B809BB" w14:textId="77777777" w:rsidTr="004B7A01">
        <w:tc>
          <w:tcPr>
            <w:tcW w:w="14174" w:type="dxa"/>
            <w:gridSpan w:val="7"/>
            <w:shd w:val="clear" w:color="auto" w:fill="FFE599"/>
          </w:tcPr>
          <w:p w14:paraId="241F7AD5" w14:textId="5C3A1F4B" w:rsidR="00E45354" w:rsidRDefault="00E45354" w:rsidP="004B7A01">
            <w:pPr>
              <w:spacing w:after="120" w:line="240" w:lineRule="auto"/>
              <w:jc w:val="center"/>
              <w:rPr>
                <w:b/>
              </w:rPr>
            </w:pPr>
            <w:r>
              <w:rPr>
                <w:b/>
              </w:rPr>
              <w:lastRenderedPageBreak/>
              <w:t>8</w:t>
            </w:r>
          </w:p>
        </w:tc>
      </w:tr>
      <w:tr w:rsidR="00E45354" w14:paraId="1B690B33" w14:textId="77777777" w:rsidTr="004B7A01">
        <w:tc>
          <w:tcPr>
            <w:tcW w:w="4077" w:type="dxa"/>
            <w:shd w:val="clear" w:color="auto" w:fill="F4B083"/>
          </w:tcPr>
          <w:p w14:paraId="3D5A284B" w14:textId="77777777" w:rsidR="00E45354" w:rsidRDefault="00E45354" w:rsidP="004B7A01">
            <w:pPr>
              <w:spacing w:after="120" w:line="240" w:lineRule="auto"/>
              <w:jc w:val="center"/>
            </w:pPr>
            <w:r>
              <w:rPr>
                <w:b/>
              </w:rPr>
              <w:t>Reference in APA format</w:t>
            </w:r>
          </w:p>
        </w:tc>
        <w:tc>
          <w:tcPr>
            <w:tcW w:w="10097" w:type="dxa"/>
            <w:gridSpan w:val="6"/>
            <w:shd w:val="clear" w:color="auto" w:fill="auto"/>
          </w:tcPr>
          <w:p w14:paraId="46C8AB86" w14:textId="77777777" w:rsidR="00E45354" w:rsidRDefault="00E45354" w:rsidP="004B7A01">
            <w:pPr>
              <w:spacing w:after="120" w:line="240" w:lineRule="auto"/>
              <w:jc w:val="center"/>
            </w:pPr>
          </w:p>
        </w:tc>
      </w:tr>
      <w:tr w:rsidR="00E45354" w14:paraId="632EC6D7" w14:textId="77777777" w:rsidTr="004B7A01">
        <w:tc>
          <w:tcPr>
            <w:tcW w:w="4077" w:type="dxa"/>
            <w:shd w:val="clear" w:color="auto" w:fill="F4B083"/>
          </w:tcPr>
          <w:p w14:paraId="27DF5D00" w14:textId="77777777" w:rsidR="00E45354" w:rsidRDefault="00E45354" w:rsidP="004B7A01">
            <w:pPr>
              <w:spacing w:after="120" w:line="240" w:lineRule="auto"/>
              <w:jc w:val="center"/>
            </w:pPr>
            <w:r>
              <w:rPr>
                <w:b/>
              </w:rPr>
              <w:t>URL of the Reference</w:t>
            </w:r>
          </w:p>
        </w:tc>
        <w:tc>
          <w:tcPr>
            <w:tcW w:w="4395" w:type="dxa"/>
            <w:gridSpan w:val="4"/>
            <w:shd w:val="clear" w:color="auto" w:fill="F4B083"/>
          </w:tcPr>
          <w:p w14:paraId="3EFF88B0" w14:textId="77777777" w:rsidR="00E45354" w:rsidRDefault="00E45354" w:rsidP="004B7A01">
            <w:pPr>
              <w:spacing w:after="120" w:line="240" w:lineRule="auto"/>
              <w:jc w:val="center"/>
              <w:rPr>
                <w:b/>
              </w:rPr>
            </w:pPr>
            <w:r>
              <w:rPr>
                <w:b/>
              </w:rPr>
              <w:t>Authors Names and Emails</w:t>
            </w:r>
          </w:p>
        </w:tc>
        <w:tc>
          <w:tcPr>
            <w:tcW w:w="5702" w:type="dxa"/>
            <w:gridSpan w:val="2"/>
            <w:shd w:val="clear" w:color="auto" w:fill="F4B083"/>
          </w:tcPr>
          <w:p w14:paraId="6C2BB0E9" w14:textId="77777777" w:rsidR="00E45354" w:rsidRDefault="00E45354" w:rsidP="004B7A01">
            <w:pPr>
              <w:spacing w:after="120" w:line="240" w:lineRule="auto"/>
              <w:jc w:val="center"/>
            </w:pPr>
            <w:r>
              <w:rPr>
                <w:b/>
              </w:rPr>
              <w:t>Keywords in this Reference</w:t>
            </w:r>
          </w:p>
        </w:tc>
      </w:tr>
      <w:tr w:rsidR="00E45354" w14:paraId="2981A956" w14:textId="77777777" w:rsidTr="004B7A01">
        <w:tc>
          <w:tcPr>
            <w:tcW w:w="4077" w:type="dxa"/>
          </w:tcPr>
          <w:p w14:paraId="148F0B09" w14:textId="4CA6D870" w:rsidR="00E45354" w:rsidRDefault="00D50C69" w:rsidP="004B7A01">
            <w:pPr>
              <w:spacing w:after="120" w:line="240" w:lineRule="auto"/>
            </w:pPr>
            <w:r w:rsidRPr="00D50C69">
              <w:t>https://journals.plos.org/plosone/article?id=10.1371/journal.pone.0256630</w:t>
            </w:r>
          </w:p>
        </w:tc>
        <w:tc>
          <w:tcPr>
            <w:tcW w:w="4395" w:type="dxa"/>
            <w:gridSpan w:val="4"/>
          </w:tcPr>
          <w:p w14:paraId="4EA72572" w14:textId="0EB446C8" w:rsidR="00E45354" w:rsidRDefault="00E133B5" w:rsidP="004B7A01">
            <w:pPr>
              <w:spacing w:after="120" w:line="240" w:lineRule="auto"/>
            </w:pPr>
            <w:r w:rsidRPr="00E133B5">
              <w:t>Rohit Kundu, Ritacheta Das, Zong Woo Geem, Gi-Tae Han, Ram Sarkar</w:t>
            </w:r>
          </w:p>
        </w:tc>
        <w:tc>
          <w:tcPr>
            <w:tcW w:w="5702" w:type="dxa"/>
            <w:gridSpan w:val="2"/>
          </w:tcPr>
          <w:p w14:paraId="7D5463B2" w14:textId="6AD4FA8F" w:rsidR="00E45354" w:rsidRDefault="00E133B5" w:rsidP="004B7A01">
            <w:pPr>
              <w:spacing w:after="120" w:line="240" w:lineRule="auto"/>
            </w:pPr>
            <w:r w:rsidRPr="00E133B5">
              <w:t>Ensemble Learning, Deep Learning, Pneumonia Detection, CNN Models, Healthcare Diagnostics</w:t>
            </w:r>
          </w:p>
        </w:tc>
      </w:tr>
      <w:tr w:rsidR="00E45354" w14:paraId="3F51997B" w14:textId="77777777" w:rsidTr="004B7A01">
        <w:tc>
          <w:tcPr>
            <w:tcW w:w="4077" w:type="dxa"/>
            <w:shd w:val="clear" w:color="auto" w:fill="F7CBAC"/>
          </w:tcPr>
          <w:p w14:paraId="6E4A23E1" w14:textId="77777777" w:rsidR="00E45354" w:rsidRDefault="00E45354" w:rsidP="004B7A01">
            <w:pPr>
              <w:spacing w:after="120" w:line="240" w:lineRule="auto"/>
              <w:jc w:val="center"/>
              <w:rPr>
                <w:b/>
              </w:rPr>
            </w:pPr>
            <w:r>
              <w:rPr>
                <w:b/>
              </w:rPr>
              <w:t xml:space="preserve">The Name of the Current Solution (Technique/ Method/ Scheme/ Algorithm/ Model/ Tool/ Framework/ ... etc ) </w:t>
            </w:r>
          </w:p>
        </w:tc>
        <w:tc>
          <w:tcPr>
            <w:tcW w:w="4395" w:type="dxa"/>
            <w:gridSpan w:val="4"/>
            <w:shd w:val="clear" w:color="auto" w:fill="F7CBAC"/>
          </w:tcPr>
          <w:p w14:paraId="2D4F4E33" w14:textId="77777777" w:rsidR="00E45354" w:rsidRDefault="00E45354" w:rsidP="004B7A01">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5677BDE3" w14:textId="77777777" w:rsidR="00E45354" w:rsidRDefault="00E45354" w:rsidP="004B7A01">
            <w:pPr>
              <w:spacing w:after="120" w:line="240" w:lineRule="auto"/>
              <w:jc w:val="center"/>
              <w:rPr>
                <w:b/>
              </w:rPr>
            </w:pPr>
            <w:r>
              <w:rPr>
                <w:b/>
              </w:rPr>
              <w:t>What are the components of it?</w:t>
            </w:r>
          </w:p>
          <w:p w14:paraId="4ABC929E" w14:textId="77777777" w:rsidR="00E45354" w:rsidRDefault="00E45354" w:rsidP="004B7A01">
            <w:pPr>
              <w:spacing w:after="120" w:line="240" w:lineRule="auto"/>
              <w:jc w:val="center"/>
              <w:rPr>
                <w:b/>
              </w:rPr>
            </w:pPr>
          </w:p>
        </w:tc>
      </w:tr>
      <w:tr w:rsidR="00E45354" w14:paraId="7A97F716" w14:textId="77777777" w:rsidTr="004B7A01">
        <w:tc>
          <w:tcPr>
            <w:tcW w:w="4077" w:type="dxa"/>
          </w:tcPr>
          <w:p w14:paraId="3879D49B" w14:textId="12F03DE1" w:rsidR="00E45354" w:rsidRDefault="00E133B5" w:rsidP="004B7A01">
            <w:pPr>
              <w:spacing w:after="120" w:line="240" w:lineRule="auto"/>
              <w:jc w:val="both"/>
            </w:pPr>
            <w:r w:rsidRPr="00E133B5">
              <w:t>Ensemble CNN model (GoogLeNet, ResNet-18, DenseNet-121) for pneumonia detection</w:t>
            </w:r>
          </w:p>
        </w:tc>
        <w:tc>
          <w:tcPr>
            <w:tcW w:w="4395" w:type="dxa"/>
            <w:gridSpan w:val="4"/>
          </w:tcPr>
          <w:p w14:paraId="34DE1EBE" w14:textId="7A045A59" w:rsidR="00E45354" w:rsidRDefault="00E133B5" w:rsidP="004B7A01">
            <w:pPr>
              <w:spacing w:after="120" w:line="240" w:lineRule="auto"/>
              <w:jc w:val="both"/>
            </w:pPr>
            <w:r w:rsidRPr="00E133B5">
              <w:t>Improve pneumonia detection accuracy through ensemble learning, combining multiple CNNs to enhance diagnostic robustness.</w:t>
            </w:r>
            <w:r>
              <w:t xml:space="preserve"> </w:t>
            </w:r>
            <w:r w:rsidRPr="00E133B5">
              <w:t>Single CNN models may lack robustness, leading to increased false positives or negatives.</w:t>
            </w:r>
          </w:p>
        </w:tc>
        <w:tc>
          <w:tcPr>
            <w:tcW w:w="5702" w:type="dxa"/>
            <w:gridSpan w:val="2"/>
          </w:tcPr>
          <w:p w14:paraId="484E3018" w14:textId="7E2A6255" w:rsidR="00E45354" w:rsidRDefault="00E133B5" w:rsidP="004B7A01">
            <w:pPr>
              <w:spacing w:after="120" w:line="240" w:lineRule="auto"/>
              <w:jc w:val="both"/>
            </w:pPr>
            <w:r w:rsidRPr="00E133B5">
              <w:t>GoogLeNet, ResNet-18, and DenseNet-121 architectures combined through weighted ensemble for X-ray classification</w:t>
            </w:r>
          </w:p>
        </w:tc>
      </w:tr>
      <w:tr w:rsidR="00E45354" w14:paraId="14675832" w14:textId="77777777" w:rsidTr="004B7A01">
        <w:tc>
          <w:tcPr>
            <w:tcW w:w="14174" w:type="dxa"/>
            <w:gridSpan w:val="7"/>
            <w:shd w:val="clear" w:color="auto" w:fill="F7CBAC"/>
          </w:tcPr>
          <w:p w14:paraId="32EEF630" w14:textId="77777777" w:rsidR="00E45354" w:rsidRDefault="00E45354" w:rsidP="004B7A01">
            <w:pPr>
              <w:spacing w:after="120" w:line="240" w:lineRule="auto"/>
              <w:jc w:val="center"/>
              <w:rPr>
                <w:b/>
              </w:rPr>
            </w:pPr>
            <w:r>
              <w:rPr>
                <w:b/>
              </w:rPr>
              <w:t>The Process (Mechanism) of this Work; Means How the Problem has Solved &amp; Advantage &amp; Disadvantage of Each Step in This Process</w:t>
            </w:r>
          </w:p>
        </w:tc>
      </w:tr>
      <w:tr w:rsidR="00E45354" w14:paraId="7AADF777" w14:textId="77777777" w:rsidTr="004B7A01">
        <w:tc>
          <w:tcPr>
            <w:tcW w:w="14174" w:type="dxa"/>
            <w:gridSpan w:val="7"/>
          </w:tcPr>
          <w:p w14:paraId="5BAF37F3" w14:textId="77777777" w:rsidR="00E45354" w:rsidRDefault="00E45354" w:rsidP="004B7A01">
            <w:pPr>
              <w:spacing w:after="120" w:line="240" w:lineRule="auto"/>
            </w:pPr>
          </w:p>
          <w:p w14:paraId="6C02518C" w14:textId="77777777" w:rsidR="00E45354" w:rsidRDefault="00E45354" w:rsidP="004B7A01">
            <w:pPr>
              <w:spacing w:after="120" w:line="240" w:lineRule="auto"/>
            </w:pPr>
          </w:p>
          <w:tbl>
            <w:tblPr>
              <w:tblStyle w:val="Style2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E45354" w14:paraId="18787682" w14:textId="77777777" w:rsidTr="004B7A01">
              <w:tc>
                <w:tcPr>
                  <w:tcW w:w="846" w:type="dxa"/>
                  <w:shd w:val="clear" w:color="auto" w:fill="C9C9C9"/>
                </w:tcPr>
                <w:p w14:paraId="2FFF53C2" w14:textId="77777777" w:rsidR="00E45354" w:rsidRDefault="00E45354" w:rsidP="004B7A01">
                  <w:pPr>
                    <w:spacing w:after="120" w:line="240" w:lineRule="auto"/>
                    <w:jc w:val="center"/>
                    <w:rPr>
                      <w:b/>
                      <w:highlight w:val="white"/>
                    </w:rPr>
                  </w:pPr>
                </w:p>
              </w:tc>
              <w:tc>
                <w:tcPr>
                  <w:tcW w:w="4536" w:type="dxa"/>
                  <w:shd w:val="clear" w:color="auto" w:fill="C9C9C9"/>
                </w:tcPr>
                <w:p w14:paraId="713D0287" w14:textId="77777777" w:rsidR="00E45354" w:rsidRDefault="00E45354" w:rsidP="004B7A01">
                  <w:pPr>
                    <w:spacing w:after="120" w:line="240" w:lineRule="auto"/>
                    <w:jc w:val="center"/>
                    <w:rPr>
                      <w:b/>
                      <w:highlight w:val="white"/>
                    </w:rPr>
                  </w:pPr>
                  <w:r>
                    <w:rPr>
                      <w:b/>
                      <w:highlight w:val="white"/>
                    </w:rPr>
                    <w:t>Process Steps</w:t>
                  </w:r>
                </w:p>
              </w:tc>
              <w:tc>
                <w:tcPr>
                  <w:tcW w:w="4394" w:type="dxa"/>
                  <w:shd w:val="clear" w:color="auto" w:fill="C9C9C9"/>
                </w:tcPr>
                <w:p w14:paraId="4C96F911" w14:textId="77777777" w:rsidR="00E45354" w:rsidRDefault="00E45354" w:rsidP="004B7A01">
                  <w:pPr>
                    <w:spacing w:after="120" w:line="240" w:lineRule="auto"/>
                    <w:jc w:val="center"/>
                    <w:rPr>
                      <w:b/>
                      <w:highlight w:val="white"/>
                    </w:rPr>
                  </w:pPr>
                  <w:r>
                    <w:rPr>
                      <w:b/>
                      <w:highlight w:val="white"/>
                    </w:rPr>
                    <w:t>Advantage</w:t>
                  </w:r>
                </w:p>
              </w:tc>
              <w:tc>
                <w:tcPr>
                  <w:tcW w:w="4167" w:type="dxa"/>
                  <w:shd w:val="clear" w:color="auto" w:fill="C9C9C9"/>
                </w:tcPr>
                <w:p w14:paraId="56DDDD1D" w14:textId="77777777" w:rsidR="00E45354" w:rsidRDefault="00E45354" w:rsidP="004B7A01">
                  <w:pPr>
                    <w:spacing w:after="120" w:line="240" w:lineRule="auto"/>
                    <w:jc w:val="center"/>
                    <w:rPr>
                      <w:b/>
                      <w:highlight w:val="white"/>
                    </w:rPr>
                  </w:pPr>
                  <w:r>
                    <w:rPr>
                      <w:b/>
                      <w:highlight w:val="white"/>
                    </w:rPr>
                    <w:t>Disadvantage (Limitation)</w:t>
                  </w:r>
                </w:p>
              </w:tc>
            </w:tr>
            <w:tr w:rsidR="00E45354" w14:paraId="28054722" w14:textId="77777777" w:rsidTr="004B7A01">
              <w:tc>
                <w:tcPr>
                  <w:tcW w:w="846" w:type="dxa"/>
                  <w:shd w:val="clear" w:color="auto" w:fill="C9C9C9"/>
                </w:tcPr>
                <w:p w14:paraId="60670BF4" w14:textId="77777777" w:rsidR="00E45354" w:rsidRDefault="00E45354" w:rsidP="004B7A01">
                  <w:pPr>
                    <w:spacing w:after="120" w:line="240" w:lineRule="auto"/>
                    <w:jc w:val="center"/>
                    <w:rPr>
                      <w:b/>
                      <w:highlight w:val="white"/>
                    </w:rPr>
                  </w:pPr>
                </w:p>
              </w:tc>
              <w:tc>
                <w:tcPr>
                  <w:tcW w:w="4536" w:type="dxa"/>
                </w:tcPr>
                <w:p w14:paraId="6C42685A" w14:textId="61433801" w:rsidR="00E45354" w:rsidRPr="00E133B5" w:rsidRDefault="00E45354" w:rsidP="00E133B5">
                  <w:pPr>
                    <w:pStyle w:val="ListParagraph"/>
                    <w:numPr>
                      <w:ilvl w:val="0"/>
                      <w:numId w:val="20"/>
                    </w:numPr>
                    <w:spacing w:after="120" w:line="240" w:lineRule="auto"/>
                    <w:jc w:val="both"/>
                    <w:rPr>
                      <w:highlight w:val="white"/>
                    </w:rPr>
                  </w:pPr>
                  <w:r w:rsidRPr="00E133B5">
                    <w:rPr>
                      <w:highlight w:val="white"/>
                    </w:rPr>
                    <w:t xml:space="preserve">Data </w:t>
                  </w:r>
                  <w:r w:rsidR="00E133B5" w:rsidRPr="00E133B5">
                    <w:rPr>
                      <w:highlight w:val="white"/>
                    </w:rPr>
                    <w:t>Preprocessing</w:t>
                  </w:r>
                </w:p>
                <w:p w14:paraId="418A2D3D" w14:textId="77777777" w:rsidR="00E133B5" w:rsidRPr="00E133B5" w:rsidRDefault="00E133B5" w:rsidP="00E133B5">
                  <w:pPr>
                    <w:pStyle w:val="ListParagraph"/>
                    <w:numPr>
                      <w:ilvl w:val="0"/>
                      <w:numId w:val="20"/>
                    </w:numPr>
                    <w:spacing w:after="120" w:line="240" w:lineRule="auto"/>
                    <w:jc w:val="both"/>
                    <w:rPr>
                      <w:highlight w:val="white"/>
                    </w:rPr>
                  </w:pPr>
                  <w:r w:rsidRPr="00E133B5">
                    <w:rPr>
                      <w:highlight w:val="white"/>
                    </w:rPr>
                    <w:t>Individual Model Training</w:t>
                  </w:r>
                </w:p>
                <w:p w14:paraId="017DF92B" w14:textId="265EA799" w:rsidR="00E45354" w:rsidRPr="00E133B5" w:rsidRDefault="00E133B5" w:rsidP="00E133B5">
                  <w:pPr>
                    <w:pStyle w:val="ListParagraph"/>
                    <w:numPr>
                      <w:ilvl w:val="0"/>
                      <w:numId w:val="20"/>
                    </w:numPr>
                    <w:spacing w:after="120" w:line="240" w:lineRule="auto"/>
                    <w:jc w:val="both"/>
                    <w:rPr>
                      <w:highlight w:val="white"/>
                    </w:rPr>
                  </w:pPr>
                  <w:r w:rsidRPr="00E133B5">
                    <w:rPr>
                      <w:highlight w:val="white"/>
                    </w:rPr>
                    <w:t>Weighted Ensemble</w:t>
                  </w:r>
                </w:p>
              </w:tc>
              <w:tc>
                <w:tcPr>
                  <w:tcW w:w="4394" w:type="dxa"/>
                </w:tcPr>
                <w:p w14:paraId="58CC8FD5" w14:textId="10351E52" w:rsidR="00E45354" w:rsidRPr="00E133B5" w:rsidRDefault="00E45354" w:rsidP="004B7A01">
                  <w:pPr>
                    <w:spacing w:after="120" w:line="240" w:lineRule="auto"/>
                    <w:jc w:val="both"/>
                    <w:rPr>
                      <w:rFonts w:asciiTheme="majorHAnsi" w:eastAsia="Segoe UI Emoji" w:hAnsiTheme="majorHAnsi" w:cstheme="majorHAnsi"/>
                      <w:color w:val="374151"/>
                    </w:rPr>
                  </w:pPr>
                  <w:r w:rsidRPr="00E133B5">
                    <w:rPr>
                      <w:rFonts w:asciiTheme="majorHAnsi" w:eastAsia="Segoe UI Emoji" w:hAnsiTheme="majorHAnsi" w:cstheme="majorHAnsi"/>
                      <w:color w:val="374151"/>
                    </w:rPr>
                    <w:t>1.</w:t>
                  </w:r>
                  <w:r w:rsidRPr="00E133B5">
                    <w:rPr>
                      <w:rFonts w:asciiTheme="majorHAnsi" w:hAnsiTheme="majorHAnsi" w:cstheme="majorHAnsi"/>
                      <w:color w:val="0D0D0D"/>
                      <w:shd w:val="clear" w:color="auto" w:fill="FFFFFF"/>
                    </w:rPr>
                    <w:t xml:space="preserve"> </w:t>
                  </w:r>
                  <w:r w:rsidR="00E133B5" w:rsidRPr="00E133B5">
                    <w:rPr>
                      <w:rFonts w:asciiTheme="majorHAnsi" w:eastAsia="Segoe UI Emoji" w:hAnsiTheme="majorHAnsi" w:cstheme="majorHAnsi"/>
                      <w:color w:val="374151"/>
                    </w:rPr>
                    <w:t>Increases generalization of models by preparing images to enhance diagnostic consistency.</w:t>
                  </w:r>
                </w:p>
                <w:p w14:paraId="3AB6B479" w14:textId="384D9B22" w:rsidR="00E45354" w:rsidRDefault="00E45354" w:rsidP="004B7A01">
                  <w:pPr>
                    <w:spacing w:after="120" w:line="240" w:lineRule="auto"/>
                    <w:jc w:val="both"/>
                    <w:rPr>
                      <w:highlight w:val="white"/>
                    </w:rPr>
                  </w:pPr>
                  <w:r>
                    <w:rPr>
                      <w:highlight w:val="white"/>
                    </w:rPr>
                    <w:t>2.</w:t>
                  </w:r>
                  <w:r w:rsidRPr="005B4820">
                    <w:rPr>
                      <w:rFonts w:ascii="Segoe UI" w:hAnsi="Segoe UI" w:cs="Segoe UI"/>
                      <w:color w:val="0D0D0D"/>
                      <w:sz w:val="21"/>
                      <w:szCs w:val="21"/>
                      <w:shd w:val="clear" w:color="auto" w:fill="FFFFFF"/>
                    </w:rPr>
                    <w:t xml:space="preserve"> </w:t>
                  </w:r>
                  <w:r w:rsidR="00E133B5" w:rsidRPr="00E133B5">
                    <w:t>Multiple CNN models extract varied features, making the ensemble model highly robust.</w:t>
                  </w:r>
                </w:p>
                <w:p w14:paraId="0E365FF3" w14:textId="24AD6A95" w:rsidR="00E45354" w:rsidRDefault="00E45354" w:rsidP="004B7A01">
                  <w:pPr>
                    <w:spacing w:after="120" w:line="240" w:lineRule="auto"/>
                    <w:jc w:val="both"/>
                    <w:rPr>
                      <w:highlight w:val="white"/>
                    </w:rPr>
                  </w:pPr>
                  <w:r>
                    <w:rPr>
                      <w:highlight w:val="white"/>
                    </w:rPr>
                    <w:lastRenderedPageBreak/>
                    <w:t>3.</w:t>
                  </w:r>
                  <w:r w:rsidRPr="00B85111">
                    <w:t xml:space="preserve"> </w:t>
                  </w:r>
                  <w:r w:rsidR="00E133B5" w:rsidRPr="00E133B5">
                    <w:rPr>
                      <w:highlight w:val="white"/>
                    </w:rPr>
                    <w:t>Combines strengths of each model, reducing the likelihood of diagnostic errors and increasing accuracy.</w:t>
                  </w:r>
                </w:p>
              </w:tc>
              <w:tc>
                <w:tcPr>
                  <w:tcW w:w="4167" w:type="dxa"/>
                </w:tcPr>
                <w:p w14:paraId="570BA685" w14:textId="3C107951" w:rsidR="00E45354" w:rsidRDefault="00E45354" w:rsidP="004B7A01">
                  <w:pPr>
                    <w:spacing w:after="120" w:line="240" w:lineRule="auto"/>
                    <w:jc w:val="both"/>
                    <w:rPr>
                      <w:highlight w:val="white"/>
                    </w:rPr>
                  </w:pPr>
                  <w:r>
                    <w:rPr>
                      <w:highlight w:val="white"/>
                    </w:rPr>
                    <w:lastRenderedPageBreak/>
                    <w:t xml:space="preserve">1. </w:t>
                  </w:r>
                  <w:r w:rsidR="00D50C69" w:rsidRPr="00D50C69">
                    <w:rPr>
                      <w:highlight w:val="white"/>
                    </w:rPr>
                    <w:t>Limited access to high-quality labeled datasets can impact model training.</w:t>
                  </w:r>
                </w:p>
                <w:p w14:paraId="71D91112" w14:textId="77777777" w:rsidR="00D50C69" w:rsidRDefault="00E45354" w:rsidP="004B7A01">
                  <w:pPr>
                    <w:spacing w:after="120" w:line="240" w:lineRule="auto"/>
                    <w:jc w:val="both"/>
                  </w:pPr>
                  <w:r>
                    <w:rPr>
                      <w:highlight w:val="white"/>
                    </w:rPr>
                    <w:t>2.</w:t>
                  </w:r>
                  <w:r w:rsidRPr="00B85111">
                    <w:t xml:space="preserve"> </w:t>
                  </w:r>
                  <w:r w:rsidR="00D50C69" w:rsidRPr="00D50C69">
                    <w:t xml:space="preserve">Complex models may overfit to training data, resulting in poor generalization to unseen data. </w:t>
                  </w:r>
                </w:p>
                <w:p w14:paraId="737DB834" w14:textId="77777777" w:rsidR="00E45354" w:rsidRDefault="00E45354" w:rsidP="004B7A01">
                  <w:pPr>
                    <w:spacing w:after="120" w:line="240" w:lineRule="auto"/>
                    <w:jc w:val="both"/>
                    <w:rPr>
                      <w:highlight w:val="white"/>
                    </w:rPr>
                  </w:pPr>
                  <w:r>
                    <w:rPr>
                      <w:highlight w:val="white"/>
                    </w:rPr>
                    <w:lastRenderedPageBreak/>
                    <w:t xml:space="preserve">3. </w:t>
                  </w:r>
                  <w:r w:rsidR="00D50C69" w:rsidRPr="00D50C69">
                    <w:rPr>
                      <w:highlight w:val="white"/>
                    </w:rPr>
                    <w:t>Ensemble models require significant computational power and memory, which may not be accessible to all researchers or practitioners.</w:t>
                  </w:r>
                </w:p>
                <w:p w14:paraId="23D11AFE" w14:textId="43AE8340" w:rsidR="00D50C69" w:rsidRDefault="00D50C69" w:rsidP="004B7A01">
                  <w:pPr>
                    <w:spacing w:after="120" w:line="240" w:lineRule="auto"/>
                    <w:jc w:val="both"/>
                    <w:rPr>
                      <w:highlight w:val="white"/>
                    </w:rPr>
                  </w:pPr>
                  <w:r>
                    <w:rPr>
                      <w:highlight w:val="white"/>
                    </w:rPr>
                    <w:t xml:space="preserve">4.   </w:t>
                  </w:r>
                  <w:r w:rsidRPr="00D50C69">
                    <w:rPr>
                      <w:highlight w:val="white"/>
                    </w:rPr>
                    <w:t>Deep learning models often act as "black boxes," making it challenging to interpret their decisions.</w:t>
                  </w:r>
                </w:p>
              </w:tc>
            </w:tr>
          </w:tbl>
          <w:p w14:paraId="6D86BA6A" w14:textId="77777777" w:rsidR="00E45354" w:rsidRDefault="00E45354" w:rsidP="004B7A01">
            <w:pPr>
              <w:spacing w:after="120" w:line="240" w:lineRule="auto"/>
              <w:rPr>
                <w:highlight w:val="white"/>
              </w:rPr>
            </w:pPr>
          </w:p>
          <w:p w14:paraId="64AA7741" w14:textId="77777777" w:rsidR="00E45354" w:rsidRDefault="00E45354" w:rsidP="004B7A01">
            <w:pPr>
              <w:spacing w:after="120" w:line="240" w:lineRule="auto"/>
            </w:pPr>
          </w:p>
        </w:tc>
      </w:tr>
      <w:tr w:rsidR="00E45354" w14:paraId="111AC3F1" w14:textId="77777777" w:rsidTr="004B7A01">
        <w:tc>
          <w:tcPr>
            <w:tcW w:w="14174" w:type="dxa"/>
            <w:gridSpan w:val="7"/>
            <w:shd w:val="clear" w:color="auto" w:fill="F7CBAC"/>
          </w:tcPr>
          <w:p w14:paraId="7EFB7DEC" w14:textId="77777777" w:rsidR="00E45354" w:rsidRDefault="00E45354" w:rsidP="004B7A01">
            <w:pPr>
              <w:spacing w:after="120" w:line="240" w:lineRule="auto"/>
              <w:jc w:val="center"/>
              <w:rPr>
                <w:b/>
              </w:rPr>
            </w:pPr>
            <w:r>
              <w:rPr>
                <w:b/>
              </w:rPr>
              <w:lastRenderedPageBreak/>
              <w:t xml:space="preserve">Major Impact Factors in this Work </w:t>
            </w:r>
          </w:p>
        </w:tc>
      </w:tr>
      <w:tr w:rsidR="00E45354" w14:paraId="1290B93F" w14:textId="77777777" w:rsidTr="004B7A01">
        <w:tc>
          <w:tcPr>
            <w:tcW w:w="14174" w:type="dxa"/>
            <w:gridSpan w:val="7"/>
          </w:tcPr>
          <w:p w14:paraId="4ADBBC1B" w14:textId="77777777" w:rsidR="00E45354" w:rsidRDefault="00E45354" w:rsidP="004B7A01">
            <w:pPr>
              <w:pBdr>
                <w:top w:val="none" w:sz="0" w:space="0" w:color="000000"/>
                <w:left w:val="none" w:sz="0" w:space="0" w:color="000000"/>
                <w:bottom w:val="none" w:sz="0" w:space="0" w:color="000000"/>
                <w:right w:val="none" w:sz="0" w:space="0" w:color="000000"/>
                <w:between w:val="none" w:sz="0" w:space="0" w:color="000000"/>
              </w:pBdr>
              <w:spacing w:after="120" w:line="240" w:lineRule="auto"/>
              <w:rPr>
                <w:rFonts w:ascii="Times New Roman" w:eastAsia="Times New Roman" w:hAnsi="Times New Roman" w:cs="Times New Roman"/>
                <w:color w:val="000000"/>
              </w:rPr>
            </w:pPr>
          </w:p>
          <w:tbl>
            <w:tblPr>
              <w:tblStyle w:val="Style2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E45354" w14:paraId="2F321C4E" w14:textId="77777777" w:rsidTr="004B7A01">
              <w:tc>
                <w:tcPr>
                  <w:tcW w:w="3485" w:type="dxa"/>
                  <w:shd w:val="clear" w:color="auto" w:fill="D0CECE"/>
                </w:tcPr>
                <w:p w14:paraId="6ACC438E" w14:textId="77777777" w:rsidR="00E45354" w:rsidRDefault="00E45354" w:rsidP="004B7A01">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39488012" w14:textId="77777777" w:rsidR="00E45354" w:rsidRDefault="00E45354" w:rsidP="004B7A01">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2D65F228" w14:textId="77777777" w:rsidR="00E45354" w:rsidRDefault="00E45354" w:rsidP="004B7A01">
                  <w:pPr>
                    <w:pBdr>
                      <w:top w:val="none" w:sz="0" w:space="0" w:color="000000"/>
                      <w:left w:val="none" w:sz="0" w:space="0" w:color="000000"/>
                      <w:bottom w:val="none" w:sz="0" w:space="0" w:color="000000"/>
                      <w:right w:val="none" w:sz="0" w:space="0" w:color="000000"/>
                      <w:between w:val="none" w:sz="0" w:space="0" w:color="000000"/>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3B07A42D" w14:textId="77777777" w:rsidR="00E45354" w:rsidRDefault="00E45354" w:rsidP="004B7A01">
                  <w:pPr>
                    <w:pBdr>
                      <w:top w:val="none" w:sz="0" w:space="0" w:color="000000"/>
                      <w:left w:val="none" w:sz="0" w:space="0" w:color="000000"/>
                      <w:bottom w:val="none" w:sz="0" w:space="0" w:color="000000"/>
                      <w:right w:val="none" w:sz="0" w:space="0" w:color="000000"/>
                      <w:between w:val="none" w:sz="0" w:space="0" w:color="000000"/>
                    </w:pBdr>
                    <w:tabs>
                      <w:tab w:val="left" w:pos="2149"/>
                    </w:tabs>
                    <w:spacing w:after="12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Mediating (Intervening ) variable</w:t>
                  </w:r>
                </w:p>
              </w:tc>
            </w:tr>
            <w:tr w:rsidR="00E45354" w14:paraId="7B64F3F5" w14:textId="77777777" w:rsidTr="004B7A01">
              <w:tc>
                <w:tcPr>
                  <w:tcW w:w="3485" w:type="dxa"/>
                </w:tcPr>
                <w:p w14:paraId="30749A87" w14:textId="15557C4A" w:rsidR="00E45354" w:rsidRDefault="00E133B5" w:rsidP="004B7A01">
                  <w:pPr>
                    <w:spacing w:after="0" w:line="240" w:lineRule="auto"/>
                  </w:pPr>
                  <w:r w:rsidRPr="00E133B5">
                    <w:t>Pneumonia detection robustness</w:t>
                  </w:r>
                </w:p>
              </w:tc>
              <w:tc>
                <w:tcPr>
                  <w:tcW w:w="348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347"/>
                  </w:tblGrid>
                  <w:tr w:rsidR="00E45354" w:rsidRPr="003834B1" w14:paraId="650B2D8D" w14:textId="77777777" w:rsidTr="004B7A01">
                    <w:trPr>
                      <w:tblCellSpacing w:w="15" w:type="dxa"/>
                    </w:trPr>
                    <w:tc>
                      <w:tcPr>
                        <w:tcW w:w="2287" w:type="dxa"/>
                        <w:vAlign w:val="center"/>
                        <w:hideMark/>
                      </w:tcPr>
                      <w:p w14:paraId="0458FDBF" w14:textId="1B0AB8EF" w:rsidR="00E45354" w:rsidRPr="003834B1" w:rsidRDefault="00E133B5" w:rsidP="004B7A01">
                        <w:pPr>
                          <w:spacing w:after="0" w:line="240" w:lineRule="auto"/>
                          <w:rPr>
                            <w:lang w:val="en-US"/>
                          </w:rPr>
                        </w:pPr>
                        <w:r w:rsidRPr="00E133B5">
                          <w:t>Ensemble model of CNNs</w:t>
                        </w:r>
                      </w:p>
                    </w:tc>
                  </w:tr>
                </w:tbl>
                <w:p w14:paraId="78DF57A8" w14:textId="77777777" w:rsidR="00E45354" w:rsidRPr="003834B1" w:rsidRDefault="00E45354" w:rsidP="004B7A01">
                  <w:pPr>
                    <w:spacing w:after="0" w:line="240" w:lineRule="auto"/>
                    <w:rPr>
                      <w:vanish/>
                      <w:lang w:val="en-U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E45354" w:rsidRPr="003834B1" w14:paraId="53613856" w14:textId="77777777" w:rsidTr="004B7A01">
                    <w:trPr>
                      <w:tblCellSpacing w:w="15" w:type="dxa"/>
                    </w:trPr>
                    <w:tc>
                      <w:tcPr>
                        <w:tcW w:w="36" w:type="dxa"/>
                        <w:vAlign w:val="center"/>
                        <w:hideMark/>
                      </w:tcPr>
                      <w:p w14:paraId="2B32B547" w14:textId="77777777" w:rsidR="00E45354" w:rsidRPr="003834B1" w:rsidRDefault="00E45354" w:rsidP="004B7A01">
                        <w:pPr>
                          <w:spacing w:after="0" w:line="240" w:lineRule="auto"/>
                          <w:rPr>
                            <w:lang w:val="en-US"/>
                          </w:rPr>
                        </w:pPr>
                      </w:p>
                    </w:tc>
                  </w:tr>
                </w:tbl>
                <w:p w14:paraId="53BB2963" w14:textId="77777777" w:rsidR="00E45354" w:rsidRDefault="00E45354" w:rsidP="004B7A01">
                  <w:pPr>
                    <w:spacing w:after="0" w:line="240" w:lineRule="auto"/>
                  </w:pPr>
                </w:p>
              </w:tc>
              <w:tc>
                <w:tcPr>
                  <w:tcW w:w="3486" w:type="dxa"/>
                </w:tcPr>
                <w:p w14:paraId="4E2F9541" w14:textId="326E5964" w:rsidR="00E45354" w:rsidRDefault="00D50C69" w:rsidP="004B7A01">
                  <w:pPr>
                    <w:shd w:val="clear" w:color="auto" w:fill="FFFFFF"/>
                    <w:spacing w:after="0" w:line="240" w:lineRule="auto"/>
                    <w:jc w:val="center"/>
                    <w:rPr>
                      <w:color w:val="000000"/>
                    </w:rPr>
                  </w:pPr>
                  <w:r w:rsidRPr="00D50C69">
                    <w:rPr>
                      <w:color w:val="000000"/>
                    </w:rPr>
                    <w:t>Patient Demographics</w:t>
                  </w:r>
                </w:p>
              </w:tc>
              <w:tc>
                <w:tcPr>
                  <w:tcW w:w="3486" w:type="dxa"/>
                </w:tcPr>
                <w:p w14:paraId="127DB3BC" w14:textId="5065C927" w:rsidR="00E45354" w:rsidRDefault="00D50C69" w:rsidP="004B7A01">
                  <w:pPr>
                    <w:shd w:val="clear" w:color="auto" w:fill="FFFFFF"/>
                    <w:spacing w:after="0" w:line="240" w:lineRule="auto"/>
                  </w:pPr>
                  <w:r w:rsidRPr="00D50C69">
                    <w:t>Image Quality</w:t>
                  </w:r>
                </w:p>
              </w:tc>
            </w:tr>
          </w:tbl>
          <w:p w14:paraId="6AEFF4D7" w14:textId="77777777" w:rsidR="00E45354" w:rsidRDefault="00E45354" w:rsidP="004B7A01">
            <w:pPr>
              <w:spacing w:after="120" w:line="240" w:lineRule="auto"/>
            </w:pPr>
          </w:p>
        </w:tc>
      </w:tr>
      <w:tr w:rsidR="00E45354" w14:paraId="15D8E68F" w14:textId="77777777" w:rsidTr="004B7A01">
        <w:tc>
          <w:tcPr>
            <w:tcW w:w="14174" w:type="dxa"/>
            <w:gridSpan w:val="7"/>
            <w:shd w:val="clear" w:color="auto" w:fill="auto"/>
          </w:tcPr>
          <w:p w14:paraId="551F50F8" w14:textId="77777777" w:rsidR="00E45354" w:rsidRDefault="00E45354" w:rsidP="004B7A01">
            <w:pPr>
              <w:spacing w:after="120" w:line="240" w:lineRule="auto"/>
              <w:jc w:val="center"/>
              <w:rPr>
                <w:b/>
              </w:rPr>
            </w:pPr>
          </w:p>
          <w:tbl>
            <w:tblPr>
              <w:tblStyle w:val="Style2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E45354" w14:paraId="0F000C24" w14:textId="77777777" w:rsidTr="004B7A01">
              <w:tc>
                <w:tcPr>
                  <w:tcW w:w="13943" w:type="dxa"/>
                  <w:shd w:val="clear" w:color="auto" w:fill="D0CECE"/>
                </w:tcPr>
                <w:p w14:paraId="2D7224F1" w14:textId="77777777" w:rsidR="00E45354" w:rsidRDefault="00E45354" w:rsidP="004B7A01">
                  <w:pPr>
                    <w:spacing w:after="120" w:line="240" w:lineRule="auto"/>
                    <w:jc w:val="center"/>
                    <w:rPr>
                      <w:highlight w:val="white"/>
                    </w:rPr>
                  </w:pPr>
                  <w:r>
                    <w:rPr>
                      <w:b/>
                      <w:color w:val="000000"/>
                      <w:highlight w:val="white"/>
                    </w:rPr>
                    <w:t>Relationship Among The Above 4 Variables in This article</w:t>
                  </w:r>
                </w:p>
              </w:tc>
            </w:tr>
            <w:tr w:rsidR="00E45354" w14:paraId="5E7AB694" w14:textId="77777777" w:rsidTr="004B7A01">
              <w:tc>
                <w:tcPr>
                  <w:tcW w:w="13943" w:type="dxa"/>
                </w:tcPr>
                <w:p w14:paraId="0FDE8BB6" w14:textId="77777777" w:rsidR="00E45354" w:rsidRDefault="00E45354" w:rsidP="004B7A01">
                  <w:pPr>
                    <w:spacing w:after="120" w:line="240" w:lineRule="auto"/>
                    <w:rPr>
                      <w:color w:val="000000"/>
                    </w:rPr>
                  </w:pPr>
                </w:p>
                <w:p w14:paraId="67A2754B" w14:textId="77777777" w:rsidR="00E45354" w:rsidRDefault="00E45354" w:rsidP="004B7A01">
                  <w:pPr>
                    <w:spacing w:after="120" w:line="240" w:lineRule="auto"/>
                    <w:rPr>
                      <w:highlight w:val="white"/>
                    </w:rPr>
                  </w:pPr>
                </w:p>
              </w:tc>
            </w:tr>
          </w:tbl>
          <w:p w14:paraId="24BB4108" w14:textId="77777777" w:rsidR="00E45354" w:rsidRDefault="00E45354" w:rsidP="004B7A01">
            <w:pPr>
              <w:spacing w:after="120" w:line="240" w:lineRule="auto"/>
              <w:jc w:val="center"/>
              <w:rPr>
                <w:b/>
              </w:rPr>
            </w:pPr>
          </w:p>
          <w:p w14:paraId="3EBA8DA6" w14:textId="77777777" w:rsidR="00E45354" w:rsidRDefault="00E45354" w:rsidP="004B7A01">
            <w:pPr>
              <w:spacing w:after="120" w:line="240" w:lineRule="auto"/>
              <w:jc w:val="center"/>
              <w:rPr>
                <w:b/>
              </w:rPr>
            </w:pPr>
          </w:p>
        </w:tc>
      </w:tr>
      <w:tr w:rsidR="00E45354" w14:paraId="55D95CEA" w14:textId="77777777" w:rsidTr="004B7A01">
        <w:tc>
          <w:tcPr>
            <w:tcW w:w="4644" w:type="dxa"/>
            <w:gridSpan w:val="2"/>
            <w:shd w:val="clear" w:color="auto" w:fill="F7CBAC"/>
          </w:tcPr>
          <w:p w14:paraId="3D11B9D7" w14:textId="77777777" w:rsidR="00E45354" w:rsidRDefault="00E45354" w:rsidP="004B7A01">
            <w:pPr>
              <w:spacing w:after="120" w:line="240" w:lineRule="auto"/>
              <w:jc w:val="center"/>
              <w:rPr>
                <w:b/>
              </w:rPr>
            </w:pPr>
            <w:r>
              <w:rPr>
                <w:b/>
              </w:rPr>
              <w:t xml:space="preserve">Input and Output  </w:t>
            </w:r>
          </w:p>
        </w:tc>
        <w:tc>
          <w:tcPr>
            <w:tcW w:w="4678" w:type="dxa"/>
            <w:gridSpan w:val="4"/>
            <w:shd w:val="clear" w:color="auto" w:fill="F7CBAC"/>
          </w:tcPr>
          <w:p w14:paraId="6C13484A" w14:textId="77777777" w:rsidR="00E45354" w:rsidRDefault="00E45354" w:rsidP="004B7A01">
            <w:pPr>
              <w:spacing w:after="120" w:line="240" w:lineRule="auto"/>
              <w:jc w:val="center"/>
              <w:rPr>
                <w:b/>
              </w:rPr>
            </w:pPr>
            <w:r>
              <w:rPr>
                <w:b/>
              </w:rPr>
              <w:t xml:space="preserve">Feature of This   Solution </w:t>
            </w:r>
          </w:p>
        </w:tc>
        <w:tc>
          <w:tcPr>
            <w:tcW w:w="4852" w:type="dxa"/>
            <w:shd w:val="clear" w:color="auto" w:fill="F7CBAC"/>
          </w:tcPr>
          <w:p w14:paraId="3AC94142" w14:textId="77777777" w:rsidR="00E45354" w:rsidRDefault="00E45354" w:rsidP="004B7A01">
            <w:pPr>
              <w:spacing w:after="120" w:line="240" w:lineRule="auto"/>
              <w:jc w:val="center"/>
              <w:rPr>
                <w:b/>
              </w:rPr>
            </w:pPr>
            <w:r>
              <w:rPr>
                <w:b/>
              </w:rPr>
              <w:t>Contribution &amp; The Value of This  Work</w:t>
            </w:r>
          </w:p>
        </w:tc>
      </w:tr>
      <w:tr w:rsidR="00E45354" w14:paraId="29E0961B" w14:textId="77777777" w:rsidTr="004B7A01">
        <w:trPr>
          <w:trHeight w:val="90"/>
        </w:trPr>
        <w:tc>
          <w:tcPr>
            <w:tcW w:w="4644" w:type="dxa"/>
            <w:gridSpan w:val="2"/>
          </w:tcPr>
          <w:p w14:paraId="0ECE51FB" w14:textId="77777777" w:rsidR="00E45354" w:rsidRDefault="00E45354" w:rsidP="004B7A01">
            <w:pPr>
              <w:spacing w:after="120" w:line="240" w:lineRule="auto"/>
              <w:jc w:val="both"/>
            </w:pPr>
          </w:p>
          <w:tbl>
            <w:tblPr>
              <w:tblStyle w:val="Style3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E45354" w14:paraId="3E8918A9" w14:textId="77777777" w:rsidTr="004B7A01">
              <w:tc>
                <w:tcPr>
                  <w:tcW w:w="2206" w:type="dxa"/>
                  <w:shd w:val="clear" w:color="auto" w:fill="C9C9C9"/>
                </w:tcPr>
                <w:p w14:paraId="1C2BBCEA" w14:textId="77777777" w:rsidR="00E45354" w:rsidRDefault="00E45354" w:rsidP="004B7A01">
                  <w:pPr>
                    <w:spacing w:after="120" w:line="240" w:lineRule="auto"/>
                    <w:jc w:val="both"/>
                    <w:rPr>
                      <w:b/>
                    </w:rPr>
                  </w:pPr>
                  <w:r>
                    <w:rPr>
                      <w:b/>
                    </w:rPr>
                    <w:t>Input</w:t>
                  </w:r>
                </w:p>
              </w:tc>
              <w:tc>
                <w:tcPr>
                  <w:tcW w:w="2207" w:type="dxa"/>
                  <w:shd w:val="clear" w:color="auto" w:fill="C9C9C9"/>
                </w:tcPr>
                <w:p w14:paraId="54FB0F5C" w14:textId="77777777" w:rsidR="00E45354" w:rsidRDefault="00E45354" w:rsidP="004B7A01">
                  <w:pPr>
                    <w:spacing w:after="120" w:line="240" w:lineRule="auto"/>
                    <w:jc w:val="both"/>
                    <w:rPr>
                      <w:b/>
                    </w:rPr>
                  </w:pPr>
                  <w:r>
                    <w:rPr>
                      <w:b/>
                    </w:rPr>
                    <w:t>Output</w:t>
                  </w:r>
                </w:p>
              </w:tc>
            </w:tr>
            <w:tr w:rsidR="00E45354" w14:paraId="0F020967" w14:textId="77777777" w:rsidTr="004B7A01">
              <w:tc>
                <w:tcPr>
                  <w:tcW w:w="2206" w:type="dxa"/>
                </w:tcPr>
                <w:p w14:paraId="2C83D5E0" w14:textId="58E4B7DD" w:rsidR="00E45354" w:rsidRDefault="00E133B5" w:rsidP="004B7A01">
                  <w:pPr>
                    <w:spacing w:after="120" w:line="240" w:lineRule="auto"/>
                    <w:jc w:val="both"/>
                  </w:pPr>
                  <w:r w:rsidRPr="00E133B5">
                    <w:lastRenderedPageBreak/>
                    <w:t>Chest X-ray images processed for model ensemble analysis</w:t>
                  </w:r>
                </w:p>
              </w:tc>
              <w:tc>
                <w:tcPr>
                  <w:tcW w:w="2207" w:type="dxa"/>
                </w:tcPr>
                <w:p w14:paraId="58B0BAFB" w14:textId="6E0EE0E1" w:rsidR="00E45354" w:rsidRDefault="00E133B5" w:rsidP="004B7A01">
                  <w:pPr>
                    <w:spacing w:after="120" w:line="240" w:lineRule="auto"/>
                    <w:jc w:val="both"/>
                  </w:pPr>
                  <w:r w:rsidRPr="00E133B5">
                    <w:t>Accurate, ensemble-based pneumonia diagnosis</w:t>
                  </w:r>
                </w:p>
              </w:tc>
            </w:tr>
          </w:tbl>
          <w:p w14:paraId="5C2F5C34" w14:textId="77777777" w:rsidR="00E45354" w:rsidRDefault="00E45354" w:rsidP="004B7A01">
            <w:pPr>
              <w:spacing w:after="120" w:line="240" w:lineRule="auto"/>
              <w:jc w:val="both"/>
            </w:pPr>
          </w:p>
          <w:p w14:paraId="1FF1220A" w14:textId="77777777" w:rsidR="00E45354" w:rsidRDefault="00E45354" w:rsidP="004B7A01">
            <w:pPr>
              <w:spacing w:after="120" w:line="240" w:lineRule="auto"/>
              <w:jc w:val="both"/>
            </w:pPr>
          </w:p>
        </w:tc>
        <w:tc>
          <w:tcPr>
            <w:tcW w:w="4678" w:type="dxa"/>
            <w:gridSpan w:val="4"/>
          </w:tcPr>
          <w:p w14:paraId="15020899" w14:textId="4E1CC53C" w:rsidR="00D50C69" w:rsidRPr="00D50C69" w:rsidRDefault="00D50C69" w:rsidP="00D50C69">
            <w:pPr>
              <w:pStyle w:val="ListParagraph"/>
              <w:numPr>
                <w:ilvl w:val="0"/>
                <w:numId w:val="21"/>
              </w:numPr>
              <w:spacing w:after="120" w:line="240" w:lineRule="auto"/>
              <w:jc w:val="both"/>
              <w:rPr>
                <w:lang w:val="en-US"/>
              </w:rPr>
            </w:pPr>
            <w:r w:rsidRPr="00D50C69">
              <w:rPr>
                <w:b/>
                <w:bCs/>
                <w:lang w:val="en-US"/>
              </w:rPr>
              <w:lastRenderedPageBreak/>
              <w:t>Ensemble Approach</w:t>
            </w:r>
            <w:r w:rsidRPr="00D50C69">
              <w:rPr>
                <w:lang w:val="en-US"/>
              </w:rPr>
              <w:t xml:space="preserve">: Utilizes a combination of different deep learning </w:t>
            </w:r>
            <w:r w:rsidRPr="00D50C69">
              <w:rPr>
                <w:lang w:val="en-US"/>
              </w:rPr>
              <w:lastRenderedPageBreak/>
              <w:t>models to improve detection accuracy and robustness.</w:t>
            </w:r>
          </w:p>
          <w:p w14:paraId="0A1095F3" w14:textId="265F4542" w:rsidR="00D50C69" w:rsidRPr="00D50C69" w:rsidRDefault="00D50C69" w:rsidP="00D50C69">
            <w:pPr>
              <w:pStyle w:val="ListParagraph"/>
              <w:numPr>
                <w:ilvl w:val="0"/>
                <w:numId w:val="21"/>
              </w:numPr>
              <w:spacing w:after="120" w:line="240" w:lineRule="auto"/>
              <w:jc w:val="both"/>
              <w:rPr>
                <w:lang w:val="en-US"/>
              </w:rPr>
            </w:pPr>
            <w:r w:rsidRPr="00D50C69">
              <w:rPr>
                <w:b/>
                <w:bCs/>
                <w:lang w:val="en-US"/>
              </w:rPr>
              <w:t>Transfer Learning</w:t>
            </w:r>
            <w:r w:rsidRPr="00D50C69">
              <w:rPr>
                <w:lang w:val="en-US"/>
              </w:rPr>
              <w:t>: Leveraging pre-trained models to reduce training time and improve performance with limited data.</w:t>
            </w:r>
          </w:p>
          <w:p w14:paraId="00B3A9BC" w14:textId="4DC0192C" w:rsidR="00E45354" w:rsidRPr="00D50C69" w:rsidRDefault="00D50C69" w:rsidP="00D50C69">
            <w:pPr>
              <w:pStyle w:val="ListParagraph"/>
              <w:numPr>
                <w:ilvl w:val="0"/>
                <w:numId w:val="21"/>
              </w:numPr>
              <w:spacing w:after="120" w:line="240" w:lineRule="auto"/>
              <w:jc w:val="both"/>
              <w:rPr>
                <w:lang w:val="en-US"/>
              </w:rPr>
            </w:pPr>
            <w:r w:rsidRPr="00D50C69">
              <w:rPr>
                <w:b/>
                <w:bCs/>
                <w:lang w:val="en-US"/>
              </w:rPr>
              <w:t>Performance Metrics</w:t>
            </w:r>
            <w:r w:rsidRPr="00D50C69">
              <w:rPr>
                <w:lang w:val="en-US"/>
              </w:rPr>
              <w:t>: Evaluation using various metrics like accuracy, precision, recall, and F1 score to assess model effectiveness.</w:t>
            </w:r>
          </w:p>
        </w:tc>
        <w:tc>
          <w:tcPr>
            <w:tcW w:w="4852" w:type="dxa"/>
          </w:tcPr>
          <w:p w14:paraId="52F20618" w14:textId="1AAA7F28" w:rsidR="00E45354" w:rsidRDefault="00E133B5" w:rsidP="004B7A01">
            <w:pPr>
              <w:spacing w:after="120" w:line="240" w:lineRule="auto"/>
              <w:jc w:val="both"/>
            </w:pPr>
            <w:r w:rsidRPr="00E133B5">
              <w:lastRenderedPageBreak/>
              <w:t xml:space="preserve">This study advances the robustness of automated pneumonia detection by combining CNN models, making it valuable for high-stakes healthcare </w:t>
            </w:r>
            <w:r w:rsidRPr="00E133B5">
              <w:lastRenderedPageBreak/>
              <w:t>applications that demand consistent, reliable diagnostic accuracy.</w:t>
            </w:r>
          </w:p>
        </w:tc>
      </w:tr>
      <w:tr w:rsidR="00E45354" w14:paraId="6BA42D29" w14:textId="77777777" w:rsidTr="004B7A01">
        <w:tc>
          <w:tcPr>
            <w:tcW w:w="6771" w:type="dxa"/>
            <w:gridSpan w:val="4"/>
            <w:shd w:val="clear" w:color="auto" w:fill="FFCCFF"/>
          </w:tcPr>
          <w:p w14:paraId="27EB61A0" w14:textId="77777777" w:rsidR="00E45354" w:rsidRDefault="00E45354" w:rsidP="004B7A01">
            <w:pPr>
              <w:spacing w:after="120" w:line="240" w:lineRule="auto"/>
              <w:jc w:val="center"/>
              <w:rPr>
                <w:b/>
              </w:rPr>
            </w:pPr>
            <w:r>
              <w:rPr>
                <w:b/>
              </w:rPr>
              <w:lastRenderedPageBreak/>
              <w:t>Positive Impact of this Solution in This Project Domain</w:t>
            </w:r>
          </w:p>
        </w:tc>
        <w:tc>
          <w:tcPr>
            <w:tcW w:w="7403" w:type="dxa"/>
            <w:gridSpan w:val="3"/>
            <w:shd w:val="clear" w:color="auto" w:fill="FFCCFF"/>
          </w:tcPr>
          <w:p w14:paraId="0C0D0C79" w14:textId="77777777" w:rsidR="00E45354" w:rsidRDefault="00E45354" w:rsidP="004B7A01">
            <w:pPr>
              <w:spacing w:after="120" w:line="240" w:lineRule="auto"/>
              <w:jc w:val="both"/>
              <w:rPr>
                <w:b/>
              </w:rPr>
            </w:pPr>
            <w:r>
              <w:rPr>
                <w:b/>
              </w:rPr>
              <w:t>Negative Impact of this Solution in This Project Domain</w:t>
            </w:r>
          </w:p>
        </w:tc>
      </w:tr>
      <w:tr w:rsidR="00E45354" w14:paraId="6D82EF14" w14:textId="77777777" w:rsidTr="004B7A01">
        <w:tc>
          <w:tcPr>
            <w:tcW w:w="6771" w:type="dxa"/>
            <w:gridSpan w:val="4"/>
            <w:shd w:val="clear" w:color="auto" w:fill="auto"/>
          </w:tcPr>
          <w:p w14:paraId="1465685F" w14:textId="27BF8ADF" w:rsidR="00E45354" w:rsidRDefault="00E133B5" w:rsidP="004B7A01">
            <w:pPr>
              <w:spacing w:after="120" w:line="240" w:lineRule="auto"/>
              <w:jc w:val="both"/>
            </w:pPr>
            <w:r w:rsidRPr="00E133B5">
              <w:t>Improved diagnostic accuracy in pneumonia detection, beneficial for clinical reliability.</w:t>
            </w:r>
          </w:p>
        </w:tc>
        <w:tc>
          <w:tcPr>
            <w:tcW w:w="7403" w:type="dxa"/>
            <w:gridSpan w:val="3"/>
            <w:shd w:val="clear" w:color="auto" w:fill="auto"/>
          </w:tcPr>
          <w:p w14:paraId="1161BC56" w14:textId="3CBB751C" w:rsidR="00E45354" w:rsidRDefault="00E133B5" w:rsidP="004B7A01">
            <w:pPr>
              <w:spacing w:after="120" w:line="240" w:lineRule="auto"/>
              <w:jc w:val="both"/>
            </w:pPr>
            <w:r w:rsidRPr="00E133B5">
              <w:t>High computational cost limits deployment to high-tech healthcare environments.</w:t>
            </w:r>
          </w:p>
        </w:tc>
      </w:tr>
      <w:tr w:rsidR="00E45354" w14:paraId="5858A8B1" w14:textId="77777777" w:rsidTr="004B7A01">
        <w:tc>
          <w:tcPr>
            <w:tcW w:w="4661" w:type="dxa"/>
            <w:gridSpan w:val="3"/>
            <w:shd w:val="clear" w:color="auto" w:fill="F7CBAC"/>
          </w:tcPr>
          <w:p w14:paraId="531AC92D" w14:textId="77777777" w:rsidR="00E45354" w:rsidRDefault="00E45354" w:rsidP="004B7A01">
            <w:pPr>
              <w:spacing w:after="120" w:line="240" w:lineRule="auto"/>
              <w:jc w:val="center"/>
              <w:rPr>
                <w:b/>
              </w:rPr>
            </w:pPr>
            <w:r>
              <w:rPr>
                <w:b/>
              </w:rPr>
              <w:t xml:space="preserve">Analyse This Work By Critical Thinking  </w:t>
            </w:r>
          </w:p>
        </w:tc>
        <w:tc>
          <w:tcPr>
            <w:tcW w:w="4661" w:type="dxa"/>
            <w:gridSpan w:val="3"/>
            <w:shd w:val="clear" w:color="auto" w:fill="F7CBAC"/>
          </w:tcPr>
          <w:p w14:paraId="45A4A760" w14:textId="77777777" w:rsidR="00E45354" w:rsidRDefault="00E45354" w:rsidP="004B7A01">
            <w:pPr>
              <w:spacing w:after="120" w:line="240" w:lineRule="auto"/>
              <w:jc w:val="center"/>
              <w:rPr>
                <w:b/>
              </w:rPr>
            </w:pPr>
            <w:r>
              <w:rPr>
                <w:b/>
              </w:rPr>
              <w:t>The Tools That Assessed this Work</w:t>
            </w:r>
          </w:p>
        </w:tc>
        <w:tc>
          <w:tcPr>
            <w:tcW w:w="4852" w:type="dxa"/>
            <w:shd w:val="clear" w:color="auto" w:fill="F7CBAC"/>
          </w:tcPr>
          <w:p w14:paraId="58B5FA85" w14:textId="77777777" w:rsidR="00E45354" w:rsidRDefault="00E45354" w:rsidP="004B7A01">
            <w:pPr>
              <w:spacing w:after="120" w:line="240" w:lineRule="auto"/>
              <w:jc w:val="center"/>
              <w:rPr>
                <w:b/>
              </w:rPr>
            </w:pPr>
            <w:r>
              <w:rPr>
                <w:b/>
              </w:rPr>
              <w:t>What is the Structure of this Paper</w:t>
            </w:r>
          </w:p>
        </w:tc>
      </w:tr>
      <w:tr w:rsidR="00E45354" w14:paraId="7E2170BD" w14:textId="77777777" w:rsidTr="004B7A01">
        <w:tc>
          <w:tcPr>
            <w:tcW w:w="4661" w:type="dxa"/>
            <w:gridSpan w:val="3"/>
          </w:tcPr>
          <w:p w14:paraId="5C4C691D" w14:textId="3854842B" w:rsidR="00E45354" w:rsidRDefault="00D50C69" w:rsidP="004B7A01">
            <w:pPr>
              <w:spacing w:after="120" w:line="240" w:lineRule="auto"/>
              <w:jc w:val="both"/>
            </w:pPr>
            <w:r w:rsidRPr="00D50C69">
              <w:t>The use of ensemble models can lead to improved detection rates and reduced false negatives, which is crucial in medical diagnostics. While the methodology is sound, the reliance on specific datasets may limit applicability in diverse clinical settings. Future research could explore integrating clinical data with imaging data to enhance predictive models. The rapid advancement of AI could render current models obsolete if not regularly updated with new data and methodologies.</w:t>
            </w:r>
          </w:p>
        </w:tc>
        <w:tc>
          <w:tcPr>
            <w:tcW w:w="4661" w:type="dxa"/>
            <w:gridSpan w:val="3"/>
          </w:tcPr>
          <w:p w14:paraId="63AE467C" w14:textId="0B045C7B" w:rsidR="00D50C69" w:rsidRPr="00D50C69" w:rsidRDefault="00D50C69" w:rsidP="00D50C69">
            <w:pPr>
              <w:numPr>
                <w:ilvl w:val="0"/>
                <w:numId w:val="7"/>
              </w:numPr>
              <w:spacing w:after="120" w:line="240" w:lineRule="auto"/>
              <w:jc w:val="both"/>
              <w:rPr>
                <w:lang w:val="en-US"/>
              </w:rPr>
            </w:pPr>
            <w:r w:rsidRPr="00D50C69">
              <w:rPr>
                <w:b/>
                <w:bCs/>
                <w:lang w:val="en-US"/>
              </w:rPr>
              <w:t>Deep Learning Frameworks</w:t>
            </w:r>
            <w:r w:rsidRPr="00D50C69">
              <w:rPr>
                <w:lang w:val="en-US"/>
              </w:rPr>
              <w:t>: Tools like TensorFlow or PyTorch for implementing deep learning models.</w:t>
            </w:r>
          </w:p>
          <w:p w14:paraId="2FD2DD09" w14:textId="3A660BFA" w:rsidR="00D50C69" w:rsidRPr="00D50C69" w:rsidRDefault="00D50C69" w:rsidP="00D50C69">
            <w:pPr>
              <w:numPr>
                <w:ilvl w:val="0"/>
                <w:numId w:val="7"/>
              </w:numPr>
              <w:spacing w:after="120" w:line="240" w:lineRule="auto"/>
              <w:jc w:val="both"/>
              <w:rPr>
                <w:lang w:val="en-US"/>
              </w:rPr>
            </w:pPr>
            <w:r w:rsidRPr="00D50C69">
              <w:rPr>
                <w:b/>
                <w:bCs/>
                <w:lang w:val="en-US"/>
              </w:rPr>
              <w:t>Image Processing Libraries</w:t>
            </w:r>
            <w:r w:rsidRPr="00D50C69">
              <w:rPr>
                <w:lang w:val="en-US"/>
              </w:rPr>
              <w:t>: Libraries such as OpenCV or PIL for preprocessing images before input into the models.</w:t>
            </w:r>
          </w:p>
          <w:p w14:paraId="372445B8" w14:textId="4EDF041D" w:rsidR="00E45354" w:rsidRDefault="00D50C69" w:rsidP="00D50C69">
            <w:pPr>
              <w:numPr>
                <w:ilvl w:val="0"/>
                <w:numId w:val="7"/>
              </w:numPr>
              <w:spacing w:after="120" w:line="240" w:lineRule="auto"/>
              <w:jc w:val="both"/>
            </w:pPr>
            <w:r w:rsidRPr="00D50C69">
              <w:rPr>
                <w:b/>
                <w:bCs/>
                <w:lang w:val="en-US"/>
              </w:rPr>
              <w:t>Statistical Analysis Tools</w:t>
            </w:r>
            <w:r w:rsidRPr="00D50C69">
              <w:rPr>
                <w:lang w:val="en-US"/>
              </w:rPr>
              <w:t>: Software for analyzing performance metrics, potentially using Python libraries like Pandas and NumPy.</w:t>
            </w:r>
          </w:p>
        </w:tc>
        <w:tc>
          <w:tcPr>
            <w:tcW w:w="4852" w:type="dxa"/>
          </w:tcPr>
          <w:p w14:paraId="2C1C3163" w14:textId="77777777" w:rsidR="00D50C69" w:rsidRPr="00D50C69" w:rsidRDefault="00D50C69" w:rsidP="00D50C69">
            <w:pPr>
              <w:pStyle w:val="ListParagraph"/>
              <w:numPr>
                <w:ilvl w:val="0"/>
                <w:numId w:val="22"/>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sidRPr="00D50C69">
              <w:rPr>
                <w:color w:val="000000"/>
              </w:rPr>
              <w:t>Abstract</w:t>
            </w:r>
          </w:p>
          <w:p w14:paraId="7AF540EA" w14:textId="77777777" w:rsidR="00D50C69" w:rsidRPr="00D50C69" w:rsidRDefault="00D50C69" w:rsidP="00D50C69">
            <w:pPr>
              <w:pStyle w:val="ListParagraph"/>
              <w:numPr>
                <w:ilvl w:val="0"/>
                <w:numId w:val="22"/>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sidRPr="00D50C69">
              <w:rPr>
                <w:color w:val="000000"/>
              </w:rPr>
              <w:t>Introduction</w:t>
            </w:r>
          </w:p>
          <w:p w14:paraId="443009E2" w14:textId="77777777" w:rsidR="00D50C69" w:rsidRPr="00D50C69" w:rsidRDefault="00D50C69" w:rsidP="00D50C69">
            <w:pPr>
              <w:pStyle w:val="ListParagraph"/>
              <w:numPr>
                <w:ilvl w:val="0"/>
                <w:numId w:val="22"/>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sidRPr="00D50C69">
              <w:rPr>
                <w:color w:val="000000"/>
              </w:rPr>
              <w:t>Methods</w:t>
            </w:r>
          </w:p>
          <w:p w14:paraId="1AD8DB6D" w14:textId="77777777" w:rsidR="00D50C69" w:rsidRPr="00D50C69" w:rsidRDefault="00D50C69" w:rsidP="00D50C69">
            <w:pPr>
              <w:pStyle w:val="ListParagraph"/>
              <w:numPr>
                <w:ilvl w:val="0"/>
                <w:numId w:val="22"/>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sidRPr="00D50C69">
              <w:rPr>
                <w:color w:val="000000"/>
              </w:rPr>
              <w:t>Results</w:t>
            </w:r>
          </w:p>
          <w:p w14:paraId="7F627C69" w14:textId="77777777" w:rsidR="00D50C69" w:rsidRPr="00D50C69" w:rsidRDefault="00D50C69" w:rsidP="00D50C69">
            <w:pPr>
              <w:pStyle w:val="ListParagraph"/>
              <w:numPr>
                <w:ilvl w:val="0"/>
                <w:numId w:val="22"/>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sidRPr="00D50C69">
              <w:rPr>
                <w:color w:val="000000"/>
              </w:rPr>
              <w:t>Discussion</w:t>
            </w:r>
          </w:p>
          <w:p w14:paraId="4FFED440" w14:textId="6155D3B7" w:rsidR="00D50C69" w:rsidRPr="00D50C69" w:rsidRDefault="00D50C69" w:rsidP="00D50C69">
            <w:pPr>
              <w:pStyle w:val="ListParagraph"/>
              <w:numPr>
                <w:ilvl w:val="0"/>
                <w:numId w:val="22"/>
              </w:num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color w:val="000000"/>
              </w:rPr>
            </w:pPr>
            <w:r w:rsidRPr="00D50C69">
              <w:rPr>
                <w:color w:val="000000"/>
              </w:rPr>
              <w:t>Conclusion</w:t>
            </w:r>
          </w:p>
        </w:tc>
      </w:tr>
      <w:tr w:rsidR="00E45354" w14:paraId="64C07946" w14:textId="77777777" w:rsidTr="004B7A01">
        <w:tc>
          <w:tcPr>
            <w:tcW w:w="14174" w:type="dxa"/>
            <w:gridSpan w:val="7"/>
            <w:shd w:val="clear" w:color="auto" w:fill="F7CBAC"/>
          </w:tcPr>
          <w:p w14:paraId="63EF0C87" w14:textId="77777777" w:rsidR="00E45354" w:rsidRDefault="00E45354" w:rsidP="004B7A01">
            <w:pPr>
              <w:spacing w:after="120" w:line="240" w:lineRule="auto"/>
              <w:rPr>
                <w:b/>
              </w:rPr>
            </w:pPr>
            <w:r>
              <w:rPr>
                <w:b/>
              </w:rPr>
              <w:t>Diagram/Flowchart</w:t>
            </w:r>
          </w:p>
        </w:tc>
      </w:tr>
      <w:tr w:rsidR="00E45354" w14:paraId="65B05C12" w14:textId="77777777" w:rsidTr="004B7A01">
        <w:tc>
          <w:tcPr>
            <w:tcW w:w="14174" w:type="dxa"/>
            <w:gridSpan w:val="7"/>
          </w:tcPr>
          <w:p w14:paraId="082B7FBF" w14:textId="77777777" w:rsidR="00E45354" w:rsidRDefault="00D50C69" w:rsidP="004B7A01">
            <w:pPr>
              <w:spacing w:after="120" w:line="240" w:lineRule="auto"/>
              <w:jc w:val="center"/>
            </w:pPr>
            <w:r>
              <w:rPr>
                <w:noProof/>
              </w:rPr>
              <w:lastRenderedPageBreak/>
              <w:drawing>
                <wp:inline distT="0" distB="0" distL="0" distR="0" wp14:anchorId="670889B6" wp14:editId="599C5F79">
                  <wp:extent cx="3862094" cy="4247250"/>
                  <wp:effectExtent l="0" t="0" r="5080" b="1270"/>
                  <wp:docPr id="132338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82590" cy="4269790"/>
                          </a:xfrm>
                          <a:prstGeom prst="rect">
                            <a:avLst/>
                          </a:prstGeom>
                          <a:noFill/>
                          <a:ln>
                            <a:noFill/>
                          </a:ln>
                        </pic:spPr>
                      </pic:pic>
                    </a:graphicData>
                  </a:graphic>
                </wp:inline>
              </w:drawing>
            </w:r>
          </w:p>
          <w:p w14:paraId="495A5B9B" w14:textId="7D9D2D49" w:rsidR="00D50C69" w:rsidRDefault="00D50C69" w:rsidP="004B7A01">
            <w:pPr>
              <w:spacing w:after="120" w:line="240" w:lineRule="auto"/>
              <w:jc w:val="center"/>
            </w:pPr>
            <w:r>
              <w:t xml:space="preserve">8.1 </w:t>
            </w:r>
            <w:r w:rsidR="001240C9" w:rsidRPr="001240C9">
              <w:rPr>
                <w:b/>
                <w:bCs/>
              </w:rPr>
              <w:t>Representation of the proposed pneumonia detection framework.</w:t>
            </w:r>
          </w:p>
          <w:p w14:paraId="74316310" w14:textId="77777777" w:rsidR="00D50C69" w:rsidRDefault="00D50C69" w:rsidP="004B7A01">
            <w:pPr>
              <w:spacing w:after="120" w:line="240" w:lineRule="auto"/>
              <w:jc w:val="center"/>
            </w:pPr>
          </w:p>
          <w:p w14:paraId="6070D020" w14:textId="77777777" w:rsidR="00D50C69" w:rsidRDefault="00D50C69" w:rsidP="004B7A01">
            <w:pPr>
              <w:spacing w:after="120" w:line="240" w:lineRule="auto"/>
              <w:jc w:val="center"/>
            </w:pPr>
            <w:r>
              <w:rPr>
                <w:noProof/>
              </w:rPr>
              <w:lastRenderedPageBreak/>
              <w:drawing>
                <wp:inline distT="0" distB="0" distL="0" distR="0" wp14:anchorId="2ECFADB6" wp14:editId="0E1B46D9">
                  <wp:extent cx="2736216" cy="2290136"/>
                  <wp:effectExtent l="0" t="0" r="6985" b="0"/>
                  <wp:docPr id="774844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7619" cy="2299680"/>
                          </a:xfrm>
                          <a:prstGeom prst="rect">
                            <a:avLst/>
                          </a:prstGeom>
                          <a:noFill/>
                          <a:ln>
                            <a:noFill/>
                          </a:ln>
                        </pic:spPr>
                      </pic:pic>
                    </a:graphicData>
                  </a:graphic>
                </wp:inline>
              </w:drawing>
            </w:r>
          </w:p>
          <w:p w14:paraId="738A6DDD" w14:textId="59990D2D" w:rsidR="001240C9" w:rsidRDefault="001240C9" w:rsidP="004B7A01">
            <w:pPr>
              <w:spacing w:after="120" w:line="240" w:lineRule="auto"/>
              <w:jc w:val="center"/>
            </w:pPr>
            <w:r>
              <w:t xml:space="preserve">8.2 </w:t>
            </w:r>
            <w:r w:rsidRPr="001240C9">
              <w:rPr>
                <w:b/>
                <w:bCs/>
              </w:rPr>
              <w:t>Inception modules in the GoogLeNet architecture.</w:t>
            </w:r>
          </w:p>
          <w:p w14:paraId="644A9EE2" w14:textId="77777777" w:rsidR="00D50C69" w:rsidRDefault="00D50C69" w:rsidP="004B7A01">
            <w:pPr>
              <w:spacing w:after="120" w:line="240" w:lineRule="auto"/>
              <w:jc w:val="center"/>
            </w:pPr>
            <w:r>
              <w:rPr>
                <w:noProof/>
              </w:rPr>
              <w:drawing>
                <wp:inline distT="0" distB="0" distL="0" distR="0" wp14:anchorId="37BCB6D1" wp14:editId="554B1199">
                  <wp:extent cx="4808636" cy="1903762"/>
                  <wp:effectExtent l="0" t="0" r="0" b="1270"/>
                  <wp:docPr id="86015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5304" cy="1914320"/>
                          </a:xfrm>
                          <a:prstGeom prst="rect">
                            <a:avLst/>
                          </a:prstGeom>
                          <a:noFill/>
                          <a:ln>
                            <a:noFill/>
                          </a:ln>
                        </pic:spPr>
                      </pic:pic>
                    </a:graphicData>
                  </a:graphic>
                </wp:inline>
              </w:drawing>
            </w:r>
          </w:p>
          <w:p w14:paraId="46F9514A" w14:textId="4A0EDDE3" w:rsidR="001240C9" w:rsidRPr="001E1650" w:rsidRDefault="001240C9" w:rsidP="004B7A01">
            <w:pPr>
              <w:spacing w:after="120" w:line="240" w:lineRule="auto"/>
              <w:jc w:val="center"/>
            </w:pPr>
            <w:r>
              <w:t xml:space="preserve">8.3 </w:t>
            </w:r>
            <w:r w:rsidRPr="001240C9">
              <w:rPr>
                <w:b/>
                <w:bCs/>
              </w:rPr>
              <w:t>Basic architecture of the DenseNet convolutional neural network model.</w:t>
            </w:r>
          </w:p>
        </w:tc>
      </w:tr>
    </w:tbl>
    <w:p w14:paraId="3A0FA276" w14:textId="77777777" w:rsidR="00822E66" w:rsidRDefault="00822E66" w:rsidP="00E6143F">
      <w:pPr>
        <w:spacing w:after="120" w:line="240" w:lineRule="auto"/>
        <w:jc w:val="center"/>
        <w:rPr>
          <w:b/>
        </w:rPr>
      </w:pPr>
    </w:p>
    <w:p w14:paraId="4231EF21" w14:textId="77777777" w:rsidR="00822E66" w:rsidRDefault="00822E66" w:rsidP="00281564">
      <w:pPr>
        <w:spacing w:after="120" w:line="240" w:lineRule="auto"/>
        <w:rPr>
          <w:b/>
        </w:rPr>
      </w:pPr>
    </w:p>
    <w:tbl>
      <w:tblPr>
        <w:tblStyle w:val="Style26"/>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9E76D0" w14:paraId="7547761D" w14:textId="77777777" w:rsidTr="004B7A01">
        <w:tc>
          <w:tcPr>
            <w:tcW w:w="14174" w:type="dxa"/>
            <w:gridSpan w:val="7"/>
            <w:shd w:val="clear" w:color="auto" w:fill="FFE599"/>
          </w:tcPr>
          <w:p w14:paraId="50DE253D" w14:textId="77777777" w:rsidR="009E76D0" w:rsidRDefault="009E76D0" w:rsidP="004B7A01">
            <w:pPr>
              <w:spacing w:after="120" w:line="240" w:lineRule="auto"/>
              <w:jc w:val="center"/>
              <w:rPr>
                <w:b/>
              </w:rPr>
            </w:pPr>
            <w:r>
              <w:rPr>
                <w:b/>
              </w:rPr>
              <w:lastRenderedPageBreak/>
              <w:t>9</w:t>
            </w:r>
          </w:p>
        </w:tc>
      </w:tr>
      <w:tr w:rsidR="009E76D0" w14:paraId="259F09BC" w14:textId="77777777" w:rsidTr="004B7A01">
        <w:tc>
          <w:tcPr>
            <w:tcW w:w="4077" w:type="dxa"/>
            <w:shd w:val="clear" w:color="auto" w:fill="F4B083"/>
          </w:tcPr>
          <w:p w14:paraId="518B3863" w14:textId="77777777" w:rsidR="009E76D0" w:rsidRDefault="009E76D0" w:rsidP="004B7A01">
            <w:pPr>
              <w:spacing w:after="120" w:line="240" w:lineRule="auto"/>
              <w:jc w:val="center"/>
            </w:pPr>
            <w:r>
              <w:rPr>
                <w:b/>
              </w:rPr>
              <w:t>Reference in APA format</w:t>
            </w:r>
          </w:p>
        </w:tc>
        <w:tc>
          <w:tcPr>
            <w:tcW w:w="10097" w:type="dxa"/>
            <w:gridSpan w:val="6"/>
            <w:shd w:val="clear" w:color="auto" w:fill="auto"/>
          </w:tcPr>
          <w:p w14:paraId="64FEFF8F" w14:textId="77777777" w:rsidR="009E76D0" w:rsidRDefault="009E76D0" w:rsidP="004B7A01">
            <w:pPr>
              <w:spacing w:after="120" w:line="240" w:lineRule="auto"/>
              <w:jc w:val="center"/>
            </w:pPr>
          </w:p>
        </w:tc>
      </w:tr>
      <w:tr w:rsidR="009E76D0" w14:paraId="2744B702" w14:textId="77777777" w:rsidTr="004B7A01">
        <w:tc>
          <w:tcPr>
            <w:tcW w:w="4077" w:type="dxa"/>
            <w:shd w:val="clear" w:color="auto" w:fill="F4B083"/>
          </w:tcPr>
          <w:p w14:paraId="614543A4" w14:textId="77777777" w:rsidR="009E76D0" w:rsidRDefault="009E76D0" w:rsidP="004B7A01">
            <w:pPr>
              <w:spacing w:after="120" w:line="240" w:lineRule="auto"/>
              <w:jc w:val="center"/>
            </w:pPr>
            <w:r>
              <w:rPr>
                <w:b/>
              </w:rPr>
              <w:t>URL of the Reference</w:t>
            </w:r>
          </w:p>
        </w:tc>
        <w:tc>
          <w:tcPr>
            <w:tcW w:w="4395" w:type="dxa"/>
            <w:gridSpan w:val="4"/>
            <w:shd w:val="clear" w:color="auto" w:fill="F4B083"/>
          </w:tcPr>
          <w:p w14:paraId="3940DC52" w14:textId="77777777" w:rsidR="009E76D0" w:rsidRDefault="009E76D0" w:rsidP="004B7A01">
            <w:pPr>
              <w:spacing w:after="120" w:line="240" w:lineRule="auto"/>
              <w:jc w:val="center"/>
              <w:rPr>
                <w:b/>
              </w:rPr>
            </w:pPr>
            <w:r>
              <w:rPr>
                <w:b/>
              </w:rPr>
              <w:t>Authors Names and Emails</w:t>
            </w:r>
          </w:p>
        </w:tc>
        <w:tc>
          <w:tcPr>
            <w:tcW w:w="5702" w:type="dxa"/>
            <w:gridSpan w:val="2"/>
            <w:shd w:val="clear" w:color="auto" w:fill="F4B083"/>
          </w:tcPr>
          <w:p w14:paraId="0851054B" w14:textId="77777777" w:rsidR="009E76D0" w:rsidRDefault="009E76D0" w:rsidP="004B7A01">
            <w:pPr>
              <w:spacing w:after="120" w:line="240" w:lineRule="auto"/>
              <w:jc w:val="center"/>
            </w:pPr>
            <w:r>
              <w:rPr>
                <w:b/>
              </w:rPr>
              <w:t>Keywords in this Reference</w:t>
            </w:r>
          </w:p>
        </w:tc>
      </w:tr>
      <w:tr w:rsidR="009E76D0" w14:paraId="112F980B" w14:textId="77777777" w:rsidTr="004B7A01">
        <w:tc>
          <w:tcPr>
            <w:tcW w:w="4077" w:type="dxa"/>
          </w:tcPr>
          <w:p w14:paraId="122D9A60" w14:textId="77777777" w:rsidR="009E76D0" w:rsidRDefault="009E76D0" w:rsidP="004B7A01">
            <w:pPr>
              <w:spacing w:after="120" w:line="240" w:lineRule="auto"/>
            </w:pPr>
            <w:r w:rsidRPr="00361D71">
              <w:t>https://ieeexplore.ieee.org/document/8869364</w:t>
            </w:r>
          </w:p>
        </w:tc>
        <w:tc>
          <w:tcPr>
            <w:tcW w:w="4395" w:type="dxa"/>
            <w:gridSpan w:val="4"/>
          </w:tcPr>
          <w:p w14:paraId="7A8815C2" w14:textId="77777777" w:rsidR="009E76D0" w:rsidRDefault="009E76D0" w:rsidP="004B7A01">
            <w:pPr>
              <w:spacing w:after="120" w:line="240" w:lineRule="auto"/>
            </w:pPr>
            <w:r w:rsidRPr="00361D71">
              <w:t>Dimpy Varshni; Kartik Thakral; Lucky Agarwal; Rahul Nijhawan; Ankush Mittal</w:t>
            </w:r>
            <w:r>
              <w:t>.</w:t>
            </w:r>
          </w:p>
        </w:tc>
        <w:tc>
          <w:tcPr>
            <w:tcW w:w="5702" w:type="dxa"/>
            <w:gridSpan w:val="2"/>
          </w:tcPr>
          <w:p w14:paraId="51B7BF38" w14:textId="77777777" w:rsidR="009E76D0" w:rsidRPr="00361D71" w:rsidRDefault="009E76D0" w:rsidP="004B7A01">
            <w:pPr>
              <w:spacing w:after="120" w:line="240" w:lineRule="auto"/>
              <w:rPr>
                <w:lang w:val="en-IN"/>
              </w:rPr>
            </w:pPr>
            <w:r w:rsidRPr="00361D71">
              <w:rPr>
                <w:b/>
                <w:bCs/>
                <w:lang w:val="en-IN"/>
              </w:rPr>
              <w:t>Pneumonia Detection</w:t>
            </w:r>
            <w:r>
              <w:rPr>
                <w:lang w:val="en-IN"/>
              </w:rPr>
              <w:t>,</w:t>
            </w:r>
            <w:r w:rsidRPr="00361D71">
              <w:rPr>
                <w:lang w:val="en-IN"/>
              </w:rPr>
              <w:t xml:space="preserve"> </w:t>
            </w:r>
            <w:r w:rsidRPr="00361D71">
              <w:rPr>
                <w:b/>
                <w:bCs/>
                <w:lang w:val="en-IN"/>
              </w:rPr>
              <w:t>CNN (Convolutional Neural Network)</w:t>
            </w:r>
            <w:r>
              <w:rPr>
                <w:lang w:val="en-IN"/>
              </w:rPr>
              <w:t>,</w:t>
            </w:r>
            <w:r w:rsidRPr="00361D71">
              <w:rPr>
                <w:b/>
                <w:bCs/>
                <w:lang w:val="en-IN"/>
              </w:rPr>
              <w:t>Feature Extraction</w:t>
            </w:r>
            <w:r>
              <w:rPr>
                <w:lang w:val="en-IN"/>
              </w:rPr>
              <w:t>,</w:t>
            </w:r>
            <w:r w:rsidRPr="00361D71">
              <w:rPr>
                <w:b/>
                <w:bCs/>
                <w:lang w:val="en-IN"/>
              </w:rPr>
              <w:t>Deep Learning</w:t>
            </w:r>
            <w:r>
              <w:rPr>
                <w:b/>
                <w:bCs/>
                <w:lang w:val="en-IN"/>
              </w:rPr>
              <w:t>.</w:t>
            </w:r>
          </w:p>
        </w:tc>
      </w:tr>
      <w:tr w:rsidR="009E76D0" w14:paraId="3D08CEEE" w14:textId="77777777" w:rsidTr="004B7A01">
        <w:tc>
          <w:tcPr>
            <w:tcW w:w="4077" w:type="dxa"/>
            <w:shd w:val="clear" w:color="auto" w:fill="F7CBAC"/>
          </w:tcPr>
          <w:p w14:paraId="69E8A986" w14:textId="77777777" w:rsidR="009E76D0" w:rsidRDefault="009E76D0" w:rsidP="004B7A01">
            <w:pPr>
              <w:spacing w:after="120" w:line="240" w:lineRule="auto"/>
              <w:jc w:val="center"/>
              <w:rPr>
                <w:b/>
              </w:rPr>
            </w:pPr>
            <w:r>
              <w:rPr>
                <w:b/>
              </w:rPr>
              <w:t xml:space="preserve">The Name of the Current Solution (Technique/ Method/ Scheme/ Algorithm/ Model/ Tool/ Framework/ ... etc ) </w:t>
            </w:r>
          </w:p>
        </w:tc>
        <w:tc>
          <w:tcPr>
            <w:tcW w:w="4395" w:type="dxa"/>
            <w:gridSpan w:val="4"/>
            <w:shd w:val="clear" w:color="auto" w:fill="F7CBAC"/>
          </w:tcPr>
          <w:p w14:paraId="1DBC571E" w14:textId="77777777" w:rsidR="009E76D0" w:rsidRDefault="009E76D0" w:rsidP="004B7A01">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5D66E0C7" w14:textId="77777777" w:rsidR="009E76D0" w:rsidRDefault="009E76D0" w:rsidP="004B7A01">
            <w:pPr>
              <w:spacing w:after="120" w:line="240" w:lineRule="auto"/>
              <w:jc w:val="center"/>
              <w:rPr>
                <w:b/>
              </w:rPr>
            </w:pPr>
            <w:r>
              <w:rPr>
                <w:b/>
              </w:rPr>
              <w:t>What are the components of it?</w:t>
            </w:r>
          </w:p>
          <w:p w14:paraId="4ECA2C0D" w14:textId="77777777" w:rsidR="009E76D0" w:rsidRDefault="009E76D0" w:rsidP="004B7A01">
            <w:pPr>
              <w:spacing w:after="120" w:line="240" w:lineRule="auto"/>
              <w:jc w:val="center"/>
              <w:rPr>
                <w:b/>
              </w:rPr>
            </w:pPr>
          </w:p>
        </w:tc>
      </w:tr>
      <w:tr w:rsidR="009E76D0" w14:paraId="3D9B995D" w14:textId="77777777" w:rsidTr="004B7A01">
        <w:tc>
          <w:tcPr>
            <w:tcW w:w="4077" w:type="dxa"/>
          </w:tcPr>
          <w:p w14:paraId="15F762FF" w14:textId="77777777" w:rsidR="009E76D0" w:rsidRPr="00361D71" w:rsidRDefault="009E76D0" w:rsidP="004B7A01">
            <w:pPr>
              <w:spacing w:after="120" w:line="240" w:lineRule="auto"/>
              <w:jc w:val="both"/>
              <w:rPr>
                <w:b/>
                <w:bCs/>
                <w:lang w:val="en-IN"/>
              </w:rPr>
            </w:pPr>
            <w:r w:rsidRPr="00361D71">
              <w:rPr>
                <w:b/>
                <w:bCs/>
                <w:lang w:val="en-IN"/>
              </w:rPr>
              <w:t>Pneumonia Detection Using CNN based Feature Extraction</w:t>
            </w:r>
          </w:p>
          <w:p w14:paraId="4E9D7EA4" w14:textId="77777777" w:rsidR="009E76D0" w:rsidRDefault="009E76D0" w:rsidP="004B7A01">
            <w:pPr>
              <w:spacing w:after="120" w:line="240" w:lineRule="auto"/>
              <w:jc w:val="both"/>
            </w:pPr>
          </w:p>
        </w:tc>
        <w:tc>
          <w:tcPr>
            <w:tcW w:w="4395" w:type="dxa"/>
            <w:gridSpan w:val="4"/>
          </w:tcPr>
          <w:p w14:paraId="0B1047A7" w14:textId="77777777" w:rsidR="009E76D0" w:rsidRDefault="009E76D0" w:rsidP="004B7A01">
            <w:pPr>
              <w:spacing w:after="120" w:line="240" w:lineRule="auto"/>
              <w:jc w:val="both"/>
            </w:pPr>
            <w:r w:rsidRPr="00361D71">
              <w:t>Automate pneumonia detection in X-rays using deep learning models.</w:t>
            </w:r>
          </w:p>
        </w:tc>
        <w:tc>
          <w:tcPr>
            <w:tcW w:w="5702" w:type="dxa"/>
            <w:gridSpan w:val="2"/>
          </w:tcPr>
          <w:p w14:paraId="0A997EA1" w14:textId="77777777" w:rsidR="009E76D0" w:rsidRDefault="009E76D0" w:rsidP="004B7A01">
            <w:pPr>
              <w:spacing w:after="120" w:line="240" w:lineRule="auto"/>
              <w:jc w:val="both"/>
            </w:pPr>
            <w:r>
              <w:t>Dataset,Pre-trained CNN Models,Feature Extraction Stag,Classification Stage,Hyperparameter Tuning,Evaluation Metrics</w:t>
            </w:r>
          </w:p>
        </w:tc>
      </w:tr>
      <w:tr w:rsidR="009E76D0" w14:paraId="55C17BAE" w14:textId="77777777" w:rsidTr="004B7A01">
        <w:tc>
          <w:tcPr>
            <w:tcW w:w="14174" w:type="dxa"/>
            <w:gridSpan w:val="7"/>
            <w:shd w:val="clear" w:color="auto" w:fill="F7CBAC"/>
          </w:tcPr>
          <w:p w14:paraId="15576B71" w14:textId="77777777" w:rsidR="009E76D0" w:rsidRDefault="009E76D0" w:rsidP="004B7A01">
            <w:pPr>
              <w:spacing w:after="120" w:line="240" w:lineRule="auto"/>
              <w:jc w:val="center"/>
              <w:rPr>
                <w:b/>
              </w:rPr>
            </w:pPr>
            <w:r>
              <w:rPr>
                <w:b/>
              </w:rPr>
              <w:t>The Process (Mechanism) of this Work; Means How the Problem has Solved &amp; Advantage &amp; Disadvantage of Each Step in This Process</w:t>
            </w:r>
          </w:p>
        </w:tc>
      </w:tr>
      <w:tr w:rsidR="009E76D0" w14:paraId="3F8FB25B" w14:textId="77777777" w:rsidTr="004B7A01">
        <w:tc>
          <w:tcPr>
            <w:tcW w:w="14174" w:type="dxa"/>
            <w:gridSpan w:val="7"/>
          </w:tcPr>
          <w:p w14:paraId="7AB2B3CD" w14:textId="77777777" w:rsidR="009E76D0" w:rsidRDefault="009E76D0" w:rsidP="004B7A01">
            <w:pPr>
              <w:spacing w:after="120" w:line="240" w:lineRule="auto"/>
            </w:pPr>
          </w:p>
          <w:p w14:paraId="34A8A766" w14:textId="77777777" w:rsidR="009E76D0" w:rsidRDefault="009E76D0" w:rsidP="004B7A01">
            <w:pPr>
              <w:spacing w:after="120" w:line="240" w:lineRule="auto"/>
            </w:pPr>
          </w:p>
          <w:tbl>
            <w:tblPr>
              <w:tblStyle w:val="Style2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9E76D0" w14:paraId="24229DD9" w14:textId="77777777" w:rsidTr="004B7A01">
              <w:tc>
                <w:tcPr>
                  <w:tcW w:w="846" w:type="dxa"/>
                  <w:shd w:val="clear" w:color="auto" w:fill="C9C9C9"/>
                </w:tcPr>
                <w:p w14:paraId="452ACB7F" w14:textId="77777777" w:rsidR="009E76D0" w:rsidRDefault="009E76D0" w:rsidP="004B7A01">
                  <w:pPr>
                    <w:spacing w:after="120" w:line="240" w:lineRule="auto"/>
                    <w:jc w:val="center"/>
                    <w:rPr>
                      <w:b/>
                      <w:highlight w:val="white"/>
                    </w:rPr>
                  </w:pPr>
                </w:p>
              </w:tc>
              <w:tc>
                <w:tcPr>
                  <w:tcW w:w="4536" w:type="dxa"/>
                  <w:shd w:val="clear" w:color="auto" w:fill="C9C9C9"/>
                </w:tcPr>
                <w:p w14:paraId="15CDA001" w14:textId="77777777" w:rsidR="009E76D0" w:rsidRDefault="009E76D0" w:rsidP="004B7A01">
                  <w:pPr>
                    <w:spacing w:after="120" w:line="240" w:lineRule="auto"/>
                    <w:jc w:val="center"/>
                    <w:rPr>
                      <w:b/>
                      <w:highlight w:val="white"/>
                    </w:rPr>
                  </w:pPr>
                  <w:r>
                    <w:rPr>
                      <w:b/>
                      <w:highlight w:val="white"/>
                    </w:rPr>
                    <w:t>Process Steps</w:t>
                  </w:r>
                </w:p>
              </w:tc>
              <w:tc>
                <w:tcPr>
                  <w:tcW w:w="4394" w:type="dxa"/>
                  <w:shd w:val="clear" w:color="auto" w:fill="C9C9C9"/>
                </w:tcPr>
                <w:p w14:paraId="0C800A2D" w14:textId="77777777" w:rsidR="009E76D0" w:rsidRDefault="009E76D0" w:rsidP="004B7A01">
                  <w:pPr>
                    <w:spacing w:after="120" w:line="240" w:lineRule="auto"/>
                    <w:jc w:val="center"/>
                    <w:rPr>
                      <w:b/>
                      <w:highlight w:val="white"/>
                    </w:rPr>
                  </w:pPr>
                  <w:r>
                    <w:rPr>
                      <w:b/>
                      <w:highlight w:val="white"/>
                    </w:rPr>
                    <w:t>Advantage</w:t>
                  </w:r>
                </w:p>
              </w:tc>
              <w:tc>
                <w:tcPr>
                  <w:tcW w:w="4167" w:type="dxa"/>
                  <w:shd w:val="clear" w:color="auto" w:fill="C9C9C9"/>
                </w:tcPr>
                <w:p w14:paraId="27132296" w14:textId="77777777" w:rsidR="009E76D0" w:rsidRDefault="009E76D0" w:rsidP="004B7A01">
                  <w:pPr>
                    <w:spacing w:after="120" w:line="240" w:lineRule="auto"/>
                    <w:jc w:val="center"/>
                    <w:rPr>
                      <w:b/>
                      <w:highlight w:val="white"/>
                    </w:rPr>
                  </w:pPr>
                  <w:r>
                    <w:rPr>
                      <w:b/>
                      <w:highlight w:val="white"/>
                    </w:rPr>
                    <w:t>Disadvantage (Limitation)</w:t>
                  </w:r>
                </w:p>
              </w:tc>
            </w:tr>
            <w:tr w:rsidR="009E76D0" w14:paraId="14B6EDFD" w14:textId="77777777" w:rsidTr="004B7A01">
              <w:tc>
                <w:tcPr>
                  <w:tcW w:w="846" w:type="dxa"/>
                  <w:shd w:val="clear" w:color="auto" w:fill="C9C9C9"/>
                </w:tcPr>
                <w:p w14:paraId="5F0E6100" w14:textId="77777777" w:rsidR="009E76D0" w:rsidRDefault="009E76D0" w:rsidP="004B7A01">
                  <w:pPr>
                    <w:spacing w:after="120" w:line="240" w:lineRule="auto"/>
                    <w:jc w:val="center"/>
                    <w:rPr>
                      <w:b/>
                      <w:highlight w:val="white"/>
                    </w:rPr>
                  </w:pPr>
                </w:p>
              </w:tc>
              <w:tc>
                <w:tcPr>
                  <w:tcW w:w="4536" w:type="dxa"/>
                </w:tcPr>
                <w:p w14:paraId="45AC2EAB" w14:textId="77777777" w:rsidR="009E76D0" w:rsidRPr="00C078A0" w:rsidRDefault="009E76D0" w:rsidP="009E76D0">
                  <w:pPr>
                    <w:pStyle w:val="ListParagraph"/>
                    <w:numPr>
                      <w:ilvl w:val="0"/>
                      <w:numId w:val="14"/>
                    </w:numPr>
                    <w:spacing w:after="120"/>
                    <w:jc w:val="both"/>
                    <w:rPr>
                      <w:highlight w:val="white"/>
                      <w:lang w:val="en-IN"/>
                    </w:rPr>
                  </w:pPr>
                  <w:r w:rsidRPr="00C078A0">
                    <w:rPr>
                      <w:b/>
                      <w:bCs/>
                      <w:highlight w:val="white"/>
                      <w:lang w:val="en-IN"/>
                    </w:rPr>
                    <w:t>Data Preprocessing</w:t>
                  </w:r>
                </w:p>
                <w:p w14:paraId="79871EA6" w14:textId="77777777" w:rsidR="009E76D0" w:rsidRPr="00C078A0" w:rsidRDefault="009E76D0" w:rsidP="009E76D0">
                  <w:pPr>
                    <w:pStyle w:val="ListParagraph"/>
                    <w:numPr>
                      <w:ilvl w:val="0"/>
                      <w:numId w:val="14"/>
                    </w:numPr>
                    <w:spacing w:after="120"/>
                    <w:jc w:val="both"/>
                    <w:rPr>
                      <w:highlight w:val="white"/>
                      <w:lang w:val="en-IN"/>
                    </w:rPr>
                  </w:pPr>
                  <w:r w:rsidRPr="00C078A0">
                    <w:rPr>
                      <w:b/>
                      <w:bCs/>
                      <w:highlight w:val="white"/>
                      <w:lang w:val="en-IN"/>
                    </w:rPr>
                    <w:t>Feature Extraction</w:t>
                  </w:r>
                </w:p>
                <w:p w14:paraId="4FAFBFEA" w14:textId="77777777" w:rsidR="009E76D0" w:rsidRPr="003834B1" w:rsidRDefault="009E76D0" w:rsidP="009E76D0">
                  <w:pPr>
                    <w:pStyle w:val="ListParagraph"/>
                    <w:numPr>
                      <w:ilvl w:val="0"/>
                      <w:numId w:val="14"/>
                    </w:numPr>
                    <w:spacing w:after="120" w:line="240" w:lineRule="auto"/>
                    <w:jc w:val="both"/>
                    <w:rPr>
                      <w:highlight w:val="white"/>
                    </w:rPr>
                  </w:pPr>
                  <w:r w:rsidRPr="00C078A0">
                    <w:rPr>
                      <w:b/>
                      <w:bCs/>
                      <w:highlight w:val="white"/>
                      <w:lang w:val="en-IN"/>
                    </w:rPr>
                    <w:t>Classification</w:t>
                  </w:r>
                </w:p>
              </w:tc>
              <w:tc>
                <w:tcPr>
                  <w:tcW w:w="4394" w:type="dxa"/>
                </w:tcPr>
                <w:p w14:paraId="2462465B" w14:textId="77777777" w:rsidR="009E76D0" w:rsidRPr="00C078A0" w:rsidRDefault="009E76D0" w:rsidP="004B7A01">
                  <w:pPr>
                    <w:spacing w:after="120"/>
                    <w:jc w:val="both"/>
                    <w:rPr>
                      <w:rFonts w:eastAsia="Segoe UI Emoji"/>
                      <w:color w:val="374151"/>
                      <w:lang w:val="en-IN"/>
                    </w:rPr>
                  </w:pPr>
                  <w:r w:rsidRPr="00C078A0">
                    <w:rPr>
                      <w:rFonts w:eastAsia="Segoe UI Emoji"/>
                      <w:color w:val="374151"/>
                    </w:rPr>
                    <w:t>1.</w:t>
                  </w:r>
                  <w:r w:rsidRPr="00C078A0">
                    <w:rPr>
                      <w:rFonts w:eastAsia="Segoe UI Emoji"/>
                      <w:b/>
                      <w:bCs/>
                      <w:color w:val="374151"/>
                      <w:lang w:val="en-IN"/>
                    </w:rPr>
                    <w:t>Higher Accuracy</w:t>
                  </w:r>
                  <w:r w:rsidRPr="00C078A0">
                    <w:rPr>
                      <w:rFonts w:eastAsia="Segoe UI Emoji"/>
                      <w:color w:val="374151"/>
                      <w:lang w:val="en-IN"/>
                    </w:rPr>
                    <w:t>: Improved diagnosis accuracy using pre-trained CNNs.</w:t>
                  </w:r>
                </w:p>
                <w:p w14:paraId="6931DC6F" w14:textId="77777777" w:rsidR="009E76D0" w:rsidRPr="00C078A0" w:rsidRDefault="009E76D0" w:rsidP="004B7A01">
                  <w:pPr>
                    <w:spacing w:after="120" w:line="240" w:lineRule="auto"/>
                    <w:jc w:val="both"/>
                    <w:rPr>
                      <w:rFonts w:eastAsia="Segoe UI Emoji"/>
                      <w:color w:val="374151"/>
                      <w:lang w:val="en-IN"/>
                    </w:rPr>
                  </w:pPr>
                  <w:r w:rsidRPr="00C078A0">
                    <w:rPr>
                      <w:rFonts w:eastAsia="Segoe UI Emoji"/>
                      <w:color w:val="374151"/>
                      <w:lang w:val="en-IN"/>
                    </w:rPr>
                    <w:t>2.</w:t>
                  </w:r>
                  <w:r w:rsidRPr="00C078A0">
                    <w:rPr>
                      <w:rFonts w:eastAsia="Segoe UI Emoji"/>
                      <w:b/>
                      <w:bCs/>
                      <w:color w:val="374151"/>
                      <w:lang w:val="en-IN"/>
                    </w:rPr>
                    <w:t>Automated Feature Extraction</w:t>
                  </w:r>
                  <w:r w:rsidRPr="00C078A0">
                    <w:rPr>
                      <w:rFonts w:eastAsia="Segoe UI Emoji"/>
                      <w:color w:val="374151"/>
                      <w:lang w:val="en-IN"/>
                    </w:rPr>
                    <w:t>: Efficiently processes large datasets without manual intervention.</w:t>
                  </w:r>
                </w:p>
                <w:p w14:paraId="38E28430" w14:textId="77777777" w:rsidR="009E76D0" w:rsidRPr="00C078A0" w:rsidRDefault="009E76D0" w:rsidP="004B7A01">
                  <w:pPr>
                    <w:spacing w:after="120" w:line="240" w:lineRule="auto"/>
                    <w:jc w:val="both"/>
                    <w:rPr>
                      <w:rFonts w:eastAsia="Segoe UI Emoji"/>
                      <w:color w:val="374151"/>
                      <w:lang w:val="en-IN"/>
                    </w:rPr>
                  </w:pPr>
                  <w:r w:rsidRPr="00C078A0">
                    <w:rPr>
                      <w:rFonts w:eastAsia="Segoe UI Emoji"/>
                      <w:color w:val="374151"/>
                      <w:lang w:val="en-IN"/>
                    </w:rPr>
                    <w:t>3.</w:t>
                  </w:r>
                  <w:r w:rsidRPr="00C078A0">
                    <w:rPr>
                      <w:rFonts w:eastAsia="Segoe UI Emoji"/>
                      <w:b/>
                      <w:bCs/>
                      <w:color w:val="374151"/>
                      <w:lang w:val="en-IN"/>
                    </w:rPr>
                    <w:t>Adaptability</w:t>
                  </w:r>
                  <w:r w:rsidRPr="00C078A0">
                    <w:rPr>
                      <w:rFonts w:eastAsia="Segoe UI Emoji"/>
                      <w:color w:val="374151"/>
                      <w:lang w:val="en-IN"/>
                    </w:rPr>
                    <w:t>: Robust performance across varied imaging conditions and patient demographics.</w:t>
                  </w:r>
                </w:p>
                <w:p w14:paraId="64F5F48F" w14:textId="77777777" w:rsidR="009E76D0" w:rsidRDefault="009E76D0" w:rsidP="004B7A01">
                  <w:pPr>
                    <w:spacing w:after="120" w:line="240" w:lineRule="auto"/>
                    <w:jc w:val="both"/>
                  </w:pPr>
                </w:p>
                <w:p w14:paraId="4AB40AF5" w14:textId="77777777" w:rsidR="009E76D0" w:rsidRDefault="009E76D0" w:rsidP="004B7A01">
                  <w:pPr>
                    <w:spacing w:after="120" w:line="240" w:lineRule="auto"/>
                    <w:jc w:val="both"/>
                    <w:rPr>
                      <w:highlight w:val="white"/>
                    </w:rPr>
                  </w:pPr>
                </w:p>
              </w:tc>
              <w:tc>
                <w:tcPr>
                  <w:tcW w:w="4167" w:type="dxa"/>
                </w:tcPr>
                <w:p w14:paraId="78154041" w14:textId="77777777" w:rsidR="009E76D0" w:rsidRDefault="009E76D0" w:rsidP="004B7A01">
                  <w:pPr>
                    <w:spacing w:after="120" w:line="240" w:lineRule="auto"/>
                    <w:jc w:val="both"/>
                  </w:pPr>
                  <w:r>
                    <w:lastRenderedPageBreak/>
                    <w:t>1. Requires significant processing power and resources.</w:t>
                  </w:r>
                </w:p>
                <w:p w14:paraId="624EE2FD" w14:textId="77777777" w:rsidR="009E76D0" w:rsidRDefault="009E76D0" w:rsidP="004B7A01">
                  <w:pPr>
                    <w:spacing w:after="120" w:line="240" w:lineRule="auto"/>
                    <w:jc w:val="both"/>
                  </w:pPr>
                  <w:r>
                    <w:t>2. Only frontal X-rays used, excluding valuable lateral views.</w:t>
                  </w:r>
                </w:p>
                <w:p w14:paraId="0766FAFA" w14:textId="77777777" w:rsidR="009E76D0" w:rsidRDefault="009E76D0" w:rsidP="004B7A01">
                  <w:pPr>
                    <w:spacing w:after="120" w:line="240" w:lineRule="auto"/>
                    <w:jc w:val="both"/>
                    <w:rPr>
                      <w:highlight w:val="white"/>
                    </w:rPr>
                  </w:pPr>
                  <w:r>
                    <w:t>3. Doesn't consider patient medical history for diagnosis.</w:t>
                  </w:r>
                </w:p>
              </w:tc>
            </w:tr>
          </w:tbl>
          <w:p w14:paraId="48D4B9FB" w14:textId="77777777" w:rsidR="009E76D0" w:rsidRDefault="009E76D0" w:rsidP="004B7A01">
            <w:pPr>
              <w:spacing w:after="120" w:line="240" w:lineRule="auto"/>
              <w:rPr>
                <w:highlight w:val="white"/>
              </w:rPr>
            </w:pPr>
          </w:p>
          <w:p w14:paraId="23EFBF6E" w14:textId="77777777" w:rsidR="009E76D0" w:rsidRDefault="009E76D0" w:rsidP="004B7A01">
            <w:pPr>
              <w:spacing w:after="120" w:line="240" w:lineRule="auto"/>
            </w:pPr>
          </w:p>
        </w:tc>
      </w:tr>
      <w:tr w:rsidR="009E76D0" w14:paraId="2F676C3C" w14:textId="77777777" w:rsidTr="004B7A01">
        <w:tc>
          <w:tcPr>
            <w:tcW w:w="14174" w:type="dxa"/>
            <w:gridSpan w:val="7"/>
            <w:shd w:val="clear" w:color="auto" w:fill="F7CBAC"/>
          </w:tcPr>
          <w:p w14:paraId="06BA2D45" w14:textId="77777777" w:rsidR="009E76D0" w:rsidRDefault="009E76D0" w:rsidP="004B7A01">
            <w:pPr>
              <w:spacing w:after="120" w:line="240" w:lineRule="auto"/>
              <w:jc w:val="center"/>
              <w:rPr>
                <w:b/>
              </w:rPr>
            </w:pPr>
            <w:r>
              <w:rPr>
                <w:b/>
              </w:rPr>
              <w:lastRenderedPageBreak/>
              <w:t xml:space="preserve">Major Impact Factors in this Work </w:t>
            </w:r>
          </w:p>
        </w:tc>
      </w:tr>
      <w:tr w:rsidR="009E76D0" w14:paraId="414C2A19" w14:textId="77777777" w:rsidTr="004B7A01">
        <w:tc>
          <w:tcPr>
            <w:tcW w:w="14174" w:type="dxa"/>
            <w:gridSpan w:val="7"/>
          </w:tcPr>
          <w:p w14:paraId="2DB00E2B" w14:textId="77777777" w:rsidR="009E76D0" w:rsidRDefault="009E76D0" w:rsidP="004B7A01">
            <w:pPr>
              <w:pBdr>
                <w:top w:val="nil"/>
                <w:left w:val="nil"/>
                <w:bottom w:val="nil"/>
                <w:right w:val="nil"/>
                <w:between w:val="nil"/>
              </w:pBdr>
              <w:spacing w:after="120" w:line="240" w:lineRule="auto"/>
              <w:rPr>
                <w:rFonts w:ascii="Times New Roman" w:eastAsia="Times New Roman" w:hAnsi="Times New Roman" w:cs="Times New Roman"/>
                <w:color w:val="000000"/>
              </w:rPr>
            </w:pPr>
          </w:p>
          <w:tbl>
            <w:tblPr>
              <w:tblStyle w:val="Style2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9E76D0" w14:paraId="0E6AC2BD" w14:textId="77777777" w:rsidTr="004B7A01">
              <w:tc>
                <w:tcPr>
                  <w:tcW w:w="3485" w:type="dxa"/>
                  <w:shd w:val="clear" w:color="auto" w:fill="D0CECE"/>
                </w:tcPr>
                <w:p w14:paraId="561C4F54" w14:textId="77777777" w:rsidR="009E76D0" w:rsidRDefault="009E76D0" w:rsidP="004B7A01">
                  <w:pPr>
                    <w:pBdr>
                      <w:top w:val="nil"/>
                      <w:left w:val="nil"/>
                      <w:bottom w:val="nil"/>
                      <w:right w:val="nil"/>
                      <w:between w:val="nil"/>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171C1CD7" w14:textId="77777777" w:rsidR="009E76D0" w:rsidRDefault="009E76D0" w:rsidP="004B7A01">
                  <w:pPr>
                    <w:pBdr>
                      <w:top w:val="nil"/>
                      <w:left w:val="nil"/>
                      <w:bottom w:val="nil"/>
                      <w:right w:val="nil"/>
                      <w:between w:val="nil"/>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2C8B16FC" w14:textId="77777777" w:rsidR="009E76D0" w:rsidRDefault="009E76D0" w:rsidP="004B7A01">
                  <w:pPr>
                    <w:pBdr>
                      <w:top w:val="nil"/>
                      <w:left w:val="nil"/>
                      <w:bottom w:val="nil"/>
                      <w:right w:val="nil"/>
                      <w:between w:val="nil"/>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6EFD81D5" w14:textId="77777777" w:rsidR="009E76D0" w:rsidRDefault="009E76D0" w:rsidP="004B7A01">
                  <w:pPr>
                    <w:pBdr>
                      <w:top w:val="nil"/>
                      <w:left w:val="nil"/>
                      <w:bottom w:val="nil"/>
                      <w:right w:val="nil"/>
                      <w:between w:val="nil"/>
                    </w:pBdr>
                    <w:tabs>
                      <w:tab w:val="left" w:pos="2149"/>
                    </w:tabs>
                    <w:spacing w:after="12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Mediating (Intervening ) variable</w:t>
                  </w:r>
                </w:p>
              </w:tc>
            </w:tr>
            <w:tr w:rsidR="009E76D0" w14:paraId="6B986D19" w14:textId="77777777" w:rsidTr="004B7A01">
              <w:tc>
                <w:tcPr>
                  <w:tcW w:w="3485" w:type="dxa"/>
                </w:tcPr>
                <w:p w14:paraId="30BD97F7" w14:textId="77777777" w:rsidR="009E76D0" w:rsidRDefault="009E76D0" w:rsidP="004B7A01">
                  <w:pPr>
                    <w:spacing w:after="0" w:line="240" w:lineRule="auto"/>
                  </w:pPr>
                  <w:r w:rsidRPr="003834B1">
                    <w:t>Pneumonia detection accuracy</w:t>
                  </w:r>
                </w:p>
              </w:tc>
              <w:tc>
                <w:tcPr>
                  <w:tcW w:w="348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86"/>
                  </w:tblGrid>
                  <w:tr w:rsidR="009E76D0" w14:paraId="46CC8896" w14:textId="77777777" w:rsidTr="004B7A01">
                    <w:trPr>
                      <w:tblCellSpacing w:w="15" w:type="dxa"/>
                    </w:trPr>
                    <w:tc>
                      <w:tcPr>
                        <w:tcW w:w="1726" w:type="dxa"/>
                        <w:vAlign w:val="center"/>
                        <w:hideMark/>
                      </w:tcPr>
                      <w:p w14:paraId="747BA742" w14:textId="77777777" w:rsidR="009E76D0" w:rsidRPr="003834B1" w:rsidRDefault="009E76D0" w:rsidP="004B7A01">
                        <w:pPr>
                          <w:spacing w:after="0" w:line="240" w:lineRule="auto"/>
                          <w:rPr>
                            <w:lang w:val="en-US"/>
                          </w:rPr>
                        </w:pPr>
                        <w:r w:rsidRPr="003834B1">
                          <w:rPr>
                            <w:lang w:val="en-US"/>
                          </w:rPr>
                          <w:t>Chest X-ray images</w:t>
                        </w:r>
                      </w:p>
                    </w:tc>
                  </w:tr>
                </w:tbl>
                <w:p w14:paraId="2FA0B4D7" w14:textId="77777777" w:rsidR="009E76D0" w:rsidRPr="003834B1" w:rsidRDefault="009E76D0" w:rsidP="004B7A01">
                  <w:pPr>
                    <w:spacing w:after="0" w:line="240" w:lineRule="auto"/>
                    <w:rPr>
                      <w:vanish/>
                      <w:lang w:val="en-U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E76D0" w14:paraId="7EFCCF8B" w14:textId="77777777" w:rsidTr="004B7A01">
                    <w:trPr>
                      <w:tblCellSpacing w:w="15" w:type="dxa"/>
                    </w:trPr>
                    <w:tc>
                      <w:tcPr>
                        <w:tcW w:w="36" w:type="dxa"/>
                        <w:vAlign w:val="center"/>
                        <w:hideMark/>
                      </w:tcPr>
                      <w:p w14:paraId="4346677C" w14:textId="77777777" w:rsidR="009E76D0" w:rsidRPr="003834B1" w:rsidRDefault="009E76D0" w:rsidP="004B7A01">
                        <w:pPr>
                          <w:spacing w:after="0" w:line="240" w:lineRule="auto"/>
                          <w:rPr>
                            <w:lang w:val="en-US"/>
                          </w:rPr>
                        </w:pPr>
                      </w:p>
                    </w:tc>
                  </w:tr>
                </w:tbl>
                <w:p w14:paraId="43B2FCFC" w14:textId="77777777" w:rsidR="009E76D0" w:rsidRDefault="009E76D0" w:rsidP="004B7A01">
                  <w:pPr>
                    <w:spacing w:after="0" w:line="240" w:lineRule="auto"/>
                  </w:pPr>
                </w:p>
              </w:tc>
              <w:tc>
                <w:tcPr>
                  <w:tcW w:w="3486" w:type="dxa"/>
                </w:tcPr>
                <w:p w14:paraId="44A02231" w14:textId="77777777" w:rsidR="009E76D0" w:rsidRDefault="009E76D0" w:rsidP="004B7A01">
                  <w:pPr>
                    <w:shd w:val="clear" w:color="auto" w:fill="FFFFFF"/>
                    <w:spacing w:after="0" w:line="240" w:lineRule="auto"/>
                    <w:jc w:val="center"/>
                    <w:rPr>
                      <w:color w:val="000000"/>
                    </w:rPr>
                  </w:pPr>
                  <w:r w:rsidRPr="003834B1">
                    <w:rPr>
                      <w:color w:val="000000"/>
                    </w:rPr>
                    <w:t xml:space="preserve">Model architecture </w:t>
                  </w:r>
                </w:p>
              </w:tc>
              <w:tc>
                <w:tcPr>
                  <w:tcW w:w="3486" w:type="dxa"/>
                </w:tcPr>
                <w:p w14:paraId="4E4C990D" w14:textId="77777777" w:rsidR="009E76D0" w:rsidRDefault="009E76D0" w:rsidP="004B7A01">
                  <w:pPr>
                    <w:shd w:val="clear" w:color="auto" w:fill="FFFFFF"/>
                    <w:spacing w:after="0" w:line="240" w:lineRule="auto"/>
                  </w:pPr>
                  <w:r w:rsidRPr="003834B1">
                    <w:t>Dataset quality and preprocessing</w:t>
                  </w:r>
                </w:p>
              </w:tc>
            </w:tr>
          </w:tbl>
          <w:p w14:paraId="519E4F11" w14:textId="77777777" w:rsidR="009E76D0" w:rsidRDefault="009E76D0" w:rsidP="004B7A01">
            <w:pPr>
              <w:spacing w:after="120" w:line="240" w:lineRule="auto"/>
            </w:pPr>
          </w:p>
        </w:tc>
      </w:tr>
      <w:tr w:rsidR="009E76D0" w14:paraId="6FA7A86D" w14:textId="77777777" w:rsidTr="004B7A01">
        <w:tc>
          <w:tcPr>
            <w:tcW w:w="14174" w:type="dxa"/>
            <w:gridSpan w:val="7"/>
            <w:shd w:val="clear" w:color="auto" w:fill="auto"/>
          </w:tcPr>
          <w:p w14:paraId="21F7E2A4" w14:textId="77777777" w:rsidR="009E76D0" w:rsidRDefault="009E76D0" w:rsidP="004B7A01">
            <w:pPr>
              <w:spacing w:after="120" w:line="240" w:lineRule="auto"/>
              <w:jc w:val="center"/>
              <w:rPr>
                <w:b/>
              </w:rPr>
            </w:pPr>
          </w:p>
          <w:tbl>
            <w:tblPr>
              <w:tblStyle w:val="Style2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9E76D0" w14:paraId="4E7846E9" w14:textId="77777777" w:rsidTr="004B7A01">
              <w:tc>
                <w:tcPr>
                  <w:tcW w:w="13943" w:type="dxa"/>
                  <w:shd w:val="clear" w:color="auto" w:fill="D0CECE"/>
                </w:tcPr>
                <w:p w14:paraId="3DBE7416" w14:textId="77777777" w:rsidR="009E76D0" w:rsidRDefault="009E76D0" w:rsidP="004B7A01">
                  <w:pPr>
                    <w:spacing w:after="120" w:line="240" w:lineRule="auto"/>
                    <w:jc w:val="center"/>
                    <w:rPr>
                      <w:highlight w:val="white"/>
                    </w:rPr>
                  </w:pPr>
                  <w:r>
                    <w:rPr>
                      <w:b/>
                      <w:color w:val="000000"/>
                      <w:highlight w:val="white"/>
                    </w:rPr>
                    <w:t>Relationship Among The Above 4 Variables in This article</w:t>
                  </w:r>
                </w:p>
              </w:tc>
            </w:tr>
            <w:tr w:rsidR="009E76D0" w14:paraId="2E23DD01" w14:textId="77777777" w:rsidTr="004B7A01">
              <w:tc>
                <w:tcPr>
                  <w:tcW w:w="13943" w:type="dxa"/>
                </w:tcPr>
                <w:p w14:paraId="77452717" w14:textId="77777777" w:rsidR="009E76D0" w:rsidRDefault="009E76D0" w:rsidP="004B7A01">
                  <w:pPr>
                    <w:spacing w:after="120" w:line="240" w:lineRule="auto"/>
                    <w:rPr>
                      <w:color w:val="000000"/>
                    </w:rPr>
                  </w:pPr>
                </w:p>
                <w:p w14:paraId="32F9A461" w14:textId="77777777" w:rsidR="009E76D0" w:rsidRDefault="009E76D0" w:rsidP="004B7A01">
                  <w:pPr>
                    <w:spacing w:after="120" w:line="240" w:lineRule="auto"/>
                    <w:rPr>
                      <w:highlight w:val="white"/>
                    </w:rPr>
                  </w:pPr>
                </w:p>
              </w:tc>
            </w:tr>
          </w:tbl>
          <w:p w14:paraId="30E238F2" w14:textId="77777777" w:rsidR="009E76D0" w:rsidRDefault="009E76D0" w:rsidP="004B7A01">
            <w:pPr>
              <w:spacing w:after="120" w:line="240" w:lineRule="auto"/>
              <w:jc w:val="center"/>
              <w:rPr>
                <w:b/>
              </w:rPr>
            </w:pPr>
          </w:p>
          <w:p w14:paraId="71AF5DA0" w14:textId="77777777" w:rsidR="009E76D0" w:rsidRDefault="009E76D0" w:rsidP="004B7A01">
            <w:pPr>
              <w:spacing w:after="120" w:line="240" w:lineRule="auto"/>
              <w:jc w:val="center"/>
              <w:rPr>
                <w:b/>
              </w:rPr>
            </w:pPr>
          </w:p>
        </w:tc>
      </w:tr>
      <w:tr w:rsidR="009E76D0" w14:paraId="5F19F6B2" w14:textId="77777777" w:rsidTr="004B7A01">
        <w:tc>
          <w:tcPr>
            <w:tcW w:w="4644" w:type="dxa"/>
            <w:gridSpan w:val="2"/>
            <w:shd w:val="clear" w:color="auto" w:fill="F7CBAC"/>
          </w:tcPr>
          <w:p w14:paraId="0DF54D9E" w14:textId="77777777" w:rsidR="009E76D0" w:rsidRDefault="009E76D0" w:rsidP="004B7A01">
            <w:pPr>
              <w:spacing w:after="120" w:line="240" w:lineRule="auto"/>
              <w:jc w:val="center"/>
              <w:rPr>
                <w:b/>
              </w:rPr>
            </w:pPr>
            <w:r>
              <w:rPr>
                <w:b/>
              </w:rPr>
              <w:t xml:space="preserve">Input and Output  </w:t>
            </w:r>
          </w:p>
        </w:tc>
        <w:tc>
          <w:tcPr>
            <w:tcW w:w="4678" w:type="dxa"/>
            <w:gridSpan w:val="4"/>
            <w:shd w:val="clear" w:color="auto" w:fill="F7CBAC"/>
          </w:tcPr>
          <w:p w14:paraId="16AF6F28" w14:textId="77777777" w:rsidR="009E76D0" w:rsidRDefault="009E76D0" w:rsidP="004B7A01">
            <w:pPr>
              <w:spacing w:after="120" w:line="240" w:lineRule="auto"/>
              <w:jc w:val="center"/>
              <w:rPr>
                <w:b/>
              </w:rPr>
            </w:pPr>
            <w:r>
              <w:rPr>
                <w:b/>
              </w:rPr>
              <w:t xml:space="preserve">Feature of This   Solution </w:t>
            </w:r>
          </w:p>
        </w:tc>
        <w:tc>
          <w:tcPr>
            <w:tcW w:w="4852" w:type="dxa"/>
            <w:shd w:val="clear" w:color="auto" w:fill="F7CBAC"/>
          </w:tcPr>
          <w:p w14:paraId="63481351" w14:textId="77777777" w:rsidR="009E76D0" w:rsidRDefault="009E76D0" w:rsidP="004B7A01">
            <w:pPr>
              <w:spacing w:after="120" w:line="240" w:lineRule="auto"/>
              <w:jc w:val="center"/>
              <w:rPr>
                <w:b/>
              </w:rPr>
            </w:pPr>
            <w:r>
              <w:rPr>
                <w:b/>
              </w:rPr>
              <w:t>Contribution &amp; The Value of This  Work</w:t>
            </w:r>
          </w:p>
        </w:tc>
      </w:tr>
      <w:tr w:rsidR="009E76D0" w14:paraId="17624435" w14:textId="77777777" w:rsidTr="004B7A01">
        <w:trPr>
          <w:trHeight w:val="90"/>
        </w:trPr>
        <w:tc>
          <w:tcPr>
            <w:tcW w:w="4644" w:type="dxa"/>
            <w:gridSpan w:val="2"/>
          </w:tcPr>
          <w:p w14:paraId="0219F691" w14:textId="77777777" w:rsidR="009E76D0" w:rsidRDefault="009E76D0" w:rsidP="004B7A01">
            <w:pPr>
              <w:spacing w:after="120" w:line="240" w:lineRule="auto"/>
              <w:jc w:val="both"/>
            </w:pPr>
          </w:p>
          <w:tbl>
            <w:tblPr>
              <w:tblStyle w:val="Style3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9E76D0" w14:paraId="185E11FE" w14:textId="77777777" w:rsidTr="004B7A01">
              <w:tc>
                <w:tcPr>
                  <w:tcW w:w="2206" w:type="dxa"/>
                  <w:shd w:val="clear" w:color="auto" w:fill="C9C9C9"/>
                </w:tcPr>
                <w:p w14:paraId="3914BB5E" w14:textId="77777777" w:rsidR="009E76D0" w:rsidRDefault="009E76D0" w:rsidP="004B7A01">
                  <w:pPr>
                    <w:spacing w:after="120" w:line="240" w:lineRule="auto"/>
                    <w:jc w:val="both"/>
                    <w:rPr>
                      <w:b/>
                    </w:rPr>
                  </w:pPr>
                  <w:r>
                    <w:rPr>
                      <w:b/>
                    </w:rPr>
                    <w:t>Input</w:t>
                  </w:r>
                </w:p>
              </w:tc>
              <w:tc>
                <w:tcPr>
                  <w:tcW w:w="2207" w:type="dxa"/>
                  <w:shd w:val="clear" w:color="auto" w:fill="C9C9C9"/>
                </w:tcPr>
                <w:p w14:paraId="6B64E2CF" w14:textId="77777777" w:rsidR="009E76D0" w:rsidRDefault="009E76D0" w:rsidP="004B7A01">
                  <w:pPr>
                    <w:spacing w:after="120" w:line="240" w:lineRule="auto"/>
                    <w:jc w:val="both"/>
                    <w:rPr>
                      <w:b/>
                    </w:rPr>
                  </w:pPr>
                  <w:r>
                    <w:rPr>
                      <w:b/>
                    </w:rPr>
                    <w:t>Output</w:t>
                  </w:r>
                </w:p>
              </w:tc>
            </w:tr>
            <w:tr w:rsidR="009E76D0" w14:paraId="40153C78" w14:textId="77777777" w:rsidTr="004B7A01">
              <w:tc>
                <w:tcPr>
                  <w:tcW w:w="2206" w:type="dxa"/>
                </w:tcPr>
                <w:p w14:paraId="6BE4FB3D" w14:textId="77777777" w:rsidR="009E76D0" w:rsidRDefault="009E76D0" w:rsidP="004B7A01">
                  <w:pPr>
                    <w:spacing w:after="120" w:line="240" w:lineRule="auto"/>
                    <w:jc w:val="both"/>
                  </w:pPr>
                  <w:r w:rsidRPr="003834B1">
                    <w:t>Chest X-ray datasets</w:t>
                  </w:r>
                </w:p>
              </w:tc>
              <w:tc>
                <w:tcPr>
                  <w:tcW w:w="2207" w:type="dxa"/>
                </w:tcPr>
                <w:p w14:paraId="4A873551" w14:textId="77777777" w:rsidR="009E76D0" w:rsidRDefault="009E76D0" w:rsidP="004B7A01">
                  <w:pPr>
                    <w:spacing w:after="120" w:line="240" w:lineRule="auto"/>
                    <w:jc w:val="both"/>
                  </w:pPr>
                  <w:r w:rsidRPr="003834B1">
                    <w:t>Pneumonia classification with high accuracy</w:t>
                  </w:r>
                </w:p>
              </w:tc>
            </w:tr>
          </w:tbl>
          <w:p w14:paraId="09BD8B7C" w14:textId="77777777" w:rsidR="009E76D0" w:rsidRDefault="009E76D0" w:rsidP="004B7A01">
            <w:pPr>
              <w:spacing w:after="120" w:line="240" w:lineRule="auto"/>
              <w:jc w:val="both"/>
            </w:pPr>
          </w:p>
          <w:p w14:paraId="479CB6E3" w14:textId="77777777" w:rsidR="009E76D0" w:rsidRDefault="009E76D0" w:rsidP="004B7A01">
            <w:pPr>
              <w:spacing w:after="120" w:line="240" w:lineRule="auto"/>
              <w:jc w:val="both"/>
            </w:pPr>
          </w:p>
        </w:tc>
        <w:tc>
          <w:tcPr>
            <w:tcW w:w="4678" w:type="dxa"/>
            <w:gridSpan w:val="4"/>
          </w:tcPr>
          <w:p w14:paraId="62210E0F" w14:textId="77777777" w:rsidR="009E76D0" w:rsidRPr="001E1650" w:rsidRDefault="009E76D0" w:rsidP="004B7A01">
            <w:pPr>
              <w:spacing w:after="120" w:line="240" w:lineRule="auto"/>
              <w:jc w:val="both"/>
              <w:rPr>
                <w:lang w:val="en-US"/>
              </w:rPr>
            </w:pPr>
            <w:r w:rsidRPr="00C078A0">
              <w:rPr>
                <w:lang w:val="en-US"/>
              </w:rPr>
              <w:lastRenderedPageBreak/>
              <w:t>Utilizes DenseNet-169 for feature extraction and SVM for classification, optimizing performance for pneumonia detection in chest X-ray images.</w:t>
            </w:r>
          </w:p>
        </w:tc>
        <w:tc>
          <w:tcPr>
            <w:tcW w:w="4852" w:type="dxa"/>
          </w:tcPr>
          <w:p w14:paraId="29254F5C" w14:textId="77777777" w:rsidR="009E76D0" w:rsidRDefault="009E76D0" w:rsidP="004B7A01">
            <w:pPr>
              <w:spacing w:after="120" w:line="240" w:lineRule="auto"/>
              <w:jc w:val="both"/>
            </w:pPr>
            <w:r w:rsidRPr="00C078A0">
              <w:rPr>
                <w:lang w:val="en-US"/>
              </w:rPr>
              <w:t xml:space="preserve">Enhances pneumonia detection accuracy using deep learning, providing improved diagnostic support in areas with limited radiologist access for better healthcare outcomes. </w:t>
            </w:r>
          </w:p>
        </w:tc>
      </w:tr>
      <w:tr w:rsidR="009E76D0" w14:paraId="40DEC20B" w14:textId="77777777" w:rsidTr="004B7A01">
        <w:tc>
          <w:tcPr>
            <w:tcW w:w="6771" w:type="dxa"/>
            <w:gridSpan w:val="4"/>
            <w:shd w:val="clear" w:color="auto" w:fill="FFCCFF"/>
          </w:tcPr>
          <w:p w14:paraId="2FDF592E" w14:textId="77777777" w:rsidR="009E76D0" w:rsidRDefault="009E76D0" w:rsidP="004B7A01">
            <w:pPr>
              <w:spacing w:after="120" w:line="240" w:lineRule="auto"/>
              <w:jc w:val="center"/>
              <w:rPr>
                <w:b/>
              </w:rPr>
            </w:pPr>
            <w:r>
              <w:rPr>
                <w:b/>
              </w:rPr>
              <w:t>Positive Impact of this Solution in This Project Domain</w:t>
            </w:r>
          </w:p>
        </w:tc>
        <w:tc>
          <w:tcPr>
            <w:tcW w:w="7403" w:type="dxa"/>
            <w:gridSpan w:val="3"/>
            <w:shd w:val="clear" w:color="auto" w:fill="FFCCFF"/>
          </w:tcPr>
          <w:p w14:paraId="266D0ED5" w14:textId="77777777" w:rsidR="009E76D0" w:rsidRDefault="009E76D0" w:rsidP="004B7A01">
            <w:pPr>
              <w:spacing w:after="120" w:line="240" w:lineRule="auto"/>
              <w:jc w:val="both"/>
              <w:rPr>
                <w:b/>
              </w:rPr>
            </w:pPr>
            <w:r>
              <w:rPr>
                <w:b/>
              </w:rPr>
              <w:t>Negative Impact of this Solution in This Project Domain</w:t>
            </w:r>
          </w:p>
        </w:tc>
      </w:tr>
      <w:tr w:rsidR="009E76D0" w14:paraId="30C9FF91" w14:textId="77777777" w:rsidTr="004B7A01">
        <w:tc>
          <w:tcPr>
            <w:tcW w:w="6771" w:type="dxa"/>
            <w:gridSpan w:val="4"/>
            <w:shd w:val="clear" w:color="auto" w:fill="auto"/>
          </w:tcPr>
          <w:p w14:paraId="3CC6F078" w14:textId="77777777" w:rsidR="009E76D0" w:rsidRDefault="009E76D0" w:rsidP="004B7A01">
            <w:pPr>
              <w:spacing w:after="120" w:line="240" w:lineRule="auto"/>
              <w:jc w:val="both"/>
            </w:pPr>
            <w:r w:rsidRPr="003834B1">
              <w:t>Increases diagnostic accuracy in pneumonia detection.</w:t>
            </w:r>
          </w:p>
        </w:tc>
        <w:tc>
          <w:tcPr>
            <w:tcW w:w="7403" w:type="dxa"/>
            <w:gridSpan w:val="3"/>
            <w:shd w:val="clear" w:color="auto" w:fill="auto"/>
          </w:tcPr>
          <w:p w14:paraId="37040895" w14:textId="77777777" w:rsidR="009E76D0" w:rsidRDefault="009E76D0" w:rsidP="004B7A01">
            <w:pPr>
              <w:spacing w:after="120" w:line="240" w:lineRule="auto"/>
              <w:jc w:val="both"/>
            </w:pPr>
            <w:r w:rsidRPr="003834B1">
              <w:t>High computational requirements may limit its use in low-resource settings.</w:t>
            </w:r>
          </w:p>
        </w:tc>
      </w:tr>
      <w:tr w:rsidR="009E76D0" w14:paraId="014B7AD7" w14:textId="77777777" w:rsidTr="004B7A01">
        <w:tc>
          <w:tcPr>
            <w:tcW w:w="4661" w:type="dxa"/>
            <w:gridSpan w:val="3"/>
            <w:shd w:val="clear" w:color="auto" w:fill="F7CBAC"/>
          </w:tcPr>
          <w:p w14:paraId="505E236F" w14:textId="77777777" w:rsidR="009E76D0" w:rsidRDefault="009E76D0" w:rsidP="004B7A01">
            <w:pPr>
              <w:spacing w:after="120" w:line="240" w:lineRule="auto"/>
              <w:jc w:val="center"/>
              <w:rPr>
                <w:b/>
              </w:rPr>
            </w:pPr>
            <w:r>
              <w:rPr>
                <w:b/>
              </w:rPr>
              <w:t xml:space="preserve">Analyse This Work By Critical Thinking  </w:t>
            </w:r>
          </w:p>
        </w:tc>
        <w:tc>
          <w:tcPr>
            <w:tcW w:w="4661" w:type="dxa"/>
            <w:gridSpan w:val="3"/>
            <w:shd w:val="clear" w:color="auto" w:fill="F7CBAC"/>
          </w:tcPr>
          <w:p w14:paraId="46823749" w14:textId="77777777" w:rsidR="009E76D0" w:rsidRDefault="009E76D0" w:rsidP="004B7A01">
            <w:pPr>
              <w:spacing w:after="120" w:line="240" w:lineRule="auto"/>
              <w:jc w:val="center"/>
              <w:rPr>
                <w:b/>
              </w:rPr>
            </w:pPr>
            <w:r>
              <w:rPr>
                <w:b/>
              </w:rPr>
              <w:t>The Tools That Assessed this Work</w:t>
            </w:r>
          </w:p>
        </w:tc>
        <w:tc>
          <w:tcPr>
            <w:tcW w:w="4852" w:type="dxa"/>
            <w:shd w:val="clear" w:color="auto" w:fill="F7CBAC"/>
          </w:tcPr>
          <w:p w14:paraId="0C8FBCD2" w14:textId="77777777" w:rsidR="009E76D0" w:rsidRDefault="009E76D0" w:rsidP="004B7A01">
            <w:pPr>
              <w:spacing w:after="120" w:line="240" w:lineRule="auto"/>
              <w:jc w:val="center"/>
              <w:rPr>
                <w:b/>
              </w:rPr>
            </w:pPr>
            <w:r>
              <w:rPr>
                <w:b/>
              </w:rPr>
              <w:t>What is the Structure of this Paper</w:t>
            </w:r>
          </w:p>
        </w:tc>
      </w:tr>
      <w:tr w:rsidR="009E76D0" w14:paraId="60CEB7D6" w14:textId="77777777" w:rsidTr="004B7A01">
        <w:tc>
          <w:tcPr>
            <w:tcW w:w="4661" w:type="dxa"/>
            <w:gridSpan w:val="3"/>
          </w:tcPr>
          <w:p w14:paraId="47B44693" w14:textId="77777777" w:rsidR="009E76D0" w:rsidRDefault="009E76D0" w:rsidP="004B7A01">
            <w:pPr>
              <w:spacing w:after="120" w:line="240" w:lineRule="auto"/>
              <w:jc w:val="both"/>
            </w:pPr>
            <w:r w:rsidRPr="00B544A8">
              <w:t>The work effectively employs DenseNet-169 and SVM for pneumonia detection, demonstrating rigorous methodology and promising results. However, it could improve generalizability by including diverse datasets and clinical scenarios.</w:t>
            </w:r>
          </w:p>
        </w:tc>
        <w:tc>
          <w:tcPr>
            <w:tcW w:w="4661" w:type="dxa"/>
            <w:gridSpan w:val="3"/>
          </w:tcPr>
          <w:p w14:paraId="6A043F48" w14:textId="77777777" w:rsidR="009E76D0" w:rsidRPr="00B544A8" w:rsidRDefault="009E76D0" w:rsidP="009E76D0">
            <w:pPr>
              <w:numPr>
                <w:ilvl w:val="0"/>
                <w:numId w:val="7"/>
              </w:numPr>
              <w:spacing w:after="120" w:line="240" w:lineRule="auto"/>
              <w:jc w:val="both"/>
              <w:rPr>
                <w:lang w:val="en-US"/>
              </w:rPr>
            </w:pPr>
            <w:r w:rsidRPr="00B544A8">
              <w:rPr>
                <w:lang w:val="en-US"/>
              </w:rPr>
              <w:t xml:space="preserve"> Evaluated pre-trained CNN models like DenseNet-169 for effective feature extraction in pneumonia detection.  </w:t>
            </w:r>
          </w:p>
          <w:p w14:paraId="3FFC9635" w14:textId="77777777" w:rsidR="009E76D0" w:rsidRPr="00B544A8" w:rsidRDefault="009E76D0" w:rsidP="009E76D0">
            <w:pPr>
              <w:numPr>
                <w:ilvl w:val="0"/>
                <w:numId w:val="7"/>
              </w:numPr>
              <w:spacing w:after="120" w:line="240" w:lineRule="auto"/>
              <w:jc w:val="both"/>
              <w:rPr>
                <w:lang w:val="en-US"/>
              </w:rPr>
            </w:pPr>
            <w:r w:rsidRPr="00B544A8">
              <w:rPr>
                <w:lang w:val="en-US"/>
              </w:rPr>
              <w:t xml:space="preserve">Employed Support Vector Machine (SVM) for classification, optimizing hyperparameters for better performance.  </w:t>
            </w:r>
          </w:p>
          <w:p w14:paraId="581B3C0E" w14:textId="77777777" w:rsidR="009E76D0" w:rsidRDefault="009E76D0" w:rsidP="009E76D0">
            <w:pPr>
              <w:numPr>
                <w:ilvl w:val="0"/>
                <w:numId w:val="7"/>
              </w:numPr>
              <w:spacing w:after="120" w:line="240" w:lineRule="auto"/>
              <w:jc w:val="both"/>
            </w:pPr>
            <w:r w:rsidRPr="00B544A8">
              <w:rPr>
                <w:lang w:val="en-US"/>
              </w:rPr>
              <w:t xml:space="preserve">Used metrics like AUC and ROC curves for quantifying model accuracy and effectiveness.  </w:t>
            </w:r>
          </w:p>
        </w:tc>
        <w:tc>
          <w:tcPr>
            <w:tcW w:w="4852" w:type="dxa"/>
          </w:tcPr>
          <w:p w14:paraId="27DBC5E5" w14:textId="77777777" w:rsidR="009E76D0" w:rsidRPr="003834B1" w:rsidRDefault="009E76D0" w:rsidP="009E76D0">
            <w:pPr>
              <w:pStyle w:val="ListParagraph"/>
              <w:numPr>
                <w:ilvl w:val="0"/>
                <w:numId w:val="16"/>
              </w:numPr>
              <w:spacing w:after="0" w:line="240" w:lineRule="auto"/>
              <w:rPr>
                <w:rFonts w:ascii="Times New Roman" w:eastAsia="Times New Roman" w:hAnsi="Times New Roman" w:cs="Times New Roman"/>
                <w:sz w:val="24"/>
                <w:szCs w:val="24"/>
                <w:lang w:val="en-US"/>
              </w:rPr>
            </w:pPr>
            <w:r w:rsidRPr="003834B1">
              <w:rPr>
                <w:rFonts w:ascii="Times New Roman" w:eastAsia="Times New Roman" w:hAnsi="Times New Roman" w:cs="Times New Roman"/>
                <w:sz w:val="24"/>
                <w:szCs w:val="24"/>
                <w:lang w:val="en-US"/>
              </w:rPr>
              <w:t>Abstract</w:t>
            </w:r>
          </w:p>
          <w:p w14:paraId="3543AFBE" w14:textId="77777777" w:rsidR="009E76D0" w:rsidRPr="003834B1" w:rsidRDefault="009E76D0" w:rsidP="009E76D0">
            <w:pPr>
              <w:pStyle w:val="ListParagraph"/>
              <w:numPr>
                <w:ilvl w:val="0"/>
                <w:numId w:val="16"/>
              </w:numPr>
              <w:spacing w:after="0" w:line="240" w:lineRule="auto"/>
              <w:rPr>
                <w:rFonts w:ascii="Times New Roman" w:eastAsia="Times New Roman" w:hAnsi="Times New Roman" w:cs="Times New Roman"/>
                <w:sz w:val="24"/>
                <w:szCs w:val="24"/>
                <w:lang w:val="en-US"/>
              </w:rPr>
            </w:pPr>
            <w:r w:rsidRPr="003834B1">
              <w:rPr>
                <w:rFonts w:ascii="Times New Roman" w:eastAsia="Times New Roman" w:hAnsi="Times New Roman" w:cs="Times New Roman"/>
                <w:sz w:val="24"/>
                <w:szCs w:val="24"/>
                <w:lang w:val="en-US"/>
              </w:rPr>
              <w:t>Introduction</w:t>
            </w:r>
          </w:p>
          <w:p w14:paraId="00B9E5CB" w14:textId="77777777" w:rsidR="009E76D0" w:rsidRPr="003834B1" w:rsidRDefault="009E76D0" w:rsidP="009E76D0">
            <w:pPr>
              <w:pStyle w:val="ListParagraph"/>
              <w:numPr>
                <w:ilvl w:val="0"/>
                <w:numId w:val="16"/>
              </w:numPr>
              <w:spacing w:after="0" w:line="240" w:lineRule="auto"/>
              <w:rPr>
                <w:rFonts w:ascii="Times New Roman" w:eastAsia="Times New Roman" w:hAnsi="Times New Roman" w:cs="Times New Roman"/>
                <w:sz w:val="24"/>
                <w:szCs w:val="24"/>
                <w:lang w:val="en-US"/>
              </w:rPr>
            </w:pPr>
            <w:r w:rsidRPr="003834B1">
              <w:rPr>
                <w:rFonts w:ascii="Times New Roman" w:eastAsia="Times New Roman" w:hAnsi="Times New Roman" w:cs="Times New Roman"/>
                <w:sz w:val="24"/>
                <w:szCs w:val="24"/>
                <w:lang w:val="en-US"/>
              </w:rPr>
              <w:t>Literature Review</w:t>
            </w:r>
          </w:p>
          <w:p w14:paraId="76B14115" w14:textId="77777777" w:rsidR="009E76D0" w:rsidRPr="003834B1" w:rsidRDefault="009E76D0" w:rsidP="009E76D0">
            <w:pPr>
              <w:pStyle w:val="ListParagraph"/>
              <w:numPr>
                <w:ilvl w:val="0"/>
                <w:numId w:val="16"/>
              </w:numPr>
              <w:spacing w:after="0" w:line="240" w:lineRule="auto"/>
              <w:rPr>
                <w:rFonts w:ascii="Times New Roman" w:eastAsia="Times New Roman" w:hAnsi="Times New Roman" w:cs="Times New Roman"/>
                <w:sz w:val="24"/>
                <w:szCs w:val="24"/>
                <w:lang w:val="en-US"/>
              </w:rPr>
            </w:pPr>
            <w:r w:rsidRPr="003834B1">
              <w:rPr>
                <w:rFonts w:ascii="Times New Roman" w:eastAsia="Times New Roman" w:hAnsi="Times New Roman" w:cs="Times New Roman"/>
                <w:sz w:val="24"/>
                <w:szCs w:val="24"/>
                <w:lang w:val="en-US"/>
              </w:rPr>
              <w:t>Methodology</w:t>
            </w:r>
          </w:p>
          <w:p w14:paraId="091AC682" w14:textId="77777777" w:rsidR="009E76D0" w:rsidRPr="003834B1" w:rsidRDefault="009E76D0" w:rsidP="009E76D0">
            <w:pPr>
              <w:pStyle w:val="ListParagraph"/>
              <w:numPr>
                <w:ilvl w:val="0"/>
                <w:numId w:val="16"/>
              </w:numPr>
              <w:spacing w:after="0" w:line="240" w:lineRule="auto"/>
              <w:rPr>
                <w:rFonts w:ascii="Times New Roman" w:eastAsia="Times New Roman" w:hAnsi="Times New Roman" w:cs="Times New Roman"/>
                <w:sz w:val="24"/>
                <w:szCs w:val="24"/>
                <w:lang w:val="en-US"/>
              </w:rPr>
            </w:pPr>
            <w:r w:rsidRPr="003834B1">
              <w:rPr>
                <w:rFonts w:ascii="Times New Roman" w:eastAsia="Times New Roman" w:hAnsi="Times New Roman" w:cs="Times New Roman"/>
                <w:sz w:val="24"/>
                <w:szCs w:val="24"/>
                <w:lang w:val="en-US"/>
              </w:rPr>
              <w:t>Results and Discussion</w:t>
            </w:r>
          </w:p>
          <w:p w14:paraId="633E1C40" w14:textId="77777777" w:rsidR="009E76D0" w:rsidRPr="003834B1" w:rsidRDefault="009E76D0" w:rsidP="009E76D0">
            <w:pPr>
              <w:pStyle w:val="ListParagraph"/>
              <w:numPr>
                <w:ilvl w:val="0"/>
                <w:numId w:val="16"/>
              </w:numPr>
              <w:pBdr>
                <w:top w:val="nil"/>
                <w:left w:val="nil"/>
                <w:bottom w:val="nil"/>
                <w:right w:val="nil"/>
                <w:between w:val="nil"/>
              </w:pBdr>
              <w:spacing w:after="120" w:line="240" w:lineRule="auto"/>
              <w:jc w:val="both"/>
              <w:rPr>
                <w:color w:val="000000"/>
              </w:rPr>
            </w:pPr>
            <w:r w:rsidRPr="003834B1">
              <w:rPr>
                <w:rFonts w:ascii="Times New Roman" w:eastAsia="Times New Roman" w:hAnsi="Times New Roman" w:cs="Times New Roman"/>
                <w:sz w:val="24"/>
                <w:szCs w:val="24"/>
                <w:lang w:val="en-US"/>
              </w:rPr>
              <w:t>Conclusion</w:t>
            </w:r>
          </w:p>
        </w:tc>
      </w:tr>
      <w:tr w:rsidR="009E76D0" w14:paraId="516289E6" w14:textId="77777777" w:rsidTr="004B7A01">
        <w:tc>
          <w:tcPr>
            <w:tcW w:w="14174" w:type="dxa"/>
            <w:gridSpan w:val="7"/>
            <w:shd w:val="clear" w:color="auto" w:fill="F7CBAC"/>
          </w:tcPr>
          <w:p w14:paraId="756F7EDB" w14:textId="77777777" w:rsidR="009E76D0" w:rsidRDefault="009E76D0" w:rsidP="004B7A01">
            <w:pPr>
              <w:spacing w:after="120" w:line="240" w:lineRule="auto"/>
              <w:rPr>
                <w:b/>
              </w:rPr>
            </w:pPr>
            <w:r>
              <w:rPr>
                <w:b/>
              </w:rPr>
              <w:t>Diagram/Flowchart</w:t>
            </w:r>
          </w:p>
        </w:tc>
      </w:tr>
      <w:tr w:rsidR="009E76D0" w14:paraId="5EE8E5F2" w14:textId="77777777" w:rsidTr="004B7A01">
        <w:tc>
          <w:tcPr>
            <w:tcW w:w="14174" w:type="dxa"/>
            <w:gridSpan w:val="7"/>
          </w:tcPr>
          <w:p w14:paraId="4C511D96" w14:textId="77777777" w:rsidR="009E76D0" w:rsidRPr="001E1650" w:rsidRDefault="009E76D0" w:rsidP="004B7A01">
            <w:pPr>
              <w:spacing w:after="120" w:line="240" w:lineRule="auto"/>
              <w:jc w:val="center"/>
            </w:pPr>
            <w:r w:rsidRPr="00B544A8">
              <w:rPr>
                <w:noProof/>
              </w:rPr>
              <w:lastRenderedPageBreak/>
              <w:drawing>
                <wp:inline distT="0" distB="0" distL="0" distR="0" wp14:anchorId="62228B92" wp14:editId="62515766">
                  <wp:extent cx="7216765" cy="4633362"/>
                  <wp:effectExtent l="0" t="0" r="3810" b="0"/>
                  <wp:docPr id="64341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18023" name=""/>
                          <pic:cNvPicPr/>
                        </pic:nvPicPr>
                        <pic:blipFill>
                          <a:blip r:embed="rId23"/>
                          <a:stretch>
                            <a:fillRect/>
                          </a:stretch>
                        </pic:blipFill>
                        <pic:spPr>
                          <a:xfrm>
                            <a:off x="0" y="0"/>
                            <a:ext cx="7216765" cy="4633362"/>
                          </a:xfrm>
                          <a:prstGeom prst="rect">
                            <a:avLst/>
                          </a:prstGeom>
                        </pic:spPr>
                      </pic:pic>
                    </a:graphicData>
                  </a:graphic>
                </wp:inline>
              </w:drawing>
            </w:r>
          </w:p>
        </w:tc>
      </w:tr>
      <w:tr w:rsidR="009E76D0" w14:paraId="1B1EA70A" w14:textId="77777777" w:rsidTr="004B7A01">
        <w:tc>
          <w:tcPr>
            <w:tcW w:w="14174" w:type="dxa"/>
            <w:gridSpan w:val="7"/>
          </w:tcPr>
          <w:p w14:paraId="27CA68AE" w14:textId="77777777" w:rsidR="009E76D0" w:rsidRPr="00B544A8" w:rsidRDefault="009E76D0" w:rsidP="004B7A01">
            <w:pPr>
              <w:spacing w:after="120" w:line="240" w:lineRule="auto"/>
              <w:jc w:val="center"/>
              <w:rPr>
                <w:noProof/>
              </w:rPr>
            </w:pPr>
          </w:p>
        </w:tc>
      </w:tr>
    </w:tbl>
    <w:p w14:paraId="01FAFD95" w14:textId="77777777" w:rsidR="009E76D0" w:rsidRDefault="009E76D0" w:rsidP="009E76D0">
      <w:pPr>
        <w:spacing w:after="120" w:line="240" w:lineRule="auto"/>
        <w:jc w:val="center"/>
        <w:rPr>
          <w:b/>
        </w:rPr>
      </w:pPr>
    </w:p>
    <w:tbl>
      <w:tblPr>
        <w:tblStyle w:val="Style26"/>
        <w:tblW w:w="1527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5949"/>
      </w:tblGrid>
      <w:tr w:rsidR="009E76D0" w14:paraId="483156F0" w14:textId="77777777" w:rsidTr="004B7A01">
        <w:tc>
          <w:tcPr>
            <w:tcW w:w="15271" w:type="dxa"/>
            <w:gridSpan w:val="7"/>
            <w:shd w:val="clear" w:color="auto" w:fill="FFE599"/>
          </w:tcPr>
          <w:p w14:paraId="14DEF388" w14:textId="77777777" w:rsidR="009E76D0" w:rsidRDefault="009E76D0" w:rsidP="004B7A01">
            <w:pPr>
              <w:spacing w:after="120" w:line="240" w:lineRule="auto"/>
              <w:jc w:val="center"/>
              <w:rPr>
                <w:b/>
              </w:rPr>
            </w:pPr>
            <w:r>
              <w:rPr>
                <w:b/>
              </w:rPr>
              <w:lastRenderedPageBreak/>
              <w:t>10</w:t>
            </w:r>
          </w:p>
        </w:tc>
      </w:tr>
      <w:tr w:rsidR="009E76D0" w14:paraId="06F6E612" w14:textId="77777777" w:rsidTr="004B7A01">
        <w:tc>
          <w:tcPr>
            <w:tcW w:w="4077" w:type="dxa"/>
            <w:shd w:val="clear" w:color="auto" w:fill="F4B083"/>
          </w:tcPr>
          <w:p w14:paraId="27E11E50" w14:textId="77777777" w:rsidR="009E76D0" w:rsidRDefault="009E76D0" w:rsidP="004B7A01">
            <w:pPr>
              <w:spacing w:after="120" w:line="240" w:lineRule="auto"/>
              <w:jc w:val="center"/>
            </w:pPr>
            <w:r>
              <w:rPr>
                <w:b/>
              </w:rPr>
              <w:t>Reference in APA format</w:t>
            </w:r>
          </w:p>
        </w:tc>
        <w:tc>
          <w:tcPr>
            <w:tcW w:w="11194" w:type="dxa"/>
            <w:gridSpan w:val="6"/>
            <w:shd w:val="clear" w:color="auto" w:fill="auto"/>
          </w:tcPr>
          <w:p w14:paraId="0254B6D6" w14:textId="77777777" w:rsidR="009E76D0" w:rsidRDefault="009E76D0" w:rsidP="004B7A01">
            <w:pPr>
              <w:spacing w:after="120" w:line="240" w:lineRule="auto"/>
              <w:jc w:val="center"/>
            </w:pPr>
          </w:p>
        </w:tc>
      </w:tr>
      <w:tr w:rsidR="009E76D0" w14:paraId="14D66AB0" w14:textId="77777777" w:rsidTr="004B7A01">
        <w:tc>
          <w:tcPr>
            <w:tcW w:w="4077" w:type="dxa"/>
            <w:shd w:val="clear" w:color="auto" w:fill="F4B083"/>
          </w:tcPr>
          <w:p w14:paraId="48E4E81A" w14:textId="77777777" w:rsidR="009E76D0" w:rsidRDefault="009E76D0" w:rsidP="004B7A01">
            <w:pPr>
              <w:spacing w:after="120" w:line="240" w:lineRule="auto"/>
              <w:jc w:val="center"/>
            </w:pPr>
            <w:r>
              <w:rPr>
                <w:b/>
              </w:rPr>
              <w:t>URL of the Reference</w:t>
            </w:r>
          </w:p>
        </w:tc>
        <w:tc>
          <w:tcPr>
            <w:tcW w:w="4395" w:type="dxa"/>
            <w:gridSpan w:val="4"/>
            <w:shd w:val="clear" w:color="auto" w:fill="F4B083"/>
          </w:tcPr>
          <w:p w14:paraId="10A91AAF" w14:textId="77777777" w:rsidR="009E76D0" w:rsidRDefault="009E76D0" w:rsidP="004B7A01">
            <w:pPr>
              <w:spacing w:after="120" w:line="240" w:lineRule="auto"/>
              <w:jc w:val="center"/>
              <w:rPr>
                <w:b/>
              </w:rPr>
            </w:pPr>
            <w:r>
              <w:rPr>
                <w:b/>
              </w:rPr>
              <w:t>Authors Names and Emails</w:t>
            </w:r>
          </w:p>
        </w:tc>
        <w:tc>
          <w:tcPr>
            <w:tcW w:w="6799" w:type="dxa"/>
            <w:gridSpan w:val="2"/>
            <w:shd w:val="clear" w:color="auto" w:fill="F4B083"/>
          </w:tcPr>
          <w:p w14:paraId="42716FAF" w14:textId="77777777" w:rsidR="009E76D0" w:rsidRDefault="009E76D0" w:rsidP="004B7A01">
            <w:pPr>
              <w:spacing w:after="120" w:line="240" w:lineRule="auto"/>
              <w:jc w:val="center"/>
            </w:pPr>
            <w:r>
              <w:rPr>
                <w:b/>
              </w:rPr>
              <w:t>Keywords in this Reference</w:t>
            </w:r>
          </w:p>
        </w:tc>
      </w:tr>
      <w:tr w:rsidR="009E76D0" w14:paraId="419890FC" w14:textId="77777777" w:rsidTr="004B7A01">
        <w:tc>
          <w:tcPr>
            <w:tcW w:w="4077" w:type="dxa"/>
          </w:tcPr>
          <w:p w14:paraId="00C79AD0" w14:textId="77777777" w:rsidR="009E76D0" w:rsidRDefault="009E76D0" w:rsidP="004B7A01">
            <w:pPr>
              <w:spacing w:after="120" w:line="240" w:lineRule="auto"/>
            </w:pPr>
            <w:r w:rsidRPr="00D72DE3">
              <w:t>https://link.springer.com/article/10.1007/s11042-021-11409-7</w:t>
            </w:r>
          </w:p>
        </w:tc>
        <w:tc>
          <w:tcPr>
            <w:tcW w:w="4395" w:type="dxa"/>
            <w:gridSpan w:val="4"/>
          </w:tcPr>
          <w:p w14:paraId="048ACBDF" w14:textId="77777777" w:rsidR="009E76D0" w:rsidRPr="00B17B8D" w:rsidRDefault="009E76D0" w:rsidP="004B7A01">
            <w:pPr>
              <w:spacing w:after="120" w:line="240" w:lineRule="auto"/>
              <w:rPr>
                <w:lang w:val="en-IN"/>
              </w:rPr>
            </w:pPr>
            <w:r w:rsidRPr="00B17B8D">
              <w:rPr>
                <w:b/>
                <w:bCs/>
                <w:lang w:val="en-IN"/>
              </w:rPr>
              <w:t>Sukhendra Singh</w:t>
            </w:r>
            <w:r w:rsidRPr="00B17B8D">
              <w:rPr>
                <w:lang w:val="en-IN"/>
              </w:rPr>
              <w:t xml:space="preserve"> (sukhendrasingh@gmail.com)</w:t>
            </w:r>
          </w:p>
          <w:p w14:paraId="5BBBE73A" w14:textId="77777777" w:rsidR="009E76D0" w:rsidRDefault="009E76D0" w:rsidP="004B7A01">
            <w:pPr>
              <w:spacing w:after="120" w:line="240" w:lineRule="auto"/>
            </w:pPr>
            <w:r w:rsidRPr="00B17B8D">
              <w:rPr>
                <w:b/>
                <w:bCs/>
                <w:lang w:val="en-IN"/>
              </w:rPr>
              <w:t>B. K. Tripathi</w:t>
            </w:r>
            <w:r w:rsidRPr="00B17B8D">
              <w:rPr>
                <w:lang w:val="en-IN"/>
              </w:rPr>
              <w:t xml:space="preserve"> (abkt.iitk@gmail.com)</w:t>
            </w:r>
          </w:p>
        </w:tc>
        <w:tc>
          <w:tcPr>
            <w:tcW w:w="6799" w:type="dxa"/>
            <w:gridSpan w:val="2"/>
          </w:tcPr>
          <w:p w14:paraId="52A290C4" w14:textId="77777777" w:rsidR="009E76D0" w:rsidRDefault="009E76D0" w:rsidP="004B7A01">
            <w:pPr>
              <w:spacing w:after="120" w:line="240" w:lineRule="auto"/>
            </w:pPr>
            <w:r w:rsidRPr="00B17B8D">
              <w:t>Pneumonia, Deep Learning, Convolutional Neural Network (CNN), Computer-Aided Detection (CAD), Quaternion Convolutional Neural Network (QCNN), Residual Network, Image Classification, Feature Extraction</w:t>
            </w:r>
          </w:p>
        </w:tc>
      </w:tr>
      <w:tr w:rsidR="009E76D0" w14:paraId="07089C46" w14:textId="77777777" w:rsidTr="004B7A01">
        <w:tc>
          <w:tcPr>
            <w:tcW w:w="4077" w:type="dxa"/>
            <w:shd w:val="clear" w:color="auto" w:fill="F7CBAC"/>
          </w:tcPr>
          <w:p w14:paraId="14FEEEF6" w14:textId="77777777" w:rsidR="009E76D0" w:rsidRDefault="009E76D0" w:rsidP="004B7A01">
            <w:pPr>
              <w:spacing w:after="120" w:line="240" w:lineRule="auto"/>
              <w:jc w:val="center"/>
              <w:rPr>
                <w:b/>
              </w:rPr>
            </w:pPr>
            <w:r>
              <w:rPr>
                <w:b/>
              </w:rPr>
              <w:t xml:space="preserve">The Name of the Current Solution (Technique/ Method/ Scheme/ Algorithm/ Model/ Tool/ Framework/ ... etc ) </w:t>
            </w:r>
          </w:p>
        </w:tc>
        <w:tc>
          <w:tcPr>
            <w:tcW w:w="4395" w:type="dxa"/>
            <w:gridSpan w:val="4"/>
            <w:shd w:val="clear" w:color="auto" w:fill="F7CBAC"/>
          </w:tcPr>
          <w:p w14:paraId="13221DED" w14:textId="77777777" w:rsidR="009E76D0" w:rsidRDefault="009E76D0" w:rsidP="004B7A01">
            <w:pPr>
              <w:spacing w:after="120" w:line="240" w:lineRule="auto"/>
              <w:jc w:val="center"/>
              <w:rPr>
                <w:b/>
              </w:rPr>
            </w:pPr>
            <w:r>
              <w:rPr>
                <w:b/>
              </w:rPr>
              <w:t>The Goal (Objective) of this Solution &amp; What is the problem that need to be solved</w:t>
            </w:r>
          </w:p>
        </w:tc>
        <w:tc>
          <w:tcPr>
            <w:tcW w:w="6799" w:type="dxa"/>
            <w:gridSpan w:val="2"/>
            <w:shd w:val="clear" w:color="auto" w:fill="F7CBAC"/>
          </w:tcPr>
          <w:p w14:paraId="1EE2B650" w14:textId="77777777" w:rsidR="009E76D0" w:rsidRDefault="009E76D0" w:rsidP="004B7A01">
            <w:pPr>
              <w:spacing w:after="120" w:line="240" w:lineRule="auto"/>
              <w:jc w:val="center"/>
              <w:rPr>
                <w:b/>
              </w:rPr>
            </w:pPr>
            <w:r>
              <w:rPr>
                <w:b/>
              </w:rPr>
              <w:t>What are the components of it?</w:t>
            </w:r>
          </w:p>
          <w:p w14:paraId="7A78CACA" w14:textId="77777777" w:rsidR="009E76D0" w:rsidRDefault="009E76D0" w:rsidP="004B7A01">
            <w:pPr>
              <w:spacing w:after="120" w:line="240" w:lineRule="auto"/>
              <w:jc w:val="center"/>
              <w:rPr>
                <w:b/>
              </w:rPr>
            </w:pPr>
          </w:p>
        </w:tc>
      </w:tr>
      <w:tr w:rsidR="009E76D0" w14:paraId="0DECB9D8" w14:textId="77777777" w:rsidTr="004B7A01">
        <w:tc>
          <w:tcPr>
            <w:tcW w:w="4077" w:type="dxa"/>
          </w:tcPr>
          <w:p w14:paraId="705FEAB1" w14:textId="77777777" w:rsidR="009E76D0" w:rsidRDefault="009E76D0" w:rsidP="004B7A01">
            <w:pPr>
              <w:spacing w:after="120" w:line="240" w:lineRule="auto"/>
              <w:jc w:val="both"/>
            </w:pPr>
            <w:r w:rsidRPr="00B17B8D">
              <w:t>Quaternion Residual Network (Quaternion Convolutional Neural Network - QCNN)</w:t>
            </w:r>
          </w:p>
        </w:tc>
        <w:tc>
          <w:tcPr>
            <w:tcW w:w="4395" w:type="dxa"/>
            <w:gridSpan w:val="4"/>
          </w:tcPr>
          <w:p w14:paraId="2ABB6A29" w14:textId="77777777" w:rsidR="009E76D0" w:rsidRDefault="009E76D0" w:rsidP="004B7A01">
            <w:pPr>
              <w:spacing w:after="120" w:line="240" w:lineRule="auto"/>
              <w:jc w:val="both"/>
            </w:pPr>
            <w:r w:rsidRPr="00B17B8D">
              <w:t>To improve pneumonia detection accuracy on chest X-rays by leveraging quaternion deep learning, capturing RGB channel interdependencies in a single unified representation.</w:t>
            </w:r>
          </w:p>
        </w:tc>
        <w:tc>
          <w:tcPr>
            <w:tcW w:w="6799" w:type="dxa"/>
            <w:gridSpan w:val="2"/>
          </w:tcPr>
          <w:p w14:paraId="72E4630F" w14:textId="77777777" w:rsidR="009E76D0" w:rsidRPr="00B17B8D" w:rsidRDefault="009E76D0" w:rsidP="004B7A01">
            <w:pPr>
              <w:spacing w:after="120" w:line="240" w:lineRule="auto"/>
              <w:jc w:val="both"/>
              <w:rPr>
                <w:lang w:val="en-IN"/>
              </w:rPr>
            </w:pPr>
            <w:r w:rsidRPr="00B17B8D">
              <w:rPr>
                <w:b/>
                <w:bCs/>
                <w:lang w:val="en-IN"/>
              </w:rPr>
              <w:t>Quaternion Convolutional Layers</w:t>
            </w:r>
            <w:r w:rsidRPr="00B17B8D">
              <w:rPr>
                <w:lang w:val="en-IN"/>
              </w:rPr>
              <w:t>: Processes RGB channels as a single quaternion entity.</w:t>
            </w:r>
          </w:p>
          <w:p w14:paraId="3EB9312F" w14:textId="77777777" w:rsidR="009E76D0" w:rsidRPr="00B17B8D" w:rsidRDefault="009E76D0" w:rsidP="004B7A01">
            <w:pPr>
              <w:spacing w:after="120" w:line="240" w:lineRule="auto"/>
              <w:jc w:val="both"/>
              <w:rPr>
                <w:lang w:val="en-IN"/>
              </w:rPr>
            </w:pPr>
            <w:r w:rsidRPr="00B17B8D">
              <w:rPr>
                <w:b/>
                <w:bCs/>
                <w:lang w:val="en-IN"/>
              </w:rPr>
              <w:t>Hamiltonian Product</w:t>
            </w:r>
            <w:r w:rsidRPr="00B17B8D">
              <w:rPr>
                <w:lang w:val="en-IN"/>
              </w:rPr>
              <w:t>: Replaces dot product in CNNs, allowing for more comprehensive feature extraction.</w:t>
            </w:r>
          </w:p>
          <w:p w14:paraId="61A09FEE" w14:textId="77777777" w:rsidR="009E76D0" w:rsidRPr="00B17B8D" w:rsidRDefault="009E76D0" w:rsidP="004B7A01">
            <w:pPr>
              <w:spacing w:after="120" w:line="240" w:lineRule="auto"/>
              <w:jc w:val="both"/>
              <w:rPr>
                <w:lang w:val="en-IN"/>
              </w:rPr>
            </w:pPr>
            <w:r w:rsidRPr="00B17B8D">
              <w:rPr>
                <w:b/>
                <w:bCs/>
                <w:lang w:val="en-IN"/>
              </w:rPr>
              <w:t>Batch Normalization</w:t>
            </w:r>
            <w:r w:rsidRPr="00B17B8D">
              <w:rPr>
                <w:lang w:val="en-IN"/>
              </w:rPr>
              <w:t>: Customized for quaternion values to stabilize training.</w:t>
            </w:r>
          </w:p>
          <w:p w14:paraId="6A244EB7" w14:textId="77777777" w:rsidR="009E76D0" w:rsidRDefault="009E76D0" w:rsidP="004B7A01">
            <w:pPr>
              <w:spacing w:after="120" w:line="240" w:lineRule="auto"/>
              <w:jc w:val="both"/>
            </w:pPr>
            <w:r w:rsidRPr="00B17B8D">
              <w:rPr>
                <w:b/>
                <w:bCs/>
                <w:lang w:val="en-IN"/>
              </w:rPr>
              <w:t>Residual Network Blocks</w:t>
            </w:r>
            <w:r w:rsidRPr="00B17B8D">
              <w:rPr>
                <w:lang w:val="en-IN"/>
              </w:rPr>
              <w:t>: Helps avoid vanishing gradients, improves convergence, and increases accurac</w:t>
            </w:r>
            <w:r>
              <w:rPr>
                <w:lang w:val="en-IN"/>
              </w:rPr>
              <w:t>y.</w:t>
            </w:r>
          </w:p>
        </w:tc>
      </w:tr>
      <w:tr w:rsidR="009E76D0" w14:paraId="6790CC2D" w14:textId="77777777" w:rsidTr="004B7A01">
        <w:tc>
          <w:tcPr>
            <w:tcW w:w="15271" w:type="dxa"/>
            <w:gridSpan w:val="7"/>
            <w:shd w:val="clear" w:color="auto" w:fill="F7CBAC"/>
          </w:tcPr>
          <w:p w14:paraId="4DA25482" w14:textId="77777777" w:rsidR="009E76D0" w:rsidRDefault="009E76D0" w:rsidP="004B7A01">
            <w:pPr>
              <w:spacing w:after="120" w:line="240" w:lineRule="auto"/>
              <w:jc w:val="center"/>
              <w:rPr>
                <w:b/>
              </w:rPr>
            </w:pPr>
            <w:r>
              <w:rPr>
                <w:b/>
              </w:rPr>
              <w:t>The Process (Mechanism) of this Work; Means How the Problem has Solved &amp; Advantage &amp; Disadvantage of Each Step in This Process</w:t>
            </w:r>
          </w:p>
        </w:tc>
      </w:tr>
      <w:tr w:rsidR="009E76D0" w14:paraId="07192908" w14:textId="77777777" w:rsidTr="004B7A01">
        <w:tc>
          <w:tcPr>
            <w:tcW w:w="15271" w:type="dxa"/>
            <w:gridSpan w:val="7"/>
          </w:tcPr>
          <w:p w14:paraId="38F5C918" w14:textId="77777777" w:rsidR="009E76D0" w:rsidRDefault="009E76D0" w:rsidP="004B7A01">
            <w:pPr>
              <w:spacing w:after="120" w:line="240" w:lineRule="auto"/>
            </w:pPr>
          </w:p>
          <w:p w14:paraId="48306307" w14:textId="77777777" w:rsidR="009E76D0" w:rsidRDefault="009E76D0" w:rsidP="004B7A01">
            <w:pPr>
              <w:spacing w:after="120" w:line="240" w:lineRule="auto"/>
            </w:pPr>
          </w:p>
          <w:tbl>
            <w:tblPr>
              <w:tblStyle w:val="Style2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9E76D0" w14:paraId="62388452" w14:textId="77777777" w:rsidTr="004B7A01">
              <w:tc>
                <w:tcPr>
                  <w:tcW w:w="846" w:type="dxa"/>
                  <w:shd w:val="clear" w:color="auto" w:fill="C9C9C9"/>
                </w:tcPr>
                <w:p w14:paraId="0353DE0F" w14:textId="77777777" w:rsidR="009E76D0" w:rsidRDefault="009E76D0" w:rsidP="004B7A01">
                  <w:pPr>
                    <w:spacing w:after="120" w:line="240" w:lineRule="auto"/>
                    <w:jc w:val="center"/>
                    <w:rPr>
                      <w:b/>
                      <w:highlight w:val="white"/>
                    </w:rPr>
                  </w:pPr>
                </w:p>
              </w:tc>
              <w:tc>
                <w:tcPr>
                  <w:tcW w:w="4536" w:type="dxa"/>
                  <w:shd w:val="clear" w:color="auto" w:fill="C9C9C9"/>
                </w:tcPr>
                <w:p w14:paraId="437AA91C" w14:textId="77777777" w:rsidR="009E76D0" w:rsidRDefault="009E76D0" w:rsidP="004B7A01">
                  <w:pPr>
                    <w:spacing w:after="120" w:line="240" w:lineRule="auto"/>
                    <w:jc w:val="center"/>
                    <w:rPr>
                      <w:b/>
                      <w:highlight w:val="white"/>
                    </w:rPr>
                  </w:pPr>
                  <w:r>
                    <w:rPr>
                      <w:b/>
                      <w:highlight w:val="white"/>
                    </w:rPr>
                    <w:t>Process Steps</w:t>
                  </w:r>
                </w:p>
              </w:tc>
              <w:tc>
                <w:tcPr>
                  <w:tcW w:w="4394" w:type="dxa"/>
                  <w:shd w:val="clear" w:color="auto" w:fill="C9C9C9"/>
                </w:tcPr>
                <w:p w14:paraId="53B671D6" w14:textId="77777777" w:rsidR="009E76D0" w:rsidRDefault="009E76D0" w:rsidP="004B7A01">
                  <w:pPr>
                    <w:spacing w:after="120" w:line="240" w:lineRule="auto"/>
                    <w:jc w:val="center"/>
                    <w:rPr>
                      <w:b/>
                      <w:highlight w:val="white"/>
                    </w:rPr>
                  </w:pPr>
                  <w:r>
                    <w:rPr>
                      <w:b/>
                      <w:highlight w:val="white"/>
                    </w:rPr>
                    <w:t>Advantage</w:t>
                  </w:r>
                </w:p>
              </w:tc>
              <w:tc>
                <w:tcPr>
                  <w:tcW w:w="4167" w:type="dxa"/>
                  <w:shd w:val="clear" w:color="auto" w:fill="C9C9C9"/>
                </w:tcPr>
                <w:p w14:paraId="193A0758" w14:textId="77777777" w:rsidR="009E76D0" w:rsidRDefault="009E76D0" w:rsidP="004B7A01">
                  <w:pPr>
                    <w:spacing w:after="120" w:line="240" w:lineRule="auto"/>
                    <w:jc w:val="center"/>
                    <w:rPr>
                      <w:b/>
                      <w:highlight w:val="white"/>
                    </w:rPr>
                  </w:pPr>
                  <w:r>
                    <w:rPr>
                      <w:b/>
                      <w:highlight w:val="white"/>
                    </w:rPr>
                    <w:t>Disadvantage (Limitation)</w:t>
                  </w:r>
                </w:p>
              </w:tc>
            </w:tr>
            <w:tr w:rsidR="009E76D0" w14:paraId="499731A2" w14:textId="77777777" w:rsidTr="004B7A01">
              <w:tc>
                <w:tcPr>
                  <w:tcW w:w="846" w:type="dxa"/>
                  <w:shd w:val="clear" w:color="auto" w:fill="C9C9C9"/>
                </w:tcPr>
                <w:p w14:paraId="2D393753" w14:textId="77777777" w:rsidR="009E76D0" w:rsidRDefault="009E76D0" w:rsidP="004B7A01">
                  <w:pPr>
                    <w:spacing w:after="120" w:line="240" w:lineRule="auto"/>
                    <w:jc w:val="center"/>
                    <w:rPr>
                      <w:b/>
                      <w:highlight w:val="white"/>
                    </w:rPr>
                  </w:pPr>
                  <w:r>
                    <w:rPr>
                      <w:b/>
                      <w:highlight w:val="white"/>
                    </w:rPr>
                    <w:t>1</w:t>
                  </w:r>
                </w:p>
              </w:tc>
              <w:tc>
                <w:tcPr>
                  <w:tcW w:w="4536" w:type="dxa"/>
                </w:tcPr>
                <w:p w14:paraId="070C3676" w14:textId="77777777" w:rsidR="009E76D0" w:rsidRDefault="009E76D0" w:rsidP="009E76D0">
                  <w:pPr>
                    <w:pStyle w:val="ListParagraph"/>
                    <w:numPr>
                      <w:ilvl w:val="0"/>
                      <w:numId w:val="17"/>
                    </w:numPr>
                    <w:spacing w:after="120" w:line="240" w:lineRule="auto"/>
                    <w:jc w:val="both"/>
                    <w:rPr>
                      <w:highlight w:val="white"/>
                    </w:rPr>
                  </w:pPr>
                  <w:r w:rsidRPr="008B1628">
                    <w:rPr>
                      <w:highlight w:val="white"/>
                    </w:rPr>
                    <w:t>Data Preparation</w:t>
                  </w:r>
                </w:p>
                <w:p w14:paraId="7A91EF08" w14:textId="77777777" w:rsidR="009E76D0" w:rsidRDefault="009E76D0" w:rsidP="009E76D0">
                  <w:pPr>
                    <w:pStyle w:val="ListParagraph"/>
                    <w:numPr>
                      <w:ilvl w:val="0"/>
                      <w:numId w:val="17"/>
                    </w:numPr>
                    <w:spacing w:after="120" w:line="240" w:lineRule="auto"/>
                    <w:jc w:val="both"/>
                    <w:rPr>
                      <w:highlight w:val="white"/>
                    </w:rPr>
                  </w:pPr>
                  <w:r w:rsidRPr="00B17B8D">
                    <w:rPr>
                      <w:highlight w:val="white"/>
                    </w:rPr>
                    <w:lastRenderedPageBreak/>
                    <w:t>Quaternion Convolution Layers</w:t>
                  </w:r>
                </w:p>
                <w:p w14:paraId="4B8BFF84" w14:textId="77777777" w:rsidR="009E76D0" w:rsidRDefault="009E76D0" w:rsidP="009E76D0">
                  <w:pPr>
                    <w:pStyle w:val="ListParagraph"/>
                    <w:numPr>
                      <w:ilvl w:val="0"/>
                      <w:numId w:val="17"/>
                    </w:numPr>
                    <w:spacing w:after="120" w:line="240" w:lineRule="auto"/>
                    <w:jc w:val="both"/>
                    <w:rPr>
                      <w:highlight w:val="white"/>
                    </w:rPr>
                  </w:pPr>
                  <w:r w:rsidRPr="00B17B8D">
                    <w:rPr>
                      <w:highlight w:val="white"/>
                    </w:rPr>
                    <w:t>Hamiltonian Product Calculation</w:t>
                  </w:r>
                </w:p>
                <w:p w14:paraId="54D63D4C" w14:textId="77777777" w:rsidR="009E76D0" w:rsidRDefault="009E76D0" w:rsidP="009E76D0">
                  <w:pPr>
                    <w:pStyle w:val="ListParagraph"/>
                    <w:numPr>
                      <w:ilvl w:val="0"/>
                      <w:numId w:val="17"/>
                    </w:numPr>
                    <w:spacing w:after="120" w:line="240" w:lineRule="auto"/>
                    <w:jc w:val="both"/>
                    <w:rPr>
                      <w:highlight w:val="white"/>
                    </w:rPr>
                  </w:pPr>
                  <w:r w:rsidRPr="00B17B8D">
                    <w:rPr>
                      <w:highlight w:val="white"/>
                    </w:rPr>
                    <w:t>Residual Network Implementation</w:t>
                  </w:r>
                </w:p>
                <w:p w14:paraId="39FA7E5A" w14:textId="77777777" w:rsidR="009E76D0" w:rsidRPr="008B1628" w:rsidRDefault="009E76D0" w:rsidP="009E76D0">
                  <w:pPr>
                    <w:pStyle w:val="ListParagraph"/>
                    <w:numPr>
                      <w:ilvl w:val="0"/>
                      <w:numId w:val="17"/>
                    </w:numPr>
                    <w:spacing w:after="120" w:line="240" w:lineRule="auto"/>
                    <w:jc w:val="both"/>
                    <w:rPr>
                      <w:highlight w:val="white"/>
                    </w:rPr>
                  </w:pPr>
                  <w:r w:rsidRPr="00B17B8D">
                    <w:rPr>
                      <w:highlight w:val="white"/>
                    </w:rPr>
                    <w:t>Evaluation on Metrics</w:t>
                  </w:r>
                </w:p>
                <w:p w14:paraId="59CE1231" w14:textId="77777777" w:rsidR="009E76D0" w:rsidRPr="008B1628" w:rsidRDefault="009E76D0" w:rsidP="004B7A01">
                  <w:pPr>
                    <w:pStyle w:val="ListParagraph"/>
                    <w:spacing w:after="120" w:line="240" w:lineRule="auto"/>
                    <w:jc w:val="both"/>
                    <w:rPr>
                      <w:highlight w:val="white"/>
                    </w:rPr>
                  </w:pPr>
                </w:p>
              </w:tc>
              <w:tc>
                <w:tcPr>
                  <w:tcW w:w="4394" w:type="dxa"/>
                </w:tcPr>
                <w:p w14:paraId="519CD74A" w14:textId="77777777" w:rsidR="009E76D0" w:rsidRPr="00822E66" w:rsidRDefault="009E76D0" w:rsidP="004B7A01">
                  <w:pPr>
                    <w:spacing w:after="120" w:line="240" w:lineRule="auto"/>
                    <w:jc w:val="both"/>
                    <w:rPr>
                      <w:rFonts w:asciiTheme="majorHAnsi" w:eastAsia="Segoe UI Emoji" w:hAnsiTheme="majorHAnsi" w:cstheme="majorHAnsi"/>
                      <w:color w:val="374151"/>
                      <w:sz w:val="19"/>
                      <w:szCs w:val="19"/>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E76D0" w:rsidRPr="00B17B8D" w14:paraId="4746964B" w14:textId="77777777" w:rsidTr="004B7A01">
                    <w:trPr>
                      <w:tblCellSpacing w:w="15" w:type="dxa"/>
                    </w:trPr>
                    <w:tc>
                      <w:tcPr>
                        <w:tcW w:w="36" w:type="dxa"/>
                        <w:vAlign w:val="center"/>
                        <w:hideMark/>
                      </w:tcPr>
                      <w:p w14:paraId="08FC0488" w14:textId="77777777" w:rsidR="009E76D0" w:rsidRPr="00B17B8D" w:rsidRDefault="009E76D0" w:rsidP="004B7A01">
                        <w:pPr>
                          <w:spacing w:after="120" w:line="240" w:lineRule="auto"/>
                          <w:jc w:val="both"/>
                          <w:rPr>
                            <w:rFonts w:asciiTheme="majorHAnsi" w:eastAsia="Segoe UI Emoji" w:hAnsiTheme="majorHAnsi" w:cstheme="majorHAnsi"/>
                            <w:color w:val="374151"/>
                            <w:sz w:val="19"/>
                            <w:szCs w:val="19"/>
                            <w:lang w:val="en-IN"/>
                          </w:rPr>
                        </w:pPr>
                      </w:p>
                    </w:tc>
                  </w:tr>
                </w:tbl>
                <w:p w14:paraId="7A00A09F" w14:textId="77777777" w:rsidR="009E76D0" w:rsidRPr="00B17B8D" w:rsidRDefault="009E76D0" w:rsidP="004B7A01">
                  <w:pPr>
                    <w:spacing w:after="120" w:line="240" w:lineRule="auto"/>
                    <w:jc w:val="both"/>
                    <w:rPr>
                      <w:rFonts w:asciiTheme="majorHAnsi" w:eastAsia="Segoe UI Emoji" w:hAnsiTheme="majorHAnsi" w:cstheme="majorHAnsi"/>
                      <w:vanish/>
                      <w:color w:val="374151"/>
                      <w:sz w:val="19"/>
                      <w:szCs w:val="19"/>
                      <w:lang w:val="en-IN"/>
                    </w:rPr>
                  </w:pPr>
                </w:p>
                <w:tbl>
                  <w:tblPr>
                    <w:tblW w:w="416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165"/>
                  </w:tblGrid>
                  <w:tr w:rsidR="009E76D0" w:rsidRPr="00B17B8D" w14:paraId="0E208C50" w14:textId="77777777" w:rsidTr="004B7A01">
                    <w:trPr>
                      <w:trHeight w:val="516"/>
                      <w:tblCellSpacing w:w="15" w:type="dxa"/>
                    </w:trPr>
                    <w:tc>
                      <w:tcPr>
                        <w:tcW w:w="4105" w:type="dxa"/>
                        <w:vAlign w:val="center"/>
                        <w:hideMark/>
                      </w:tcPr>
                      <w:p w14:paraId="051EEAC0" w14:textId="77777777" w:rsidR="009E76D0" w:rsidRPr="00B17B8D" w:rsidRDefault="009E76D0" w:rsidP="004B7A01">
                        <w:pPr>
                          <w:spacing w:after="120" w:line="240" w:lineRule="auto"/>
                          <w:jc w:val="both"/>
                          <w:rPr>
                            <w:rFonts w:eastAsia="Segoe UI Emoji"/>
                            <w:color w:val="374151"/>
                            <w:lang w:val="en-IN"/>
                          </w:rPr>
                        </w:pPr>
                        <w:r w:rsidRPr="00B17B8D">
                          <w:rPr>
                            <w:rFonts w:eastAsia="Segoe UI Emoji"/>
                            <w:color w:val="374151"/>
                            <w:lang w:val="en-IN"/>
                          </w:rPr>
                          <w:lastRenderedPageBreak/>
                          <w:t>1.Organizes and normalizes data for effective model input.</w:t>
                        </w:r>
                      </w:p>
                    </w:tc>
                  </w:tr>
                </w:tbl>
                <w:p w14:paraId="11B39442" w14:textId="77777777" w:rsidR="009E76D0" w:rsidRPr="00822E66" w:rsidRDefault="009E76D0" w:rsidP="004B7A01">
                  <w:pPr>
                    <w:spacing w:after="120" w:line="240" w:lineRule="auto"/>
                    <w:jc w:val="both"/>
                    <w:rPr>
                      <w:rFonts w:asciiTheme="majorHAnsi" w:eastAsia="Segoe UI Emoji" w:hAnsiTheme="majorHAnsi" w:cstheme="majorHAnsi"/>
                      <w:color w:val="374151"/>
                      <w:sz w:val="19"/>
                      <w:szCs w:val="19"/>
                    </w:rPr>
                  </w:pPr>
                </w:p>
                <w:p w14:paraId="314B6E7C" w14:textId="77777777" w:rsidR="009E76D0" w:rsidRDefault="009E76D0" w:rsidP="004B7A01">
                  <w:pPr>
                    <w:spacing w:after="120" w:line="240" w:lineRule="auto"/>
                    <w:jc w:val="both"/>
                    <w:rPr>
                      <w:highlight w:val="white"/>
                    </w:rPr>
                  </w:pPr>
                  <w:r>
                    <w:rPr>
                      <w:highlight w:val="white"/>
                    </w:rPr>
                    <w:t>2.</w:t>
                  </w:r>
                  <w:r w:rsidRPr="00B17B8D">
                    <w:t>Extracts comprehensive features by combining RGB channels.</w:t>
                  </w:r>
                </w:p>
                <w:p w14:paraId="35DA61F7" w14:textId="77777777" w:rsidR="009E76D0" w:rsidRDefault="009E76D0" w:rsidP="004B7A01">
                  <w:pPr>
                    <w:spacing w:after="120" w:line="240" w:lineRule="auto"/>
                    <w:jc w:val="both"/>
                    <w:rPr>
                      <w:highlight w:val="white"/>
                    </w:rPr>
                  </w:pPr>
                  <w:r>
                    <w:rPr>
                      <w:highlight w:val="white"/>
                    </w:rPr>
                    <w:t>3.</w:t>
                  </w:r>
                  <w:r w:rsidRPr="00B17B8D">
                    <w:rPr>
                      <w:highlight w:val="white"/>
                    </w:rPr>
                    <w:t>Helps</w:t>
                  </w:r>
                  <w:r>
                    <w:rPr>
                      <w:highlight w:val="white"/>
                    </w:rPr>
                    <w:t xml:space="preserve"> </w:t>
                  </w:r>
                  <w:r w:rsidRPr="00B17B8D">
                    <w:rPr>
                      <w:highlight w:val="white"/>
                    </w:rPr>
                    <w:t>capture multidimensional dependencies between channels.</w:t>
                  </w:r>
                </w:p>
              </w:tc>
              <w:tc>
                <w:tcPr>
                  <w:tcW w:w="4167" w:type="dxa"/>
                </w:tcPr>
                <w:p w14:paraId="15ED0F2F" w14:textId="77777777" w:rsidR="009E76D0" w:rsidRDefault="009E76D0" w:rsidP="004B7A01">
                  <w:pPr>
                    <w:spacing w:after="120" w:line="240" w:lineRule="auto"/>
                    <w:jc w:val="both"/>
                    <w:rPr>
                      <w:highlight w:val="white"/>
                    </w:rPr>
                  </w:pPr>
                  <w:r>
                    <w:rPr>
                      <w:highlight w:val="white"/>
                    </w:rPr>
                    <w:lastRenderedPageBreak/>
                    <w:t xml:space="preserve">1. </w:t>
                  </w:r>
                  <w:r w:rsidRPr="00B17B8D">
                    <w:rPr>
                      <w:highlight w:val="white"/>
                    </w:rPr>
                    <w:t>Imbalanced datasets can affect training.</w:t>
                  </w:r>
                </w:p>
                <w:p w14:paraId="426C385E" w14:textId="77777777" w:rsidR="009E76D0" w:rsidRDefault="009E76D0" w:rsidP="004B7A01">
                  <w:pPr>
                    <w:spacing w:after="120" w:line="240" w:lineRule="auto"/>
                    <w:jc w:val="both"/>
                  </w:pPr>
                  <w:r>
                    <w:rPr>
                      <w:highlight w:val="white"/>
                    </w:rPr>
                    <w:lastRenderedPageBreak/>
                    <w:t>2.</w:t>
                  </w:r>
                  <w:r w:rsidRPr="00B85111">
                    <w:t xml:space="preserve"> </w:t>
                  </w:r>
                  <w:r w:rsidRPr="00B17B8D">
                    <w:t>Quaternion operations are computationally intense compared to real-valued operations.</w:t>
                  </w:r>
                </w:p>
                <w:p w14:paraId="4CBB5420" w14:textId="77777777" w:rsidR="009E76D0" w:rsidRDefault="009E76D0" w:rsidP="004B7A01">
                  <w:pPr>
                    <w:spacing w:after="120" w:line="240" w:lineRule="auto"/>
                    <w:jc w:val="both"/>
                    <w:rPr>
                      <w:highlight w:val="white"/>
                    </w:rPr>
                  </w:pPr>
                  <w:r>
                    <w:rPr>
                      <w:highlight w:val="white"/>
                    </w:rPr>
                    <w:t xml:space="preserve">3. </w:t>
                  </w:r>
                  <w:r w:rsidRPr="00B17B8D">
                    <w:rPr>
                      <w:highlight w:val="white"/>
                    </w:rPr>
                    <w:t>Adds complexity, requiring more processing power.</w:t>
                  </w:r>
                </w:p>
              </w:tc>
            </w:tr>
          </w:tbl>
          <w:p w14:paraId="4857DDCE" w14:textId="77777777" w:rsidR="009E76D0" w:rsidRDefault="009E76D0" w:rsidP="004B7A01">
            <w:pPr>
              <w:spacing w:after="120" w:line="240" w:lineRule="auto"/>
              <w:rPr>
                <w:highlight w:val="white"/>
              </w:rPr>
            </w:pPr>
          </w:p>
          <w:p w14:paraId="6DE50C63" w14:textId="77777777" w:rsidR="009E76D0" w:rsidRDefault="009E76D0" w:rsidP="004B7A01">
            <w:pPr>
              <w:spacing w:after="120" w:line="240" w:lineRule="auto"/>
            </w:pPr>
          </w:p>
        </w:tc>
      </w:tr>
      <w:tr w:rsidR="009E76D0" w14:paraId="3A3018D9" w14:textId="77777777" w:rsidTr="004B7A01">
        <w:tc>
          <w:tcPr>
            <w:tcW w:w="15271" w:type="dxa"/>
            <w:gridSpan w:val="7"/>
            <w:shd w:val="clear" w:color="auto" w:fill="F7CBAC"/>
          </w:tcPr>
          <w:p w14:paraId="6B47BD25" w14:textId="77777777" w:rsidR="009E76D0" w:rsidRDefault="009E76D0" w:rsidP="004B7A01">
            <w:pPr>
              <w:spacing w:after="120" w:line="240" w:lineRule="auto"/>
              <w:jc w:val="center"/>
              <w:rPr>
                <w:b/>
              </w:rPr>
            </w:pPr>
            <w:r>
              <w:rPr>
                <w:b/>
              </w:rPr>
              <w:lastRenderedPageBreak/>
              <w:t xml:space="preserve">Major Impact Factors in this Work </w:t>
            </w:r>
          </w:p>
        </w:tc>
      </w:tr>
      <w:tr w:rsidR="009E76D0" w14:paraId="1672DEF0" w14:textId="77777777" w:rsidTr="004B7A01">
        <w:tc>
          <w:tcPr>
            <w:tcW w:w="15271" w:type="dxa"/>
            <w:gridSpan w:val="7"/>
          </w:tcPr>
          <w:p w14:paraId="6235FF97" w14:textId="77777777" w:rsidR="009E76D0" w:rsidRDefault="009E76D0" w:rsidP="004B7A01">
            <w:pPr>
              <w:pBdr>
                <w:top w:val="nil"/>
                <w:left w:val="nil"/>
                <w:bottom w:val="nil"/>
                <w:right w:val="nil"/>
                <w:between w:val="nil"/>
              </w:pBdr>
              <w:spacing w:after="120" w:line="240" w:lineRule="auto"/>
              <w:rPr>
                <w:rFonts w:ascii="Times New Roman" w:eastAsia="Times New Roman" w:hAnsi="Times New Roman" w:cs="Times New Roman"/>
                <w:color w:val="000000"/>
              </w:rPr>
            </w:pPr>
          </w:p>
          <w:tbl>
            <w:tblPr>
              <w:tblStyle w:val="Style2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9E76D0" w14:paraId="7BF4C30D" w14:textId="77777777" w:rsidTr="004B7A01">
              <w:tc>
                <w:tcPr>
                  <w:tcW w:w="3485" w:type="dxa"/>
                  <w:shd w:val="clear" w:color="auto" w:fill="D0CECE"/>
                </w:tcPr>
                <w:p w14:paraId="4C9B3DFD" w14:textId="77777777" w:rsidR="009E76D0" w:rsidRDefault="009E76D0" w:rsidP="004B7A01">
                  <w:pPr>
                    <w:pBdr>
                      <w:top w:val="nil"/>
                      <w:left w:val="nil"/>
                      <w:bottom w:val="nil"/>
                      <w:right w:val="nil"/>
                      <w:between w:val="nil"/>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7AA5EF98" w14:textId="77777777" w:rsidR="009E76D0" w:rsidRDefault="009E76D0" w:rsidP="004B7A01">
                  <w:pPr>
                    <w:pBdr>
                      <w:top w:val="nil"/>
                      <w:left w:val="nil"/>
                      <w:bottom w:val="nil"/>
                      <w:right w:val="nil"/>
                      <w:between w:val="nil"/>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4AE58E82" w14:textId="77777777" w:rsidR="009E76D0" w:rsidRDefault="009E76D0" w:rsidP="004B7A01">
                  <w:pPr>
                    <w:pBdr>
                      <w:top w:val="nil"/>
                      <w:left w:val="nil"/>
                      <w:bottom w:val="nil"/>
                      <w:right w:val="nil"/>
                      <w:between w:val="nil"/>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6398E778" w14:textId="77777777" w:rsidR="009E76D0" w:rsidRDefault="009E76D0" w:rsidP="004B7A01">
                  <w:pPr>
                    <w:pBdr>
                      <w:top w:val="nil"/>
                      <w:left w:val="nil"/>
                      <w:bottom w:val="nil"/>
                      <w:right w:val="nil"/>
                      <w:between w:val="nil"/>
                    </w:pBdr>
                    <w:tabs>
                      <w:tab w:val="left" w:pos="2149"/>
                    </w:tabs>
                    <w:spacing w:after="12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Mediating (Intervening ) variable</w:t>
                  </w:r>
                </w:p>
              </w:tc>
            </w:tr>
            <w:tr w:rsidR="009E76D0" w14:paraId="4F4FBD31" w14:textId="77777777" w:rsidTr="004B7A01">
              <w:tc>
                <w:tcPr>
                  <w:tcW w:w="3485" w:type="dxa"/>
                </w:tcPr>
                <w:p w14:paraId="77EBCF77" w14:textId="77777777" w:rsidR="009E76D0" w:rsidRDefault="009E76D0" w:rsidP="004B7A01">
                  <w:pPr>
                    <w:spacing w:after="0" w:line="240" w:lineRule="auto"/>
                  </w:pPr>
                  <w:r w:rsidRPr="00822E66">
                    <w:t>Pneumonia diagnosis accuracy</w:t>
                  </w:r>
                </w:p>
              </w:tc>
              <w:tc>
                <w:tcPr>
                  <w:tcW w:w="348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86"/>
                  </w:tblGrid>
                  <w:tr w:rsidR="009E76D0" w14:paraId="3B3A8CD0" w14:textId="77777777" w:rsidTr="004B7A01">
                    <w:trPr>
                      <w:tblCellSpacing w:w="15" w:type="dxa"/>
                    </w:trPr>
                    <w:tc>
                      <w:tcPr>
                        <w:tcW w:w="1726" w:type="dxa"/>
                        <w:vAlign w:val="center"/>
                        <w:hideMark/>
                      </w:tcPr>
                      <w:p w14:paraId="2C831147" w14:textId="77777777" w:rsidR="009E76D0" w:rsidRPr="003834B1" w:rsidRDefault="009E76D0" w:rsidP="004B7A01">
                        <w:pPr>
                          <w:spacing w:after="0" w:line="240" w:lineRule="auto"/>
                          <w:rPr>
                            <w:lang w:val="en-US"/>
                          </w:rPr>
                        </w:pPr>
                        <w:r w:rsidRPr="00822E66">
                          <w:t>Chest X-ray images</w:t>
                        </w:r>
                      </w:p>
                    </w:tc>
                  </w:tr>
                </w:tbl>
                <w:p w14:paraId="5038CDFF" w14:textId="77777777" w:rsidR="009E76D0" w:rsidRPr="003834B1" w:rsidRDefault="009E76D0" w:rsidP="004B7A01">
                  <w:pPr>
                    <w:spacing w:after="0" w:line="240" w:lineRule="auto"/>
                    <w:rPr>
                      <w:vanish/>
                      <w:lang w:val="en-U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E76D0" w14:paraId="6E827010" w14:textId="77777777" w:rsidTr="004B7A01">
                    <w:trPr>
                      <w:tblCellSpacing w:w="15" w:type="dxa"/>
                    </w:trPr>
                    <w:tc>
                      <w:tcPr>
                        <w:tcW w:w="36" w:type="dxa"/>
                        <w:vAlign w:val="center"/>
                        <w:hideMark/>
                      </w:tcPr>
                      <w:p w14:paraId="2E437F96" w14:textId="77777777" w:rsidR="009E76D0" w:rsidRPr="003834B1" w:rsidRDefault="009E76D0" w:rsidP="004B7A01">
                        <w:pPr>
                          <w:spacing w:after="0" w:line="240" w:lineRule="auto"/>
                          <w:rPr>
                            <w:lang w:val="en-US"/>
                          </w:rPr>
                        </w:pPr>
                      </w:p>
                    </w:tc>
                  </w:tr>
                </w:tbl>
                <w:p w14:paraId="1D11F619" w14:textId="77777777" w:rsidR="009E76D0" w:rsidRDefault="009E76D0" w:rsidP="004B7A01">
                  <w:pPr>
                    <w:spacing w:after="0" w:line="240" w:lineRule="auto"/>
                  </w:pPr>
                </w:p>
              </w:tc>
              <w:tc>
                <w:tcPr>
                  <w:tcW w:w="3486" w:type="dxa"/>
                </w:tcPr>
                <w:p w14:paraId="551AE04B" w14:textId="77777777" w:rsidR="009E76D0" w:rsidRDefault="009E76D0" w:rsidP="004B7A01">
                  <w:pPr>
                    <w:shd w:val="clear" w:color="auto" w:fill="FFFFFF"/>
                    <w:spacing w:after="0" w:line="240" w:lineRule="auto"/>
                    <w:jc w:val="center"/>
                    <w:rPr>
                      <w:color w:val="000000"/>
                    </w:rPr>
                  </w:pPr>
                  <w:r w:rsidRPr="00B17B8D">
                    <w:rPr>
                      <w:color w:val="000000"/>
                    </w:rPr>
                    <w:t>Hardware and GPU resources</w:t>
                  </w:r>
                </w:p>
              </w:tc>
              <w:tc>
                <w:tcPr>
                  <w:tcW w:w="3486" w:type="dxa"/>
                </w:tcPr>
                <w:p w14:paraId="031B7477" w14:textId="77777777" w:rsidR="009E76D0" w:rsidRDefault="009E76D0" w:rsidP="004B7A01">
                  <w:pPr>
                    <w:shd w:val="clear" w:color="auto" w:fill="FFFFFF"/>
                    <w:spacing w:after="0" w:line="240" w:lineRule="auto"/>
                  </w:pPr>
                  <w:r w:rsidRPr="00B17B8D">
                    <w:t>Quaternion model training approach</w:t>
                  </w:r>
                </w:p>
              </w:tc>
            </w:tr>
          </w:tbl>
          <w:p w14:paraId="4119D0FA" w14:textId="77777777" w:rsidR="009E76D0" w:rsidRDefault="009E76D0" w:rsidP="004B7A01">
            <w:pPr>
              <w:spacing w:after="120" w:line="240" w:lineRule="auto"/>
            </w:pPr>
          </w:p>
        </w:tc>
      </w:tr>
      <w:tr w:rsidR="009E76D0" w14:paraId="4A51387B" w14:textId="77777777" w:rsidTr="004B7A01">
        <w:tc>
          <w:tcPr>
            <w:tcW w:w="15271" w:type="dxa"/>
            <w:gridSpan w:val="7"/>
            <w:shd w:val="clear" w:color="auto" w:fill="auto"/>
          </w:tcPr>
          <w:p w14:paraId="4FDF680A" w14:textId="77777777" w:rsidR="009E76D0" w:rsidRDefault="009E76D0" w:rsidP="004B7A01">
            <w:pPr>
              <w:spacing w:after="120" w:line="240" w:lineRule="auto"/>
              <w:jc w:val="center"/>
              <w:rPr>
                <w:b/>
              </w:rPr>
            </w:pPr>
          </w:p>
          <w:tbl>
            <w:tblPr>
              <w:tblStyle w:val="Style2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9E76D0" w14:paraId="515F723D" w14:textId="77777777" w:rsidTr="004B7A01">
              <w:tc>
                <w:tcPr>
                  <w:tcW w:w="13943" w:type="dxa"/>
                  <w:shd w:val="clear" w:color="auto" w:fill="D0CECE"/>
                </w:tcPr>
                <w:p w14:paraId="48A73314" w14:textId="77777777" w:rsidR="009E76D0" w:rsidRDefault="009E76D0" w:rsidP="004B7A01">
                  <w:pPr>
                    <w:spacing w:after="120" w:line="240" w:lineRule="auto"/>
                    <w:jc w:val="center"/>
                    <w:rPr>
                      <w:highlight w:val="white"/>
                    </w:rPr>
                  </w:pPr>
                  <w:r>
                    <w:rPr>
                      <w:b/>
                      <w:color w:val="000000"/>
                      <w:highlight w:val="white"/>
                    </w:rPr>
                    <w:t>Relationship Among The Above 4 Variables in This article</w:t>
                  </w:r>
                </w:p>
              </w:tc>
            </w:tr>
            <w:tr w:rsidR="009E76D0" w14:paraId="08840533" w14:textId="77777777" w:rsidTr="004B7A01">
              <w:tc>
                <w:tcPr>
                  <w:tcW w:w="13943" w:type="dxa"/>
                </w:tcPr>
                <w:p w14:paraId="55AE5E2F" w14:textId="77777777" w:rsidR="009E76D0" w:rsidRDefault="009E76D0" w:rsidP="004B7A01">
                  <w:pPr>
                    <w:spacing w:after="120" w:line="240" w:lineRule="auto"/>
                    <w:rPr>
                      <w:color w:val="000000"/>
                    </w:rPr>
                  </w:pPr>
                </w:p>
                <w:p w14:paraId="1D600A9E" w14:textId="77777777" w:rsidR="009E76D0" w:rsidRDefault="009E76D0" w:rsidP="004B7A01">
                  <w:pPr>
                    <w:spacing w:after="120" w:line="240" w:lineRule="auto"/>
                    <w:rPr>
                      <w:highlight w:val="white"/>
                    </w:rPr>
                  </w:pPr>
                </w:p>
              </w:tc>
            </w:tr>
          </w:tbl>
          <w:p w14:paraId="4BC8390A" w14:textId="77777777" w:rsidR="009E76D0" w:rsidRDefault="009E76D0" w:rsidP="004B7A01">
            <w:pPr>
              <w:spacing w:after="120" w:line="240" w:lineRule="auto"/>
              <w:jc w:val="center"/>
              <w:rPr>
                <w:b/>
              </w:rPr>
            </w:pPr>
          </w:p>
          <w:p w14:paraId="5B41015C" w14:textId="77777777" w:rsidR="009E76D0" w:rsidRDefault="009E76D0" w:rsidP="004B7A01">
            <w:pPr>
              <w:spacing w:after="120" w:line="240" w:lineRule="auto"/>
              <w:jc w:val="center"/>
              <w:rPr>
                <w:b/>
              </w:rPr>
            </w:pPr>
          </w:p>
          <w:p w14:paraId="67DE0042" w14:textId="77777777" w:rsidR="009E76D0" w:rsidRDefault="009E76D0" w:rsidP="004B7A01">
            <w:pPr>
              <w:spacing w:after="120" w:line="240" w:lineRule="auto"/>
              <w:jc w:val="center"/>
              <w:rPr>
                <w:b/>
              </w:rPr>
            </w:pPr>
          </w:p>
          <w:p w14:paraId="4ABCDC03" w14:textId="77777777" w:rsidR="009E76D0" w:rsidRDefault="009E76D0" w:rsidP="004B7A01">
            <w:pPr>
              <w:spacing w:after="120" w:line="240" w:lineRule="auto"/>
              <w:jc w:val="center"/>
              <w:rPr>
                <w:b/>
              </w:rPr>
            </w:pPr>
          </w:p>
        </w:tc>
      </w:tr>
      <w:tr w:rsidR="009E76D0" w14:paraId="37867ECA" w14:textId="77777777" w:rsidTr="004B7A01">
        <w:tc>
          <w:tcPr>
            <w:tcW w:w="4644" w:type="dxa"/>
            <w:gridSpan w:val="2"/>
            <w:shd w:val="clear" w:color="auto" w:fill="F7CBAC"/>
          </w:tcPr>
          <w:p w14:paraId="28F094E9" w14:textId="77777777" w:rsidR="009E76D0" w:rsidRDefault="009E76D0" w:rsidP="004B7A01">
            <w:pPr>
              <w:spacing w:after="120" w:line="240" w:lineRule="auto"/>
              <w:jc w:val="center"/>
              <w:rPr>
                <w:b/>
              </w:rPr>
            </w:pPr>
            <w:r>
              <w:rPr>
                <w:b/>
              </w:rPr>
              <w:lastRenderedPageBreak/>
              <w:t xml:space="preserve">Input and Output  </w:t>
            </w:r>
          </w:p>
        </w:tc>
        <w:tc>
          <w:tcPr>
            <w:tcW w:w="4678" w:type="dxa"/>
            <w:gridSpan w:val="4"/>
            <w:shd w:val="clear" w:color="auto" w:fill="F7CBAC"/>
          </w:tcPr>
          <w:p w14:paraId="308D7A66" w14:textId="77777777" w:rsidR="009E76D0" w:rsidRDefault="009E76D0" w:rsidP="004B7A01">
            <w:pPr>
              <w:spacing w:after="120" w:line="240" w:lineRule="auto"/>
              <w:jc w:val="center"/>
              <w:rPr>
                <w:b/>
              </w:rPr>
            </w:pPr>
            <w:r>
              <w:rPr>
                <w:b/>
              </w:rPr>
              <w:t xml:space="preserve">Feature of This   Solution </w:t>
            </w:r>
          </w:p>
        </w:tc>
        <w:tc>
          <w:tcPr>
            <w:tcW w:w="5949" w:type="dxa"/>
            <w:shd w:val="clear" w:color="auto" w:fill="F7CBAC"/>
          </w:tcPr>
          <w:p w14:paraId="3E9D6708" w14:textId="77777777" w:rsidR="009E76D0" w:rsidRDefault="009E76D0" w:rsidP="004B7A01">
            <w:pPr>
              <w:spacing w:after="120" w:line="240" w:lineRule="auto"/>
              <w:jc w:val="center"/>
              <w:rPr>
                <w:b/>
              </w:rPr>
            </w:pPr>
            <w:r>
              <w:rPr>
                <w:b/>
              </w:rPr>
              <w:t>Contribution &amp; The Value of This  Work</w:t>
            </w:r>
          </w:p>
        </w:tc>
      </w:tr>
      <w:tr w:rsidR="009E76D0" w14:paraId="482234D7" w14:textId="77777777" w:rsidTr="004B7A01">
        <w:trPr>
          <w:trHeight w:val="90"/>
        </w:trPr>
        <w:tc>
          <w:tcPr>
            <w:tcW w:w="4644" w:type="dxa"/>
            <w:gridSpan w:val="2"/>
          </w:tcPr>
          <w:p w14:paraId="3DBADFE7" w14:textId="77777777" w:rsidR="009E76D0" w:rsidRDefault="009E76D0" w:rsidP="004B7A01">
            <w:pPr>
              <w:spacing w:after="120" w:line="240" w:lineRule="auto"/>
              <w:jc w:val="both"/>
            </w:pPr>
          </w:p>
          <w:tbl>
            <w:tblPr>
              <w:tblStyle w:val="Style3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9E76D0" w14:paraId="3DB8FF51" w14:textId="77777777" w:rsidTr="004B7A01">
              <w:tc>
                <w:tcPr>
                  <w:tcW w:w="2206" w:type="dxa"/>
                  <w:shd w:val="clear" w:color="auto" w:fill="C9C9C9"/>
                </w:tcPr>
                <w:p w14:paraId="452C7690" w14:textId="77777777" w:rsidR="009E76D0" w:rsidRDefault="009E76D0" w:rsidP="004B7A01">
                  <w:pPr>
                    <w:spacing w:after="120" w:line="240" w:lineRule="auto"/>
                    <w:jc w:val="both"/>
                    <w:rPr>
                      <w:b/>
                    </w:rPr>
                  </w:pPr>
                  <w:r>
                    <w:rPr>
                      <w:b/>
                    </w:rPr>
                    <w:t>Input</w:t>
                  </w:r>
                </w:p>
              </w:tc>
              <w:tc>
                <w:tcPr>
                  <w:tcW w:w="2207" w:type="dxa"/>
                  <w:shd w:val="clear" w:color="auto" w:fill="C9C9C9"/>
                </w:tcPr>
                <w:p w14:paraId="55CD3D64" w14:textId="77777777" w:rsidR="009E76D0" w:rsidRDefault="009E76D0" w:rsidP="004B7A01">
                  <w:pPr>
                    <w:spacing w:after="120" w:line="240" w:lineRule="auto"/>
                    <w:jc w:val="both"/>
                    <w:rPr>
                      <w:b/>
                    </w:rPr>
                  </w:pPr>
                  <w:r>
                    <w:rPr>
                      <w:b/>
                    </w:rPr>
                    <w:t>Output</w:t>
                  </w:r>
                </w:p>
              </w:tc>
            </w:tr>
            <w:tr w:rsidR="009E76D0" w14:paraId="6D2D6FEB" w14:textId="77777777" w:rsidTr="004B7A01">
              <w:tc>
                <w:tcPr>
                  <w:tcW w:w="2206" w:type="dxa"/>
                </w:tcPr>
                <w:p w14:paraId="7D27A608" w14:textId="77777777" w:rsidR="009E76D0" w:rsidRDefault="009E76D0" w:rsidP="004B7A01">
                  <w:pPr>
                    <w:spacing w:after="120" w:line="240" w:lineRule="auto"/>
                    <w:jc w:val="both"/>
                  </w:pPr>
                  <w:r w:rsidRPr="00822E66">
                    <w:t>Chest X-ray images</w:t>
                  </w:r>
                </w:p>
              </w:tc>
              <w:tc>
                <w:tcPr>
                  <w:tcW w:w="2207" w:type="dxa"/>
                </w:tcPr>
                <w:p w14:paraId="7519786A" w14:textId="77777777" w:rsidR="009E76D0" w:rsidRDefault="009E76D0" w:rsidP="004B7A01">
                  <w:pPr>
                    <w:spacing w:after="120" w:line="240" w:lineRule="auto"/>
                    <w:jc w:val="both"/>
                  </w:pPr>
                  <w:r w:rsidRPr="00822E66">
                    <w:t xml:space="preserve">Pneumonia classification </w:t>
                  </w:r>
                </w:p>
              </w:tc>
            </w:tr>
          </w:tbl>
          <w:p w14:paraId="032B7C7E" w14:textId="77777777" w:rsidR="009E76D0" w:rsidRDefault="009E76D0" w:rsidP="004B7A01">
            <w:pPr>
              <w:spacing w:after="120" w:line="240" w:lineRule="auto"/>
              <w:jc w:val="both"/>
            </w:pPr>
          </w:p>
          <w:p w14:paraId="36539377" w14:textId="77777777" w:rsidR="009E76D0" w:rsidRDefault="009E76D0" w:rsidP="004B7A01">
            <w:pPr>
              <w:spacing w:after="120" w:line="240" w:lineRule="auto"/>
              <w:jc w:val="both"/>
            </w:pPr>
          </w:p>
        </w:tc>
        <w:tc>
          <w:tcPr>
            <w:tcW w:w="4678" w:type="dxa"/>
            <w:gridSpan w:val="4"/>
          </w:tcPr>
          <w:p w14:paraId="3F4CFDB8" w14:textId="77777777" w:rsidR="009E76D0" w:rsidRPr="001E1650" w:rsidRDefault="009E76D0" w:rsidP="004B7A01">
            <w:pPr>
              <w:spacing w:after="120" w:line="240" w:lineRule="auto"/>
              <w:jc w:val="both"/>
              <w:rPr>
                <w:lang w:val="en-US"/>
              </w:rPr>
            </w:pPr>
            <w:r w:rsidRPr="00B17B8D">
              <w:t>Provides high accuracy in pneumonia detection by using quaternion convolution, enabling better feature representation of RGB channels and reducing the loss of spatial dependencies between them.</w:t>
            </w:r>
          </w:p>
        </w:tc>
        <w:tc>
          <w:tcPr>
            <w:tcW w:w="5949" w:type="dxa"/>
          </w:tcPr>
          <w:p w14:paraId="07AE6340" w14:textId="77777777" w:rsidR="009E76D0" w:rsidRDefault="009E76D0" w:rsidP="004B7A01">
            <w:pPr>
              <w:spacing w:after="120" w:line="240" w:lineRule="auto"/>
              <w:jc w:val="both"/>
            </w:pPr>
            <w:r w:rsidRPr="00B17B8D">
              <w:t>By enhancing pneumonia diagnosis accuracy, this work supports healthcare providers in timely detection of the disease, particularly beneficial in high-demand healthcare environments. The quaternion approach reduces computational cost compared to other advanced CNNs, which can benefit resource-limited settings.</w:t>
            </w:r>
          </w:p>
        </w:tc>
      </w:tr>
      <w:tr w:rsidR="009E76D0" w14:paraId="2F39F15C" w14:textId="77777777" w:rsidTr="004B7A01">
        <w:tc>
          <w:tcPr>
            <w:tcW w:w="6771" w:type="dxa"/>
            <w:gridSpan w:val="4"/>
            <w:shd w:val="clear" w:color="auto" w:fill="FFCCFF"/>
          </w:tcPr>
          <w:p w14:paraId="6351E47C" w14:textId="77777777" w:rsidR="009E76D0" w:rsidRDefault="009E76D0" w:rsidP="004B7A01">
            <w:pPr>
              <w:spacing w:after="120" w:line="240" w:lineRule="auto"/>
              <w:jc w:val="center"/>
              <w:rPr>
                <w:b/>
              </w:rPr>
            </w:pPr>
            <w:r>
              <w:rPr>
                <w:b/>
              </w:rPr>
              <w:t>Positive Impact of this Solution in This Project Domain</w:t>
            </w:r>
          </w:p>
        </w:tc>
        <w:tc>
          <w:tcPr>
            <w:tcW w:w="8500" w:type="dxa"/>
            <w:gridSpan w:val="3"/>
            <w:shd w:val="clear" w:color="auto" w:fill="FFCCFF"/>
          </w:tcPr>
          <w:p w14:paraId="57B754B8" w14:textId="77777777" w:rsidR="009E76D0" w:rsidRDefault="009E76D0" w:rsidP="004B7A01">
            <w:pPr>
              <w:spacing w:after="120" w:line="240" w:lineRule="auto"/>
              <w:jc w:val="both"/>
              <w:rPr>
                <w:b/>
              </w:rPr>
            </w:pPr>
            <w:r>
              <w:rPr>
                <w:b/>
              </w:rPr>
              <w:t>Negative Impact of this Solution in This Project Domain</w:t>
            </w:r>
          </w:p>
        </w:tc>
      </w:tr>
      <w:tr w:rsidR="009E76D0" w14:paraId="384378D8" w14:textId="77777777" w:rsidTr="004B7A01">
        <w:tc>
          <w:tcPr>
            <w:tcW w:w="6771" w:type="dxa"/>
            <w:gridSpan w:val="4"/>
            <w:shd w:val="clear" w:color="auto" w:fill="auto"/>
          </w:tcPr>
          <w:p w14:paraId="5CED1A15" w14:textId="77777777" w:rsidR="009E76D0" w:rsidRDefault="009E76D0" w:rsidP="004B7A01">
            <w:pPr>
              <w:spacing w:after="120" w:line="240" w:lineRule="auto"/>
              <w:jc w:val="both"/>
            </w:pPr>
            <w:r w:rsidRPr="00B17B8D">
              <w:t>Improves pneumonia detection accuracy and reliability.</w:t>
            </w:r>
          </w:p>
        </w:tc>
        <w:tc>
          <w:tcPr>
            <w:tcW w:w="8500" w:type="dxa"/>
            <w:gridSpan w:val="3"/>
            <w:shd w:val="clear" w:color="auto" w:fill="auto"/>
          </w:tcPr>
          <w:p w14:paraId="0F0E724C" w14:textId="77777777" w:rsidR="009E76D0" w:rsidRDefault="009E76D0" w:rsidP="004B7A01">
            <w:pPr>
              <w:spacing w:after="120" w:line="240" w:lineRule="auto"/>
              <w:jc w:val="both"/>
            </w:pPr>
            <w:r w:rsidRPr="00B17B8D">
              <w:t>High computational requirements may limit implementation scope.</w:t>
            </w:r>
          </w:p>
        </w:tc>
      </w:tr>
      <w:tr w:rsidR="009E76D0" w14:paraId="1D040112" w14:textId="77777777" w:rsidTr="004B7A01">
        <w:tc>
          <w:tcPr>
            <w:tcW w:w="4661" w:type="dxa"/>
            <w:gridSpan w:val="3"/>
            <w:shd w:val="clear" w:color="auto" w:fill="F7CBAC"/>
          </w:tcPr>
          <w:p w14:paraId="0F7FC8E5" w14:textId="77777777" w:rsidR="009E76D0" w:rsidRDefault="009E76D0" w:rsidP="004B7A01">
            <w:pPr>
              <w:spacing w:after="120" w:line="240" w:lineRule="auto"/>
              <w:jc w:val="center"/>
              <w:rPr>
                <w:b/>
              </w:rPr>
            </w:pPr>
            <w:r>
              <w:rPr>
                <w:b/>
              </w:rPr>
              <w:t xml:space="preserve">Analyse This Work By Critical Thinking  </w:t>
            </w:r>
          </w:p>
        </w:tc>
        <w:tc>
          <w:tcPr>
            <w:tcW w:w="4661" w:type="dxa"/>
            <w:gridSpan w:val="3"/>
            <w:shd w:val="clear" w:color="auto" w:fill="F7CBAC"/>
          </w:tcPr>
          <w:p w14:paraId="344AA52D" w14:textId="77777777" w:rsidR="009E76D0" w:rsidRDefault="009E76D0" w:rsidP="004B7A01">
            <w:pPr>
              <w:spacing w:after="120" w:line="240" w:lineRule="auto"/>
              <w:jc w:val="center"/>
              <w:rPr>
                <w:b/>
              </w:rPr>
            </w:pPr>
            <w:r>
              <w:rPr>
                <w:b/>
              </w:rPr>
              <w:t>The Tools That Assessed this Work</w:t>
            </w:r>
          </w:p>
        </w:tc>
        <w:tc>
          <w:tcPr>
            <w:tcW w:w="5949" w:type="dxa"/>
            <w:shd w:val="clear" w:color="auto" w:fill="F7CBAC"/>
          </w:tcPr>
          <w:p w14:paraId="2EAF7ABA" w14:textId="77777777" w:rsidR="009E76D0" w:rsidRDefault="009E76D0" w:rsidP="004B7A01">
            <w:pPr>
              <w:spacing w:after="120" w:line="240" w:lineRule="auto"/>
              <w:jc w:val="center"/>
              <w:rPr>
                <w:b/>
              </w:rPr>
            </w:pPr>
            <w:r>
              <w:rPr>
                <w:b/>
              </w:rPr>
              <w:t>What is the Structure of this Paper</w:t>
            </w:r>
          </w:p>
        </w:tc>
      </w:tr>
      <w:tr w:rsidR="009E76D0" w14:paraId="58A50556" w14:textId="77777777" w:rsidTr="004B7A01">
        <w:tc>
          <w:tcPr>
            <w:tcW w:w="4661" w:type="dxa"/>
            <w:gridSpan w:val="3"/>
          </w:tcPr>
          <w:p w14:paraId="3DA9DEAA" w14:textId="77777777" w:rsidR="009E76D0" w:rsidRDefault="009E76D0" w:rsidP="004B7A01">
            <w:pPr>
              <w:spacing w:after="120" w:line="240" w:lineRule="auto"/>
              <w:jc w:val="both"/>
            </w:pPr>
            <w:r w:rsidRPr="00B17B8D">
              <w:t>The quaternion-based approach innovatively addresses a gap in image-based pneumonia diagnosis by maintaining multidimensional dependencies, which are often lost in conventional CNN approaches. However, the method is complex and may pose challenges in settings where computational resources are limited.</w:t>
            </w:r>
          </w:p>
        </w:tc>
        <w:tc>
          <w:tcPr>
            <w:tcW w:w="4661" w:type="dxa"/>
            <w:gridSpan w:val="3"/>
          </w:tcPr>
          <w:p w14:paraId="38CFF268" w14:textId="77777777" w:rsidR="009E76D0" w:rsidRDefault="009E76D0" w:rsidP="004B7A01">
            <w:pPr>
              <w:spacing w:after="120" w:line="240" w:lineRule="auto"/>
              <w:jc w:val="both"/>
            </w:pPr>
            <w:r w:rsidRPr="00B17B8D">
              <w:t>Keras, TensorFlow, Google Colab with Tesla K80 GPU, Kaggle dataset API</w:t>
            </w:r>
          </w:p>
        </w:tc>
        <w:tc>
          <w:tcPr>
            <w:tcW w:w="5949" w:type="dxa"/>
          </w:tcPr>
          <w:p w14:paraId="1C9340AC" w14:textId="77777777" w:rsidR="009E76D0" w:rsidRPr="00822E66" w:rsidRDefault="009E76D0" w:rsidP="009E76D0">
            <w:pPr>
              <w:pStyle w:val="ListParagraph"/>
              <w:numPr>
                <w:ilvl w:val="0"/>
                <w:numId w:val="19"/>
              </w:numPr>
              <w:spacing w:after="0" w:line="240" w:lineRule="auto"/>
              <w:rPr>
                <w:rFonts w:ascii="Times New Roman" w:eastAsia="Times New Roman" w:hAnsi="Times New Roman" w:cs="Times New Roman"/>
                <w:sz w:val="24"/>
                <w:szCs w:val="24"/>
                <w:lang w:val="en-US"/>
              </w:rPr>
            </w:pPr>
            <w:r w:rsidRPr="00822E66">
              <w:rPr>
                <w:rFonts w:ascii="Times New Roman" w:eastAsia="Times New Roman" w:hAnsi="Times New Roman" w:cs="Times New Roman"/>
                <w:sz w:val="24"/>
                <w:szCs w:val="24"/>
                <w:lang w:val="en-US"/>
              </w:rPr>
              <w:t>Introduction</w:t>
            </w:r>
          </w:p>
          <w:p w14:paraId="5824C57F" w14:textId="77777777" w:rsidR="009E76D0" w:rsidRPr="00822E66" w:rsidRDefault="009E76D0" w:rsidP="009E76D0">
            <w:pPr>
              <w:pStyle w:val="ListParagraph"/>
              <w:numPr>
                <w:ilvl w:val="0"/>
                <w:numId w:val="19"/>
              </w:numPr>
              <w:spacing w:after="0" w:line="240" w:lineRule="auto"/>
              <w:rPr>
                <w:rFonts w:ascii="Times New Roman" w:eastAsia="Times New Roman" w:hAnsi="Times New Roman" w:cs="Times New Roman"/>
                <w:sz w:val="24"/>
                <w:szCs w:val="24"/>
                <w:lang w:val="en-US"/>
              </w:rPr>
            </w:pPr>
            <w:r w:rsidRPr="00822E66">
              <w:rPr>
                <w:rFonts w:ascii="Times New Roman" w:eastAsia="Times New Roman" w:hAnsi="Times New Roman" w:cs="Times New Roman"/>
                <w:sz w:val="24"/>
                <w:szCs w:val="24"/>
                <w:lang w:val="en-US"/>
              </w:rPr>
              <w:t>Background and Literature Review</w:t>
            </w:r>
          </w:p>
          <w:p w14:paraId="15B99020" w14:textId="77777777" w:rsidR="009E76D0" w:rsidRPr="00822E66" w:rsidRDefault="009E76D0" w:rsidP="009E76D0">
            <w:pPr>
              <w:pStyle w:val="ListParagraph"/>
              <w:numPr>
                <w:ilvl w:val="0"/>
                <w:numId w:val="19"/>
              </w:numPr>
              <w:spacing w:after="0" w:line="240" w:lineRule="auto"/>
              <w:rPr>
                <w:rFonts w:ascii="Times New Roman" w:eastAsia="Times New Roman" w:hAnsi="Times New Roman" w:cs="Times New Roman"/>
                <w:sz w:val="24"/>
                <w:szCs w:val="24"/>
                <w:lang w:val="en-US"/>
              </w:rPr>
            </w:pPr>
            <w:r w:rsidRPr="00822E66">
              <w:rPr>
                <w:rFonts w:ascii="Times New Roman" w:eastAsia="Times New Roman" w:hAnsi="Times New Roman" w:cs="Times New Roman"/>
                <w:sz w:val="24"/>
                <w:szCs w:val="24"/>
                <w:lang w:val="en-US"/>
              </w:rPr>
              <w:t>Methodology (including mobile platform and model training)</w:t>
            </w:r>
          </w:p>
          <w:p w14:paraId="0ADAE030" w14:textId="77777777" w:rsidR="009E76D0" w:rsidRPr="00822E66" w:rsidRDefault="009E76D0" w:rsidP="009E76D0">
            <w:pPr>
              <w:pStyle w:val="ListParagraph"/>
              <w:numPr>
                <w:ilvl w:val="0"/>
                <w:numId w:val="19"/>
              </w:numPr>
              <w:spacing w:after="0" w:line="240" w:lineRule="auto"/>
              <w:rPr>
                <w:rFonts w:ascii="Times New Roman" w:eastAsia="Times New Roman" w:hAnsi="Times New Roman" w:cs="Times New Roman"/>
                <w:sz w:val="24"/>
                <w:szCs w:val="24"/>
                <w:lang w:val="en-US"/>
              </w:rPr>
            </w:pPr>
            <w:r w:rsidRPr="00822E66">
              <w:rPr>
                <w:rFonts w:ascii="Times New Roman" w:eastAsia="Times New Roman" w:hAnsi="Times New Roman" w:cs="Times New Roman"/>
                <w:sz w:val="24"/>
                <w:szCs w:val="24"/>
                <w:lang w:val="en-US"/>
              </w:rPr>
              <w:t>Results</w:t>
            </w:r>
          </w:p>
          <w:p w14:paraId="09D74CA2" w14:textId="77777777" w:rsidR="009E76D0" w:rsidRPr="00822E66" w:rsidRDefault="009E76D0" w:rsidP="009E76D0">
            <w:pPr>
              <w:pStyle w:val="ListParagraph"/>
              <w:numPr>
                <w:ilvl w:val="0"/>
                <w:numId w:val="19"/>
              </w:numPr>
              <w:spacing w:after="0" w:line="240" w:lineRule="auto"/>
              <w:rPr>
                <w:rFonts w:ascii="Times New Roman" w:eastAsia="Times New Roman" w:hAnsi="Times New Roman" w:cs="Times New Roman"/>
                <w:sz w:val="24"/>
                <w:szCs w:val="24"/>
                <w:lang w:val="en-US"/>
              </w:rPr>
            </w:pPr>
            <w:r w:rsidRPr="00822E66">
              <w:rPr>
                <w:rFonts w:ascii="Times New Roman" w:eastAsia="Times New Roman" w:hAnsi="Times New Roman" w:cs="Times New Roman"/>
                <w:sz w:val="24"/>
                <w:szCs w:val="24"/>
                <w:lang w:val="en-US"/>
              </w:rPr>
              <w:t>Discussion</w:t>
            </w:r>
          </w:p>
          <w:p w14:paraId="23A3A95C" w14:textId="77777777" w:rsidR="009E76D0" w:rsidRPr="00822E66" w:rsidRDefault="009E76D0" w:rsidP="009E76D0">
            <w:pPr>
              <w:pStyle w:val="ListParagraph"/>
              <w:numPr>
                <w:ilvl w:val="0"/>
                <w:numId w:val="19"/>
              </w:numPr>
              <w:pBdr>
                <w:top w:val="nil"/>
                <w:left w:val="nil"/>
                <w:bottom w:val="nil"/>
                <w:right w:val="nil"/>
                <w:between w:val="nil"/>
              </w:pBdr>
              <w:spacing w:after="120" w:line="240" w:lineRule="auto"/>
              <w:jc w:val="both"/>
              <w:rPr>
                <w:color w:val="000000"/>
              </w:rPr>
            </w:pPr>
            <w:r w:rsidRPr="00822E66">
              <w:rPr>
                <w:rFonts w:ascii="Times New Roman" w:eastAsia="Times New Roman" w:hAnsi="Times New Roman" w:cs="Times New Roman"/>
                <w:sz w:val="24"/>
                <w:szCs w:val="24"/>
                <w:lang w:val="en-US"/>
              </w:rPr>
              <w:t>Conclusion</w:t>
            </w:r>
          </w:p>
        </w:tc>
      </w:tr>
      <w:tr w:rsidR="009E76D0" w14:paraId="72C45EBE" w14:textId="77777777" w:rsidTr="004B7A01">
        <w:tc>
          <w:tcPr>
            <w:tcW w:w="15271" w:type="dxa"/>
            <w:gridSpan w:val="7"/>
            <w:shd w:val="clear" w:color="auto" w:fill="F7CBAC"/>
          </w:tcPr>
          <w:p w14:paraId="4DCAA90E" w14:textId="77777777" w:rsidR="009E76D0" w:rsidRDefault="009E76D0" w:rsidP="004B7A01">
            <w:pPr>
              <w:spacing w:after="120" w:line="240" w:lineRule="auto"/>
              <w:rPr>
                <w:b/>
              </w:rPr>
            </w:pPr>
            <w:r>
              <w:rPr>
                <w:b/>
              </w:rPr>
              <w:t>Diagram/Flowchart</w:t>
            </w:r>
          </w:p>
        </w:tc>
      </w:tr>
    </w:tbl>
    <w:p w14:paraId="72738500" w14:textId="77777777" w:rsidR="009E76D0" w:rsidRDefault="009E76D0" w:rsidP="009E76D0">
      <w:pPr>
        <w:spacing w:after="120" w:line="240" w:lineRule="auto"/>
        <w:jc w:val="center"/>
        <w:rPr>
          <w:b/>
        </w:rPr>
      </w:pPr>
    </w:p>
    <w:p w14:paraId="54C23315" w14:textId="77777777" w:rsidR="009E76D0" w:rsidRDefault="009E76D0" w:rsidP="009E76D0">
      <w:pPr>
        <w:spacing w:after="120" w:line="240" w:lineRule="auto"/>
        <w:jc w:val="center"/>
        <w:rPr>
          <w:b/>
        </w:rPr>
      </w:pPr>
    </w:p>
    <w:p w14:paraId="392E7DA1" w14:textId="77777777" w:rsidR="009E76D0" w:rsidRDefault="009E76D0" w:rsidP="009E76D0">
      <w:pPr>
        <w:spacing w:after="120" w:line="240" w:lineRule="auto"/>
        <w:jc w:val="center"/>
        <w:rPr>
          <w:b/>
        </w:rPr>
      </w:pPr>
    </w:p>
    <w:p w14:paraId="47964A87" w14:textId="77777777" w:rsidR="009E76D0" w:rsidRDefault="009E76D0" w:rsidP="009E76D0">
      <w:pPr>
        <w:spacing w:after="120" w:line="240" w:lineRule="auto"/>
        <w:jc w:val="center"/>
        <w:rPr>
          <w:b/>
        </w:rPr>
      </w:pPr>
    </w:p>
    <w:p w14:paraId="6BB5E9FE" w14:textId="77777777" w:rsidR="009E76D0" w:rsidRDefault="009E76D0" w:rsidP="009E76D0">
      <w:pPr>
        <w:spacing w:after="120" w:line="240" w:lineRule="auto"/>
        <w:jc w:val="center"/>
        <w:rPr>
          <w:b/>
        </w:rPr>
      </w:pPr>
      <w:r w:rsidRPr="00B17B8D">
        <w:rPr>
          <w:noProof/>
        </w:rPr>
        <w:lastRenderedPageBreak/>
        <w:drawing>
          <wp:inline distT="0" distB="0" distL="0" distR="0" wp14:anchorId="6592CB74" wp14:editId="4B941474">
            <wp:extent cx="6089015" cy="2270760"/>
            <wp:effectExtent l="0" t="0" r="6985" b="0"/>
            <wp:docPr id="43178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87551" name=""/>
                    <pic:cNvPicPr/>
                  </pic:nvPicPr>
                  <pic:blipFill>
                    <a:blip r:embed="rId24"/>
                    <a:stretch>
                      <a:fillRect/>
                    </a:stretch>
                  </pic:blipFill>
                  <pic:spPr>
                    <a:xfrm>
                      <a:off x="0" y="0"/>
                      <a:ext cx="6096266" cy="2273464"/>
                    </a:xfrm>
                    <a:prstGeom prst="rect">
                      <a:avLst/>
                    </a:prstGeom>
                  </pic:spPr>
                </pic:pic>
              </a:graphicData>
            </a:graphic>
          </wp:inline>
        </w:drawing>
      </w:r>
    </w:p>
    <w:p w14:paraId="3CDEA405" w14:textId="77777777" w:rsidR="009E76D0" w:rsidRDefault="009E76D0" w:rsidP="009E76D0">
      <w:pPr>
        <w:spacing w:after="120" w:line="240" w:lineRule="auto"/>
        <w:jc w:val="center"/>
        <w:rPr>
          <w:b/>
        </w:rPr>
      </w:pPr>
      <w:r w:rsidRPr="00B17B8D">
        <w:rPr>
          <w:b/>
          <w:noProof/>
        </w:rPr>
        <w:drawing>
          <wp:inline distT="0" distB="0" distL="0" distR="0" wp14:anchorId="0AE194E3" wp14:editId="0B198DC7">
            <wp:extent cx="7555726" cy="2636520"/>
            <wp:effectExtent l="0" t="0" r="7620" b="0"/>
            <wp:docPr id="130181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14670" name=""/>
                    <pic:cNvPicPr/>
                  </pic:nvPicPr>
                  <pic:blipFill>
                    <a:blip r:embed="rId25"/>
                    <a:stretch>
                      <a:fillRect/>
                    </a:stretch>
                  </pic:blipFill>
                  <pic:spPr>
                    <a:xfrm>
                      <a:off x="0" y="0"/>
                      <a:ext cx="7597592" cy="2651129"/>
                    </a:xfrm>
                    <a:prstGeom prst="rect">
                      <a:avLst/>
                    </a:prstGeom>
                  </pic:spPr>
                </pic:pic>
              </a:graphicData>
            </a:graphic>
          </wp:inline>
        </w:drawing>
      </w:r>
    </w:p>
    <w:p w14:paraId="44471946" w14:textId="77777777" w:rsidR="009E76D0" w:rsidRDefault="009E76D0" w:rsidP="009E76D0">
      <w:pPr>
        <w:spacing w:after="120" w:line="240" w:lineRule="auto"/>
        <w:jc w:val="center"/>
        <w:rPr>
          <w:b/>
        </w:rPr>
      </w:pPr>
    </w:p>
    <w:p w14:paraId="76A17AE0" w14:textId="77777777" w:rsidR="009E76D0" w:rsidRDefault="009E76D0" w:rsidP="009E76D0">
      <w:pPr>
        <w:spacing w:after="120" w:line="240" w:lineRule="auto"/>
        <w:jc w:val="center"/>
        <w:rPr>
          <w:b/>
        </w:rPr>
      </w:pPr>
    </w:p>
    <w:p w14:paraId="2BF3EB85" w14:textId="77777777" w:rsidR="009E76D0" w:rsidRDefault="009E76D0" w:rsidP="009E76D0">
      <w:pPr>
        <w:spacing w:after="120" w:line="240" w:lineRule="auto"/>
        <w:jc w:val="center"/>
        <w:rPr>
          <w:b/>
        </w:rPr>
      </w:pPr>
    </w:p>
    <w:p w14:paraId="479F28CE" w14:textId="77777777" w:rsidR="009E76D0" w:rsidRDefault="009E76D0" w:rsidP="009E76D0">
      <w:pPr>
        <w:spacing w:after="120" w:line="240" w:lineRule="auto"/>
        <w:jc w:val="center"/>
        <w:rPr>
          <w:b/>
        </w:rPr>
      </w:pPr>
    </w:p>
    <w:p w14:paraId="3FED385C" w14:textId="77777777" w:rsidR="009E76D0" w:rsidRDefault="009E76D0" w:rsidP="009E76D0">
      <w:pPr>
        <w:spacing w:after="120" w:line="240" w:lineRule="auto"/>
        <w:jc w:val="center"/>
        <w:rPr>
          <w:b/>
        </w:rPr>
      </w:pPr>
    </w:p>
    <w:p w14:paraId="0A97ECE1" w14:textId="77777777" w:rsidR="009E76D0" w:rsidRDefault="009E76D0" w:rsidP="009E76D0">
      <w:pPr>
        <w:spacing w:after="120" w:line="240" w:lineRule="auto"/>
        <w:jc w:val="center"/>
        <w:rPr>
          <w:b/>
        </w:rPr>
      </w:pPr>
      <w:bookmarkStart w:id="1" w:name="_Hlk181740620"/>
    </w:p>
    <w:tbl>
      <w:tblPr>
        <w:tblStyle w:val="Style26"/>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9E76D0" w14:paraId="6CD6E078" w14:textId="77777777" w:rsidTr="004B7A01">
        <w:tc>
          <w:tcPr>
            <w:tcW w:w="14174" w:type="dxa"/>
            <w:gridSpan w:val="7"/>
            <w:shd w:val="clear" w:color="auto" w:fill="FFE599"/>
          </w:tcPr>
          <w:p w14:paraId="016723D9" w14:textId="0D304205" w:rsidR="009E76D0" w:rsidRDefault="009E76D0" w:rsidP="004B7A01">
            <w:pPr>
              <w:spacing w:after="120" w:line="240" w:lineRule="auto"/>
              <w:jc w:val="center"/>
              <w:rPr>
                <w:b/>
              </w:rPr>
            </w:pPr>
            <w:r>
              <w:rPr>
                <w:b/>
              </w:rPr>
              <w:t>11</w:t>
            </w:r>
          </w:p>
        </w:tc>
      </w:tr>
      <w:tr w:rsidR="009E76D0" w14:paraId="48274414" w14:textId="77777777" w:rsidTr="004B7A01">
        <w:tc>
          <w:tcPr>
            <w:tcW w:w="4077" w:type="dxa"/>
            <w:shd w:val="clear" w:color="auto" w:fill="F4B083"/>
          </w:tcPr>
          <w:p w14:paraId="0A6E54FB" w14:textId="77777777" w:rsidR="009E76D0" w:rsidRDefault="009E76D0" w:rsidP="004B7A01">
            <w:pPr>
              <w:spacing w:after="120" w:line="240" w:lineRule="auto"/>
              <w:jc w:val="center"/>
            </w:pPr>
            <w:r>
              <w:rPr>
                <w:b/>
              </w:rPr>
              <w:t>Reference in APA format</w:t>
            </w:r>
          </w:p>
        </w:tc>
        <w:tc>
          <w:tcPr>
            <w:tcW w:w="10097" w:type="dxa"/>
            <w:gridSpan w:val="6"/>
            <w:shd w:val="clear" w:color="auto" w:fill="auto"/>
          </w:tcPr>
          <w:p w14:paraId="45BEEA17" w14:textId="77777777" w:rsidR="009E76D0" w:rsidRDefault="009E76D0" w:rsidP="004B7A01">
            <w:pPr>
              <w:spacing w:after="120" w:line="240" w:lineRule="auto"/>
              <w:jc w:val="center"/>
            </w:pPr>
          </w:p>
        </w:tc>
      </w:tr>
      <w:tr w:rsidR="009E76D0" w14:paraId="694FB0B4" w14:textId="77777777" w:rsidTr="004B7A01">
        <w:tc>
          <w:tcPr>
            <w:tcW w:w="4077" w:type="dxa"/>
            <w:shd w:val="clear" w:color="auto" w:fill="F4B083"/>
          </w:tcPr>
          <w:p w14:paraId="256B974C" w14:textId="77777777" w:rsidR="009E76D0" w:rsidRDefault="009E76D0" w:rsidP="004B7A01">
            <w:pPr>
              <w:spacing w:after="120" w:line="240" w:lineRule="auto"/>
              <w:jc w:val="center"/>
            </w:pPr>
            <w:r>
              <w:rPr>
                <w:b/>
              </w:rPr>
              <w:t>URL of the Reference</w:t>
            </w:r>
          </w:p>
        </w:tc>
        <w:tc>
          <w:tcPr>
            <w:tcW w:w="4395" w:type="dxa"/>
            <w:gridSpan w:val="4"/>
            <w:shd w:val="clear" w:color="auto" w:fill="F4B083"/>
          </w:tcPr>
          <w:p w14:paraId="2B9804E5" w14:textId="77777777" w:rsidR="009E76D0" w:rsidRDefault="009E76D0" w:rsidP="004B7A01">
            <w:pPr>
              <w:spacing w:after="120" w:line="240" w:lineRule="auto"/>
              <w:jc w:val="center"/>
              <w:rPr>
                <w:b/>
              </w:rPr>
            </w:pPr>
            <w:r>
              <w:rPr>
                <w:b/>
              </w:rPr>
              <w:t>Authors Names and Emails</w:t>
            </w:r>
          </w:p>
        </w:tc>
        <w:tc>
          <w:tcPr>
            <w:tcW w:w="5702" w:type="dxa"/>
            <w:gridSpan w:val="2"/>
            <w:shd w:val="clear" w:color="auto" w:fill="F4B083"/>
          </w:tcPr>
          <w:p w14:paraId="02008735" w14:textId="77777777" w:rsidR="009E76D0" w:rsidRDefault="009E76D0" w:rsidP="004B7A01">
            <w:pPr>
              <w:spacing w:after="120" w:line="240" w:lineRule="auto"/>
              <w:jc w:val="center"/>
            </w:pPr>
            <w:r>
              <w:rPr>
                <w:b/>
              </w:rPr>
              <w:t>Keywords in this Reference</w:t>
            </w:r>
          </w:p>
        </w:tc>
      </w:tr>
      <w:tr w:rsidR="009E76D0" w14:paraId="75E8BB10" w14:textId="77777777" w:rsidTr="004B7A01">
        <w:tc>
          <w:tcPr>
            <w:tcW w:w="4077" w:type="dxa"/>
          </w:tcPr>
          <w:p w14:paraId="313AC8EE" w14:textId="77777777" w:rsidR="009E76D0" w:rsidRDefault="009E76D0" w:rsidP="004B7A01">
            <w:pPr>
              <w:spacing w:after="120" w:line="240" w:lineRule="auto"/>
            </w:pPr>
            <w:r w:rsidRPr="00FA7148">
              <w:t>https://www.nature.com/articles/s41598-024-52703-2</w:t>
            </w:r>
          </w:p>
        </w:tc>
        <w:tc>
          <w:tcPr>
            <w:tcW w:w="4395" w:type="dxa"/>
            <w:gridSpan w:val="4"/>
          </w:tcPr>
          <w:p w14:paraId="373B0D48" w14:textId="77777777" w:rsidR="009E76D0" w:rsidRDefault="009E76D0" w:rsidP="004B7A01">
            <w:pPr>
              <w:spacing w:after="120" w:line="240" w:lineRule="auto"/>
            </w:pPr>
            <w:r w:rsidRPr="00FA7148">
              <w:t>Sukhendra Singh1 , Manoj Kumar1 , Abhay Kumar2 , Birendra KumarVerma1 , KumarAbhishek2 &amp; Shitharth Selvarajan3</w:t>
            </w:r>
          </w:p>
        </w:tc>
        <w:tc>
          <w:tcPr>
            <w:tcW w:w="5702" w:type="dxa"/>
            <w:gridSpan w:val="2"/>
          </w:tcPr>
          <w:p w14:paraId="6F794D2F" w14:textId="77777777" w:rsidR="009E76D0" w:rsidRDefault="009E76D0" w:rsidP="004B7A01">
            <w:pPr>
              <w:spacing w:after="120" w:line="240" w:lineRule="auto"/>
            </w:pPr>
            <w:r>
              <w:t xml:space="preserve">Vision Transformer (ViT) </w:t>
            </w:r>
          </w:p>
          <w:p w14:paraId="1B92EF99" w14:textId="77777777" w:rsidR="009E76D0" w:rsidRDefault="009E76D0" w:rsidP="004B7A01">
            <w:pPr>
              <w:spacing w:after="120" w:line="240" w:lineRule="auto"/>
            </w:pPr>
            <w:r>
              <w:t>Pneumonia Detection</w:t>
            </w:r>
          </w:p>
          <w:p w14:paraId="6EFE8D3B" w14:textId="77777777" w:rsidR="009E76D0" w:rsidRDefault="009E76D0" w:rsidP="004B7A01">
            <w:pPr>
              <w:spacing w:after="120" w:line="240" w:lineRule="auto"/>
            </w:pPr>
            <w:r>
              <w:t>Chest X-rays</w:t>
            </w:r>
          </w:p>
          <w:p w14:paraId="367D09AB" w14:textId="77777777" w:rsidR="009E76D0" w:rsidRDefault="009E76D0" w:rsidP="004B7A01">
            <w:pPr>
              <w:spacing w:after="120" w:line="240" w:lineRule="auto"/>
            </w:pPr>
            <w:r>
              <w:t>Self-attention Mechanism</w:t>
            </w:r>
          </w:p>
        </w:tc>
      </w:tr>
      <w:tr w:rsidR="009E76D0" w14:paraId="735ED9E8" w14:textId="77777777" w:rsidTr="004B7A01">
        <w:tc>
          <w:tcPr>
            <w:tcW w:w="4077" w:type="dxa"/>
            <w:shd w:val="clear" w:color="auto" w:fill="F7CBAC"/>
          </w:tcPr>
          <w:p w14:paraId="7C5D3BC3" w14:textId="77777777" w:rsidR="009E76D0" w:rsidRDefault="009E76D0" w:rsidP="004B7A01">
            <w:pPr>
              <w:spacing w:after="120" w:line="240" w:lineRule="auto"/>
              <w:jc w:val="center"/>
              <w:rPr>
                <w:b/>
              </w:rPr>
            </w:pPr>
            <w:r>
              <w:rPr>
                <w:b/>
              </w:rPr>
              <w:t xml:space="preserve">The Name of the Current Solution (Technique/ Method/ Scheme/ Algorithm/ Model/ Tool/ Framework/ ... etc ) </w:t>
            </w:r>
          </w:p>
        </w:tc>
        <w:tc>
          <w:tcPr>
            <w:tcW w:w="4395" w:type="dxa"/>
            <w:gridSpan w:val="4"/>
            <w:shd w:val="clear" w:color="auto" w:fill="F7CBAC"/>
          </w:tcPr>
          <w:p w14:paraId="1FCA97DC" w14:textId="77777777" w:rsidR="009E76D0" w:rsidRDefault="009E76D0" w:rsidP="004B7A01">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3A309BAE" w14:textId="77777777" w:rsidR="009E76D0" w:rsidRDefault="009E76D0" w:rsidP="004B7A01">
            <w:pPr>
              <w:spacing w:after="120" w:line="240" w:lineRule="auto"/>
              <w:jc w:val="center"/>
              <w:rPr>
                <w:b/>
              </w:rPr>
            </w:pPr>
            <w:r>
              <w:rPr>
                <w:b/>
              </w:rPr>
              <w:t>What are the components of it?</w:t>
            </w:r>
          </w:p>
          <w:p w14:paraId="75D123FF" w14:textId="77777777" w:rsidR="009E76D0" w:rsidRDefault="009E76D0" w:rsidP="004B7A01">
            <w:pPr>
              <w:spacing w:after="120" w:line="240" w:lineRule="auto"/>
              <w:jc w:val="center"/>
              <w:rPr>
                <w:b/>
              </w:rPr>
            </w:pPr>
          </w:p>
        </w:tc>
      </w:tr>
      <w:tr w:rsidR="009E76D0" w14:paraId="372873DD" w14:textId="77777777" w:rsidTr="004B7A01">
        <w:tc>
          <w:tcPr>
            <w:tcW w:w="4077" w:type="dxa"/>
          </w:tcPr>
          <w:p w14:paraId="18DA8541" w14:textId="77777777" w:rsidR="009E76D0" w:rsidRPr="00FA7148" w:rsidRDefault="009E76D0" w:rsidP="004B7A01">
            <w:pPr>
              <w:spacing w:after="120" w:line="240" w:lineRule="auto"/>
              <w:jc w:val="both"/>
              <w:rPr>
                <w:lang w:val="en-IN"/>
              </w:rPr>
            </w:pPr>
            <w:r w:rsidRPr="00FA7148">
              <w:rPr>
                <w:b/>
                <w:bCs/>
                <w:lang w:val="en-IN"/>
              </w:rPr>
              <w:t>Efficient Pneumonia Detection using Vision Transformers (ViT) on Chest X-rays</w:t>
            </w:r>
            <w:r w:rsidRPr="00FA7148">
              <w:rPr>
                <w:lang w:val="en-IN"/>
              </w:rPr>
              <w:t>.</w:t>
            </w:r>
          </w:p>
          <w:p w14:paraId="1236DEB7" w14:textId="77777777" w:rsidR="009E76D0" w:rsidRDefault="009E76D0" w:rsidP="004B7A01">
            <w:pPr>
              <w:spacing w:after="120" w:line="240" w:lineRule="auto"/>
              <w:jc w:val="both"/>
            </w:pPr>
          </w:p>
        </w:tc>
        <w:tc>
          <w:tcPr>
            <w:tcW w:w="4395" w:type="dxa"/>
            <w:gridSpan w:val="4"/>
          </w:tcPr>
          <w:p w14:paraId="5E0ACCA0" w14:textId="77777777" w:rsidR="009E76D0" w:rsidRDefault="009E76D0" w:rsidP="004B7A01">
            <w:pPr>
              <w:spacing w:after="120" w:line="240" w:lineRule="auto"/>
              <w:jc w:val="both"/>
            </w:pPr>
            <w:r w:rsidRPr="00FA7148">
              <w:t>To achieve accurate, timely pneumonia detection from chest X-rays using Vision Transformers (ViTs).</w:t>
            </w:r>
          </w:p>
        </w:tc>
        <w:tc>
          <w:tcPr>
            <w:tcW w:w="5702" w:type="dxa"/>
            <w:gridSpan w:val="2"/>
          </w:tcPr>
          <w:p w14:paraId="5F58EE2A" w14:textId="77777777" w:rsidR="009E76D0" w:rsidRDefault="009E76D0" w:rsidP="004B7A01">
            <w:pPr>
              <w:spacing w:after="120" w:line="240" w:lineRule="auto"/>
              <w:jc w:val="both"/>
            </w:pPr>
            <w:r>
              <w:t>1. Vision Transformer (ViT) Model</w:t>
            </w:r>
          </w:p>
          <w:p w14:paraId="71B5AB81" w14:textId="77777777" w:rsidR="009E76D0" w:rsidRDefault="009E76D0" w:rsidP="004B7A01">
            <w:pPr>
              <w:spacing w:after="120" w:line="240" w:lineRule="auto"/>
              <w:jc w:val="both"/>
            </w:pPr>
            <w:r>
              <w:t>2. Self-Attention Mechanism</w:t>
            </w:r>
          </w:p>
          <w:p w14:paraId="6181636E" w14:textId="77777777" w:rsidR="009E76D0" w:rsidRDefault="009E76D0" w:rsidP="004B7A01">
            <w:pPr>
              <w:spacing w:after="120" w:line="240" w:lineRule="auto"/>
              <w:jc w:val="both"/>
            </w:pPr>
            <w:r>
              <w:t>3.Transformer Encoder</w:t>
            </w:r>
          </w:p>
          <w:p w14:paraId="3BD05EA2" w14:textId="77777777" w:rsidR="009E76D0" w:rsidRDefault="009E76D0" w:rsidP="004B7A01">
            <w:pPr>
              <w:spacing w:after="120" w:line="240" w:lineRule="auto"/>
              <w:jc w:val="both"/>
            </w:pPr>
            <w:r>
              <w:t>4. Evaluation Metrics</w:t>
            </w:r>
          </w:p>
          <w:p w14:paraId="43CB475D" w14:textId="77777777" w:rsidR="009E76D0" w:rsidRDefault="009E76D0" w:rsidP="004B7A01">
            <w:pPr>
              <w:spacing w:after="120" w:line="240" w:lineRule="auto"/>
              <w:jc w:val="both"/>
            </w:pPr>
          </w:p>
          <w:p w14:paraId="687DA4CE" w14:textId="77777777" w:rsidR="009E76D0" w:rsidRDefault="009E76D0" w:rsidP="004B7A01">
            <w:pPr>
              <w:spacing w:after="120" w:line="240" w:lineRule="auto"/>
              <w:jc w:val="both"/>
            </w:pPr>
          </w:p>
        </w:tc>
      </w:tr>
      <w:tr w:rsidR="009E76D0" w14:paraId="4501CE86" w14:textId="77777777" w:rsidTr="004B7A01">
        <w:tc>
          <w:tcPr>
            <w:tcW w:w="14174" w:type="dxa"/>
            <w:gridSpan w:val="7"/>
            <w:shd w:val="clear" w:color="auto" w:fill="F7CBAC"/>
          </w:tcPr>
          <w:p w14:paraId="25F1B6E2" w14:textId="77777777" w:rsidR="009E76D0" w:rsidRDefault="009E76D0" w:rsidP="004B7A01">
            <w:pPr>
              <w:spacing w:after="120" w:line="240" w:lineRule="auto"/>
              <w:jc w:val="center"/>
              <w:rPr>
                <w:b/>
              </w:rPr>
            </w:pPr>
            <w:r>
              <w:rPr>
                <w:b/>
              </w:rPr>
              <w:lastRenderedPageBreak/>
              <w:t>The Process (Mechanism) of this Work; Means How the Problem has Solved &amp; Advantage &amp; Disadvantage of Each Step in This Process</w:t>
            </w:r>
          </w:p>
        </w:tc>
      </w:tr>
      <w:tr w:rsidR="009E76D0" w14:paraId="3690F921" w14:textId="77777777" w:rsidTr="004B7A01">
        <w:tc>
          <w:tcPr>
            <w:tcW w:w="14174" w:type="dxa"/>
            <w:gridSpan w:val="7"/>
          </w:tcPr>
          <w:p w14:paraId="715CBD06" w14:textId="77777777" w:rsidR="009E76D0" w:rsidRDefault="009E76D0" w:rsidP="004B7A01">
            <w:pPr>
              <w:spacing w:after="120" w:line="240" w:lineRule="auto"/>
            </w:pPr>
          </w:p>
          <w:p w14:paraId="0DCC80ED" w14:textId="77777777" w:rsidR="009E76D0" w:rsidRDefault="009E76D0" w:rsidP="004B7A01">
            <w:pPr>
              <w:spacing w:after="120" w:line="240" w:lineRule="auto"/>
            </w:pPr>
          </w:p>
          <w:tbl>
            <w:tblPr>
              <w:tblStyle w:val="Style2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9E76D0" w14:paraId="085D9C2F" w14:textId="77777777" w:rsidTr="004B7A01">
              <w:tc>
                <w:tcPr>
                  <w:tcW w:w="846" w:type="dxa"/>
                  <w:shd w:val="clear" w:color="auto" w:fill="C9C9C9"/>
                </w:tcPr>
                <w:p w14:paraId="797AAD61" w14:textId="77777777" w:rsidR="009E76D0" w:rsidRDefault="009E76D0" w:rsidP="004B7A01">
                  <w:pPr>
                    <w:spacing w:after="120" w:line="240" w:lineRule="auto"/>
                    <w:jc w:val="center"/>
                    <w:rPr>
                      <w:b/>
                      <w:highlight w:val="white"/>
                    </w:rPr>
                  </w:pPr>
                </w:p>
              </w:tc>
              <w:tc>
                <w:tcPr>
                  <w:tcW w:w="4536" w:type="dxa"/>
                  <w:shd w:val="clear" w:color="auto" w:fill="C9C9C9"/>
                </w:tcPr>
                <w:p w14:paraId="725A65A9" w14:textId="77777777" w:rsidR="009E76D0" w:rsidRDefault="009E76D0" w:rsidP="004B7A01">
                  <w:pPr>
                    <w:spacing w:after="120" w:line="240" w:lineRule="auto"/>
                    <w:jc w:val="center"/>
                    <w:rPr>
                      <w:b/>
                      <w:highlight w:val="white"/>
                    </w:rPr>
                  </w:pPr>
                  <w:r>
                    <w:rPr>
                      <w:b/>
                      <w:highlight w:val="white"/>
                    </w:rPr>
                    <w:t>Process Steps</w:t>
                  </w:r>
                </w:p>
              </w:tc>
              <w:tc>
                <w:tcPr>
                  <w:tcW w:w="4394" w:type="dxa"/>
                  <w:shd w:val="clear" w:color="auto" w:fill="C9C9C9"/>
                </w:tcPr>
                <w:p w14:paraId="10FAF551" w14:textId="77777777" w:rsidR="009E76D0" w:rsidRDefault="009E76D0" w:rsidP="004B7A01">
                  <w:pPr>
                    <w:spacing w:after="120" w:line="240" w:lineRule="auto"/>
                    <w:jc w:val="center"/>
                    <w:rPr>
                      <w:b/>
                      <w:highlight w:val="white"/>
                    </w:rPr>
                  </w:pPr>
                  <w:r>
                    <w:rPr>
                      <w:b/>
                      <w:highlight w:val="white"/>
                    </w:rPr>
                    <w:t>Advantage</w:t>
                  </w:r>
                </w:p>
              </w:tc>
              <w:tc>
                <w:tcPr>
                  <w:tcW w:w="4167" w:type="dxa"/>
                  <w:shd w:val="clear" w:color="auto" w:fill="C9C9C9"/>
                </w:tcPr>
                <w:p w14:paraId="06A1CDB7" w14:textId="77777777" w:rsidR="009E76D0" w:rsidRDefault="009E76D0" w:rsidP="004B7A01">
                  <w:pPr>
                    <w:spacing w:after="120" w:line="240" w:lineRule="auto"/>
                    <w:jc w:val="center"/>
                    <w:rPr>
                      <w:b/>
                      <w:highlight w:val="white"/>
                    </w:rPr>
                  </w:pPr>
                  <w:r>
                    <w:rPr>
                      <w:b/>
                      <w:highlight w:val="white"/>
                    </w:rPr>
                    <w:t>Disadvantage (Limitation)</w:t>
                  </w:r>
                </w:p>
              </w:tc>
            </w:tr>
            <w:tr w:rsidR="009E76D0" w14:paraId="38DCA6BD" w14:textId="77777777" w:rsidTr="004B7A01">
              <w:tc>
                <w:tcPr>
                  <w:tcW w:w="846" w:type="dxa"/>
                  <w:shd w:val="clear" w:color="auto" w:fill="C9C9C9"/>
                </w:tcPr>
                <w:p w14:paraId="0A3D5B1E" w14:textId="77777777" w:rsidR="009E76D0" w:rsidRDefault="009E76D0" w:rsidP="004B7A01">
                  <w:pPr>
                    <w:spacing w:after="120" w:line="240" w:lineRule="auto"/>
                    <w:jc w:val="center"/>
                    <w:rPr>
                      <w:b/>
                      <w:highlight w:val="white"/>
                    </w:rPr>
                  </w:pPr>
                </w:p>
              </w:tc>
              <w:tc>
                <w:tcPr>
                  <w:tcW w:w="4536" w:type="dxa"/>
                </w:tcPr>
                <w:p w14:paraId="6EDD4F88" w14:textId="77777777" w:rsidR="009E76D0" w:rsidRDefault="009E76D0" w:rsidP="009E76D0">
                  <w:pPr>
                    <w:pStyle w:val="ListParagraph"/>
                    <w:numPr>
                      <w:ilvl w:val="0"/>
                      <w:numId w:val="20"/>
                    </w:numPr>
                    <w:spacing w:after="120" w:line="240" w:lineRule="auto"/>
                    <w:jc w:val="both"/>
                  </w:pPr>
                  <w:r>
                    <w:t>Data Collection</w:t>
                  </w:r>
                </w:p>
                <w:p w14:paraId="3B41191B" w14:textId="77777777" w:rsidR="009E76D0" w:rsidRDefault="009E76D0" w:rsidP="009E76D0">
                  <w:pPr>
                    <w:pStyle w:val="ListParagraph"/>
                    <w:numPr>
                      <w:ilvl w:val="0"/>
                      <w:numId w:val="20"/>
                    </w:numPr>
                    <w:spacing w:after="120" w:line="240" w:lineRule="auto"/>
                    <w:jc w:val="both"/>
                  </w:pPr>
                  <w:r>
                    <w:t>Data Preprocessing</w:t>
                  </w:r>
                </w:p>
                <w:p w14:paraId="4B6CEEA9" w14:textId="77777777" w:rsidR="009E76D0" w:rsidRDefault="009E76D0" w:rsidP="009E76D0">
                  <w:pPr>
                    <w:pStyle w:val="ListParagraph"/>
                    <w:numPr>
                      <w:ilvl w:val="0"/>
                      <w:numId w:val="20"/>
                    </w:numPr>
                    <w:spacing w:after="120" w:line="240" w:lineRule="auto"/>
                    <w:jc w:val="both"/>
                  </w:pPr>
                  <w:r>
                    <w:t>Model Construction</w:t>
                  </w:r>
                </w:p>
                <w:p w14:paraId="2D0C98AC" w14:textId="77777777" w:rsidR="009E76D0" w:rsidRDefault="009E76D0" w:rsidP="009E76D0">
                  <w:pPr>
                    <w:pStyle w:val="ListParagraph"/>
                    <w:numPr>
                      <w:ilvl w:val="0"/>
                      <w:numId w:val="20"/>
                    </w:numPr>
                    <w:spacing w:after="120" w:line="240" w:lineRule="auto"/>
                    <w:jc w:val="both"/>
                  </w:pPr>
                  <w:r>
                    <w:t>Model Training</w:t>
                  </w:r>
                </w:p>
                <w:p w14:paraId="5749B8B4" w14:textId="77777777" w:rsidR="009E76D0" w:rsidRDefault="009E76D0" w:rsidP="009E76D0">
                  <w:pPr>
                    <w:pStyle w:val="ListParagraph"/>
                    <w:numPr>
                      <w:ilvl w:val="0"/>
                      <w:numId w:val="20"/>
                    </w:numPr>
                    <w:spacing w:after="120" w:line="240" w:lineRule="auto"/>
                    <w:jc w:val="both"/>
                  </w:pPr>
                  <w:r>
                    <w:t>Model Evaluation</w:t>
                  </w:r>
                </w:p>
                <w:p w14:paraId="423FB066" w14:textId="77777777" w:rsidR="009E76D0" w:rsidRDefault="009E76D0" w:rsidP="009E76D0">
                  <w:pPr>
                    <w:pStyle w:val="ListParagraph"/>
                    <w:numPr>
                      <w:ilvl w:val="0"/>
                      <w:numId w:val="20"/>
                    </w:numPr>
                    <w:spacing w:after="120" w:line="240" w:lineRule="auto"/>
                    <w:jc w:val="both"/>
                  </w:pPr>
                  <w:r>
                    <w:t>Performance Analysis</w:t>
                  </w:r>
                </w:p>
                <w:p w14:paraId="205F1F2F" w14:textId="77777777" w:rsidR="009E76D0" w:rsidRDefault="009E76D0" w:rsidP="009E76D0">
                  <w:pPr>
                    <w:pStyle w:val="ListParagraph"/>
                    <w:numPr>
                      <w:ilvl w:val="0"/>
                      <w:numId w:val="20"/>
                    </w:numPr>
                    <w:spacing w:after="120" w:line="240" w:lineRule="auto"/>
                    <w:jc w:val="both"/>
                  </w:pPr>
                  <w:r>
                    <w:t>Future Directions</w:t>
                  </w:r>
                </w:p>
                <w:p w14:paraId="7C3C17A7" w14:textId="77777777" w:rsidR="009E76D0" w:rsidRPr="00E133B5" w:rsidRDefault="009E76D0" w:rsidP="009E76D0">
                  <w:pPr>
                    <w:pStyle w:val="ListParagraph"/>
                    <w:numPr>
                      <w:ilvl w:val="0"/>
                      <w:numId w:val="20"/>
                    </w:numPr>
                    <w:spacing w:after="120" w:line="240" w:lineRule="auto"/>
                    <w:jc w:val="both"/>
                    <w:rPr>
                      <w:highlight w:val="white"/>
                    </w:rPr>
                  </w:pPr>
                  <w:r>
                    <w:t>Deployment Considerations</w:t>
                  </w:r>
                </w:p>
              </w:tc>
              <w:tc>
                <w:tcPr>
                  <w:tcW w:w="4394" w:type="dxa"/>
                </w:tcPr>
                <w:p w14:paraId="286449BF" w14:textId="77777777" w:rsidR="009E76D0" w:rsidRPr="0095482F" w:rsidRDefault="009E76D0" w:rsidP="004B7A01">
                  <w:pPr>
                    <w:spacing w:after="120" w:line="240" w:lineRule="auto"/>
                    <w:jc w:val="both"/>
                    <w:rPr>
                      <w:highlight w:val="white"/>
                    </w:rPr>
                  </w:pPr>
                  <w:r w:rsidRPr="0095482F">
                    <w:rPr>
                      <w:highlight w:val="white"/>
                    </w:rPr>
                    <w:t xml:space="preserve">1. Superior accuracy vs. CNNs.  </w:t>
                  </w:r>
                </w:p>
                <w:p w14:paraId="2A6DE367" w14:textId="77777777" w:rsidR="009E76D0" w:rsidRPr="0095482F" w:rsidRDefault="009E76D0" w:rsidP="004B7A01">
                  <w:pPr>
                    <w:spacing w:after="120" w:line="240" w:lineRule="auto"/>
                    <w:jc w:val="both"/>
                    <w:rPr>
                      <w:highlight w:val="white"/>
                    </w:rPr>
                  </w:pPr>
                  <w:r w:rsidRPr="0095482F">
                    <w:rPr>
                      <w:highlight w:val="white"/>
                    </w:rPr>
                    <w:t xml:space="preserve">2. Captures complex spatial relationships.  </w:t>
                  </w:r>
                </w:p>
                <w:p w14:paraId="54B9B70A" w14:textId="77777777" w:rsidR="009E76D0" w:rsidRPr="0095482F" w:rsidRDefault="009E76D0" w:rsidP="004B7A01">
                  <w:pPr>
                    <w:spacing w:after="120" w:line="240" w:lineRule="auto"/>
                    <w:jc w:val="both"/>
                    <w:rPr>
                      <w:highlight w:val="white"/>
                    </w:rPr>
                  </w:pPr>
                  <w:r w:rsidRPr="0095482F">
                    <w:rPr>
                      <w:highlight w:val="white"/>
                    </w:rPr>
                    <w:t xml:space="preserve">3. Processes various image sizes without extensive pre-processing.  </w:t>
                  </w:r>
                </w:p>
                <w:p w14:paraId="73AFE58D" w14:textId="77777777" w:rsidR="009E76D0" w:rsidRPr="0095482F" w:rsidRDefault="009E76D0" w:rsidP="004B7A01">
                  <w:pPr>
                    <w:spacing w:after="120" w:line="240" w:lineRule="auto"/>
                    <w:jc w:val="both"/>
                    <w:rPr>
                      <w:highlight w:val="white"/>
                    </w:rPr>
                  </w:pPr>
                  <w:r w:rsidRPr="0095482F">
                    <w:rPr>
                      <w:highlight w:val="white"/>
                    </w:rPr>
                    <w:t xml:space="preserve">4. Efficient for large datasets by focusing on relevant areas.  </w:t>
                  </w:r>
                </w:p>
                <w:p w14:paraId="3E065A25" w14:textId="77777777" w:rsidR="009E76D0" w:rsidRDefault="009E76D0" w:rsidP="004B7A01">
                  <w:pPr>
                    <w:spacing w:after="120" w:line="240" w:lineRule="auto"/>
                    <w:jc w:val="both"/>
                    <w:rPr>
                      <w:highlight w:val="white"/>
                    </w:rPr>
                  </w:pPr>
                  <w:r w:rsidRPr="0095482F">
                    <w:rPr>
                      <w:highlight w:val="white"/>
                    </w:rPr>
                    <w:t xml:space="preserve">5. Opportunities for enhancements through hybrid models and few-shot learning.  </w:t>
                  </w:r>
                </w:p>
              </w:tc>
              <w:tc>
                <w:tcPr>
                  <w:tcW w:w="4167" w:type="dxa"/>
                </w:tcPr>
                <w:p w14:paraId="14BD041A" w14:textId="77777777" w:rsidR="009E76D0" w:rsidRDefault="009E76D0" w:rsidP="004B7A01">
                  <w:pPr>
                    <w:spacing w:after="120" w:line="240" w:lineRule="auto"/>
                    <w:jc w:val="both"/>
                  </w:pPr>
                  <w:r>
                    <w:t xml:space="preserve">1. High computational complexity during training due to self-attention mechanisms.  </w:t>
                  </w:r>
                </w:p>
                <w:p w14:paraId="325317F0" w14:textId="77777777" w:rsidR="009E76D0" w:rsidRDefault="009E76D0" w:rsidP="004B7A01">
                  <w:pPr>
                    <w:spacing w:after="120" w:line="240" w:lineRule="auto"/>
                    <w:jc w:val="both"/>
                  </w:pPr>
                  <w:r>
                    <w:t xml:space="preserve">2. Requires large amounts of labeled data for effective performance.  </w:t>
                  </w:r>
                </w:p>
                <w:p w14:paraId="38CA1865" w14:textId="77777777" w:rsidR="009E76D0" w:rsidRDefault="009E76D0" w:rsidP="004B7A01">
                  <w:pPr>
                    <w:spacing w:after="120" w:line="240" w:lineRule="auto"/>
                    <w:jc w:val="both"/>
                  </w:pPr>
                  <w:r>
                    <w:t xml:space="preserve">3. Potentially longer inference times compared to optimized CNNs.  </w:t>
                  </w:r>
                </w:p>
                <w:p w14:paraId="3C16BC19" w14:textId="77777777" w:rsidR="009E76D0" w:rsidRDefault="009E76D0" w:rsidP="004B7A01">
                  <w:pPr>
                    <w:spacing w:after="120" w:line="240" w:lineRule="auto"/>
                    <w:jc w:val="both"/>
                  </w:pPr>
                  <w:r>
                    <w:t xml:space="preserve">4. Limited interpretability of model decisions without additional techniques.  </w:t>
                  </w:r>
                </w:p>
                <w:p w14:paraId="4F3AEA04" w14:textId="77777777" w:rsidR="009E76D0" w:rsidRDefault="009E76D0" w:rsidP="004B7A01">
                  <w:pPr>
                    <w:spacing w:after="120" w:line="240" w:lineRule="auto"/>
                    <w:jc w:val="both"/>
                  </w:pPr>
                  <w:r>
                    <w:t xml:space="preserve">5. Vulnerable to adversarial attacks if not properly managed.  </w:t>
                  </w:r>
                </w:p>
                <w:p w14:paraId="22307A9D" w14:textId="77777777" w:rsidR="009E76D0" w:rsidRDefault="009E76D0" w:rsidP="004B7A01">
                  <w:pPr>
                    <w:spacing w:after="120" w:line="240" w:lineRule="auto"/>
                    <w:jc w:val="both"/>
                    <w:rPr>
                      <w:highlight w:val="white"/>
                    </w:rPr>
                  </w:pPr>
                </w:p>
              </w:tc>
            </w:tr>
          </w:tbl>
          <w:p w14:paraId="03F56200" w14:textId="77777777" w:rsidR="009E76D0" w:rsidRDefault="009E76D0" w:rsidP="004B7A01">
            <w:pPr>
              <w:spacing w:after="120" w:line="240" w:lineRule="auto"/>
              <w:rPr>
                <w:highlight w:val="white"/>
              </w:rPr>
            </w:pPr>
          </w:p>
          <w:p w14:paraId="77BD5C75" w14:textId="77777777" w:rsidR="009E76D0" w:rsidRDefault="009E76D0" w:rsidP="004B7A01">
            <w:pPr>
              <w:spacing w:after="120" w:line="240" w:lineRule="auto"/>
            </w:pPr>
          </w:p>
        </w:tc>
      </w:tr>
      <w:tr w:rsidR="009E76D0" w14:paraId="38997747" w14:textId="77777777" w:rsidTr="004B7A01">
        <w:tc>
          <w:tcPr>
            <w:tcW w:w="14174" w:type="dxa"/>
            <w:gridSpan w:val="7"/>
            <w:shd w:val="clear" w:color="auto" w:fill="F7CBAC"/>
          </w:tcPr>
          <w:p w14:paraId="72B22DF1" w14:textId="77777777" w:rsidR="009E76D0" w:rsidRDefault="009E76D0" w:rsidP="004B7A01">
            <w:pPr>
              <w:spacing w:after="120" w:line="240" w:lineRule="auto"/>
              <w:jc w:val="center"/>
              <w:rPr>
                <w:b/>
              </w:rPr>
            </w:pPr>
            <w:r>
              <w:rPr>
                <w:b/>
              </w:rPr>
              <w:t xml:space="preserve">Major Impact Factors in this Work </w:t>
            </w:r>
          </w:p>
        </w:tc>
      </w:tr>
      <w:tr w:rsidR="009E76D0" w14:paraId="4EF32EED" w14:textId="77777777" w:rsidTr="004B7A01">
        <w:tc>
          <w:tcPr>
            <w:tcW w:w="14174" w:type="dxa"/>
            <w:gridSpan w:val="7"/>
          </w:tcPr>
          <w:p w14:paraId="7281BB07" w14:textId="77777777" w:rsidR="009E76D0" w:rsidRDefault="009E76D0" w:rsidP="004B7A01">
            <w:pPr>
              <w:pBdr>
                <w:top w:val="nil"/>
                <w:left w:val="nil"/>
                <w:bottom w:val="nil"/>
                <w:right w:val="nil"/>
                <w:between w:val="nil"/>
              </w:pBdr>
              <w:spacing w:after="120" w:line="240" w:lineRule="auto"/>
              <w:rPr>
                <w:rFonts w:ascii="Times New Roman" w:eastAsia="Times New Roman" w:hAnsi="Times New Roman" w:cs="Times New Roman"/>
                <w:color w:val="000000"/>
              </w:rPr>
            </w:pPr>
          </w:p>
          <w:tbl>
            <w:tblPr>
              <w:tblStyle w:val="Style2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9E76D0" w14:paraId="44CE4249" w14:textId="77777777" w:rsidTr="004B7A01">
              <w:tc>
                <w:tcPr>
                  <w:tcW w:w="3485" w:type="dxa"/>
                  <w:shd w:val="clear" w:color="auto" w:fill="D0CECE"/>
                </w:tcPr>
                <w:p w14:paraId="75F0EC62" w14:textId="77777777" w:rsidR="009E76D0" w:rsidRDefault="009E76D0" w:rsidP="004B7A01">
                  <w:pPr>
                    <w:pBdr>
                      <w:top w:val="nil"/>
                      <w:left w:val="nil"/>
                      <w:bottom w:val="nil"/>
                      <w:right w:val="nil"/>
                      <w:between w:val="nil"/>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36A95AB9" w14:textId="77777777" w:rsidR="009E76D0" w:rsidRDefault="009E76D0" w:rsidP="004B7A01">
                  <w:pPr>
                    <w:pBdr>
                      <w:top w:val="nil"/>
                      <w:left w:val="nil"/>
                      <w:bottom w:val="nil"/>
                      <w:right w:val="nil"/>
                      <w:between w:val="nil"/>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1A0A2D12" w14:textId="77777777" w:rsidR="009E76D0" w:rsidRDefault="009E76D0" w:rsidP="004B7A01">
                  <w:pPr>
                    <w:pBdr>
                      <w:top w:val="nil"/>
                      <w:left w:val="nil"/>
                      <w:bottom w:val="nil"/>
                      <w:right w:val="nil"/>
                      <w:between w:val="nil"/>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136FD86B" w14:textId="77777777" w:rsidR="009E76D0" w:rsidRDefault="009E76D0" w:rsidP="004B7A01">
                  <w:pPr>
                    <w:pBdr>
                      <w:top w:val="nil"/>
                      <w:left w:val="nil"/>
                      <w:bottom w:val="nil"/>
                      <w:right w:val="nil"/>
                      <w:between w:val="nil"/>
                    </w:pBdr>
                    <w:tabs>
                      <w:tab w:val="left" w:pos="2149"/>
                    </w:tabs>
                    <w:spacing w:after="12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Mediating (Intervening ) variable</w:t>
                  </w:r>
                </w:p>
              </w:tc>
            </w:tr>
            <w:tr w:rsidR="009E76D0" w14:paraId="40F68FA7" w14:textId="77777777" w:rsidTr="004B7A01">
              <w:tc>
                <w:tcPr>
                  <w:tcW w:w="3485" w:type="dxa"/>
                </w:tcPr>
                <w:p w14:paraId="37D1B3F3" w14:textId="77777777" w:rsidR="009E76D0" w:rsidRDefault="009E76D0" w:rsidP="004B7A01">
                  <w:pPr>
                    <w:spacing w:after="0" w:line="240" w:lineRule="auto"/>
                  </w:pPr>
                  <w:r w:rsidRPr="0095482F">
                    <w:rPr>
                      <w:b/>
                      <w:bCs/>
                    </w:rPr>
                    <w:t>Pneumonia Detection Accuracy</w:t>
                  </w:r>
                  <w:r>
                    <w:rPr>
                      <w:b/>
                      <w:bCs/>
                    </w:rPr>
                    <w:t>.</w:t>
                  </w:r>
                </w:p>
              </w:tc>
              <w:tc>
                <w:tcPr>
                  <w:tcW w:w="3486" w:type="dxa"/>
                </w:tcPr>
                <w:tbl>
                  <w:tblPr>
                    <w:tblW w:w="348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488"/>
                  </w:tblGrid>
                  <w:tr w:rsidR="009E76D0" w14:paraId="7DE70F0D" w14:textId="77777777" w:rsidTr="004B7A01">
                    <w:trPr>
                      <w:tblCellSpacing w:w="15" w:type="dxa"/>
                    </w:trPr>
                    <w:tc>
                      <w:tcPr>
                        <w:tcW w:w="3428" w:type="dxa"/>
                        <w:vAlign w:val="center"/>
                        <w:hideMark/>
                      </w:tcPr>
                      <w:p w14:paraId="02F14B6C" w14:textId="77777777" w:rsidR="009E76D0" w:rsidRPr="003834B1" w:rsidRDefault="009E76D0" w:rsidP="004B7A01">
                        <w:pPr>
                          <w:spacing w:after="0" w:line="240" w:lineRule="auto"/>
                          <w:rPr>
                            <w:lang w:val="en-US"/>
                          </w:rPr>
                        </w:pPr>
                        <w:r w:rsidRPr="0095482F">
                          <w:t>Vision Transformer Model Features</w:t>
                        </w:r>
                        <w:r>
                          <w:t>.</w:t>
                        </w:r>
                      </w:p>
                    </w:tc>
                  </w:tr>
                </w:tbl>
                <w:p w14:paraId="243954FF" w14:textId="77777777" w:rsidR="009E76D0" w:rsidRPr="003834B1" w:rsidRDefault="009E76D0" w:rsidP="004B7A01">
                  <w:pPr>
                    <w:spacing w:after="0" w:line="240" w:lineRule="auto"/>
                    <w:rPr>
                      <w:vanish/>
                      <w:lang w:val="en-U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E76D0" w14:paraId="7D4189F6" w14:textId="77777777" w:rsidTr="004B7A01">
                    <w:trPr>
                      <w:tblCellSpacing w:w="15" w:type="dxa"/>
                    </w:trPr>
                    <w:tc>
                      <w:tcPr>
                        <w:tcW w:w="36" w:type="dxa"/>
                        <w:vAlign w:val="center"/>
                        <w:hideMark/>
                      </w:tcPr>
                      <w:p w14:paraId="467E7B00" w14:textId="77777777" w:rsidR="009E76D0" w:rsidRPr="003834B1" w:rsidRDefault="009E76D0" w:rsidP="004B7A01">
                        <w:pPr>
                          <w:spacing w:after="0" w:line="240" w:lineRule="auto"/>
                          <w:rPr>
                            <w:lang w:val="en-US"/>
                          </w:rPr>
                        </w:pPr>
                      </w:p>
                    </w:tc>
                  </w:tr>
                </w:tbl>
                <w:p w14:paraId="56568FD6" w14:textId="77777777" w:rsidR="009E76D0" w:rsidRDefault="009E76D0" w:rsidP="004B7A01">
                  <w:pPr>
                    <w:spacing w:after="0" w:line="240" w:lineRule="auto"/>
                  </w:pPr>
                </w:p>
              </w:tc>
              <w:tc>
                <w:tcPr>
                  <w:tcW w:w="3486" w:type="dxa"/>
                </w:tcPr>
                <w:p w14:paraId="51D8ED1E" w14:textId="77777777" w:rsidR="009E76D0" w:rsidRDefault="009E76D0" w:rsidP="004B7A01">
                  <w:pPr>
                    <w:shd w:val="clear" w:color="auto" w:fill="FFFFFF"/>
                    <w:spacing w:after="0" w:line="240" w:lineRule="auto"/>
                    <w:jc w:val="center"/>
                    <w:rPr>
                      <w:color w:val="000000"/>
                    </w:rPr>
                  </w:pPr>
                  <w:r w:rsidRPr="0095482F">
                    <w:rPr>
                      <w:b/>
                      <w:bCs/>
                      <w:color w:val="000000"/>
                    </w:rPr>
                    <w:t>Image Quality</w:t>
                  </w:r>
                  <w:r>
                    <w:rPr>
                      <w:b/>
                      <w:bCs/>
                      <w:color w:val="000000"/>
                    </w:rPr>
                    <w:t>.</w:t>
                  </w:r>
                </w:p>
              </w:tc>
              <w:tc>
                <w:tcPr>
                  <w:tcW w:w="3486" w:type="dxa"/>
                </w:tcPr>
                <w:p w14:paraId="0A0D72B7" w14:textId="77777777" w:rsidR="009E76D0" w:rsidRDefault="009E76D0" w:rsidP="004B7A01">
                  <w:pPr>
                    <w:shd w:val="clear" w:color="auto" w:fill="FFFFFF"/>
                    <w:spacing w:after="0" w:line="240" w:lineRule="auto"/>
                  </w:pPr>
                  <w:r w:rsidRPr="0095482F">
                    <w:t>Feature Representation</w:t>
                  </w:r>
                  <w:r>
                    <w:t>.</w:t>
                  </w:r>
                </w:p>
              </w:tc>
            </w:tr>
          </w:tbl>
          <w:p w14:paraId="4DF1C3D9" w14:textId="77777777" w:rsidR="009E76D0" w:rsidRDefault="009E76D0" w:rsidP="004B7A01">
            <w:pPr>
              <w:spacing w:after="120" w:line="240" w:lineRule="auto"/>
            </w:pPr>
          </w:p>
        </w:tc>
      </w:tr>
      <w:tr w:rsidR="009E76D0" w14:paraId="62DBC6DF" w14:textId="77777777" w:rsidTr="004B7A01">
        <w:tc>
          <w:tcPr>
            <w:tcW w:w="14174" w:type="dxa"/>
            <w:gridSpan w:val="7"/>
            <w:shd w:val="clear" w:color="auto" w:fill="auto"/>
          </w:tcPr>
          <w:p w14:paraId="625C24CB" w14:textId="77777777" w:rsidR="009E76D0" w:rsidRDefault="009E76D0" w:rsidP="004B7A01">
            <w:pPr>
              <w:spacing w:after="120" w:line="240" w:lineRule="auto"/>
              <w:jc w:val="center"/>
              <w:rPr>
                <w:b/>
              </w:rPr>
            </w:pPr>
          </w:p>
          <w:tbl>
            <w:tblPr>
              <w:tblStyle w:val="Style2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9E76D0" w14:paraId="06CB75B7" w14:textId="77777777" w:rsidTr="004B7A01">
              <w:tc>
                <w:tcPr>
                  <w:tcW w:w="13943" w:type="dxa"/>
                  <w:shd w:val="clear" w:color="auto" w:fill="D0CECE"/>
                </w:tcPr>
                <w:p w14:paraId="03FC72C4" w14:textId="77777777" w:rsidR="009E76D0" w:rsidRDefault="009E76D0" w:rsidP="004B7A01">
                  <w:pPr>
                    <w:spacing w:after="120" w:line="240" w:lineRule="auto"/>
                    <w:jc w:val="center"/>
                    <w:rPr>
                      <w:highlight w:val="white"/>
                    </w:rPr>
                  </w:pPr>
                  <w:r>
                    <w:rPr>
                      <w:b/>
                      <w:color w:val="000000"/>
                      <w:highlight w:val="white"/>
                    </w:rPr>
                    <w:lastRenderedPageBreak/>
                    <w:t>Relationship Among The Above 4 Variables in This article</w:t>
                  </w:r>
                </w:p>
              </w:tc>
            </w:tr>
            <w:tr w:rsidR="009E76D0" w14:paraId="2A3F7825" w14:textId="77777777" w:rsidTr="004B7A01">
              <w:tc>
                <w:tcPr>
                  <w:tcW w:w="13943" w:type="dxa"/>
                </w:tcPr>
                <w:p w14:paraId="466F9CE9" w14:textId="77777777" w:rsidR="009E76D0" w:rsidRDefault="009E76D0" w:rsidP="004B7A01">
                  <w:pPr>
                    <w:spacing w:after="120" w:line="240" w:lineRule="auto"/>
                    <w:rPr>
                      <w:color w:val="000000"/>
                    </w:rPr>
                  </w:pPr>
                </w:p>
                <w:p w14:paraId="42E36FA9" w14:textId="77777777" w:rsidR="009E76D0" w:rsidRDefault="009E76D0" w:rsidP="004B7A01">
                  <w:pPr>
                    <w:spacing w:after="120" w:line="240" w:lineRule="auto"/>
                    <w:rPr>
                      <w:highlight w:val="white"/>
                    </w:rPr>
                  </w:pPr>
                </w:p>
              </w:tc>
            </w:tr>
          </w:tbl>
          <w:p w14:paraId="5FF0DD6F" w14:textId="77777777" w:rsidR="009E76D0" w:rsidRDefault="009E76D0" w:rsidP="004B7A01">
            <w:pPr>
              <w:spacing w:after="120" w:line="240" w:lineRule="auto"/>
              <w:jc w:val="center"/>
              <w:rPr>
                <w:b/>
              </w:rPr>
            </w:pPr>
          </w:p>
          <w:p w14:paraId="366BDBCB" w14:textId="77777777" w:rsidR="009E76D0" w:rsidRDefault="009E76D0" w:rsidP="004B7A01">
            <w:pPr>
              <w:spacing w:after="120" w:line="240" w:lineRule="auto"/>
              <w:jc w:val="center"/>
              <w:rPr>
                <w:b/>
              </w:rPr>
            </w:pPr>
          </w:p>
        </w:tc>
      </w:tr>
      <w:tr w:rsidR="009E76D0" w14:paraId="791B42B4" w14:textId="77777777" w:rsidTr="004B7A01">
        <w:tc>
          <w:tcPr>
            <w:tcW w:w="4644" w:type="dxa"/>
            <w:gridSpan w:val="2"/>
            <w:shd w:val="clear" w:color="auto" w:fill="F7CBAC"/>
          </w:tcPr>
          <w:p w14:paraId="246947D5" w14:textId="77777777" w:rsidR="009E76D0" w:rsidRDefault="009E76D0" w:rsidP="004B7A01">
            <w:pPr>
              <w:spacing w:after="120" w:line="240" w:lineRule="auto"/>
              <w:jc w:val="center"/>
              <w:rPr>
                <w:b/>
              </w:rPr>
            </w:pPr>
            <w:r>
              <w:rPr>
                <w:b/>
              </w:rPr>
              <w:lastRenderedPageBreak/>
              <w:t xml:space="preserve">Input and Output  </w:t>
            </w:r>
          </w:p>
        </w:tc>
        <w:tc>
          <w:tcPr>
            <w:tcW w:w="4678" w:type="dxa"/>
            <w:gridSpan w:val="4"/>
            <w:shd w:val="clear" w:color="auto" w:fill="F7CBAC"/>
          </w:tcPr>
          <w:p w14:paraId="75F582A7" w14:textId="77777777" w:rsidR="009E76D0" w:rsidRDefault="009E76D0" w:rsidP="004B7A01">
            <w:pPr>
              <w:spacing w:after="120" w:line="240" w:lineRule="auto"/>
              <w:jc w:val="center"/>
              <w:rPr>
                <w:b/>
              </w:rPr>
            </w:pPr>
            <w:r>
              <w:rPr>
                <w:b/>
              </w:rPr>
              <w:t xml:space="preserve">Feature of This   Solution </w:t>
            </w:r>
          </w:p>
        </w:tc>
        <w:tc>
          <w:tcPr>
            <w:tcW w:w="4852" w:type="dxa"/>
            <w:shd w:val="clear" w:color="auto" w:fill="F7CBAC"/>
          </w:tcPr>
          <w:p w14:paraId="66A23D6C" w14:textId="77777777" w:rsidR="009E76D0" w:rsidRDefault="009E76D0" w:rsidP="004B7A01">
            <w:pPr>
              <w:spacing w:after="120" w:line="240" w:lineRule="auto"/>
              <w:jc w:val="center"/>
              <w:rPr>
                <w:b/>
              </w:rPr>
            </w:pPr>
            <w:r>
              <w:rPr>
                <w:b/>
              </w:rPr>
              <w:t>Contribution &amp; The Value of This  Work</w:t>
            </w:r>
          </w:p>
        </w:tc>
      </w:tr>
      <w:tr w:rsidR="009E76D0" w14:paraId="3BB72601" w14:textId="77777777" w:rsidTr="004B7A01">
        <w:trPr>
          <w:trHeight w:val="90"/>
        </w:trPr>
        <w:tc>
          <w:tcPr>
            <w:tcW w:w="4644" w:type="dxa"/>
            <w:gridSpan w:val="2"/>
          </w:tcPr>
          <w:p w14:paraId="25DAF7DE" w14:textId="77777777" w:rsidR="009E76D0" w:rsidRDefault="009E76D0" w:rsidP="004B7A01">
            <w:pPr>
              <w:spacing w:after="120" w:line="240" w:lineRule="auto"/>
              <w:jc w:val="both"/>
            </w:pPr>
          </w:p>
          <w:tbl>
            <w:tblPr>
              <w:tblStyle w:val="Style3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9E76D0" w14:paraId="44089920" w14:textId="77777777" w:rsidTr="004B7A01">
              <w:tc>
                <w:tcPr>
                  <w:tcW w:w="2206" w:type="dxa"/>
                  <w:shd w:val="clear" w:color="auto" w:fill="C9C9C9"/>
                </w:tcPr>
                <w:p w14:paraId="5C63B885" w14:textId="77777777" w:rsidR="009E76D0" w:rsidRDefault="009E76D0" w:rsidP="004B7A01">
                  <w:pPr>
                    <w:spacing w:after="120" w:line="240" w:lineRule="auto"/>
                    <w:jc w:val="both"/>
                    <w:rPr>
                      <w:b/>
                    </w:rPr>
                  </w:pPr>
                  <w:r>
                    <w:rPr>
                      <w:b/>
                    </w:rPr>
                    <w:t>Input</w:t>
                  </w:r>
                </w:p>
              </w:tc>
              <w:tc>
                <w:tcPr>
                  <w:tcW w:w="2207" w:type="dxa"/>
                  <w:shd w:val="clear" w:color="auto" w:fill="C9C9C9"/>
                </w:tcPr>
                <w:p w14:paraId="78AA9AFB" w14:textId="77777777" w:rsidR="009E76D0" w:rsidRDefault="009E76D0" w:rsidP="004B7A01">
                  <w:pPr>
                    <w:spacing w:after="120" w:line="240" w:lineRule="auto"/>
                    <w:jc w:val="both"/>
                    <w:rPr>
                      <w:b/>
                    </w:rPr>
                  </w:pPr>
                  <w:r>
                    <w:rPr>
                      <w:b/>
                    </w:rPr>
                    <w:t>Output</w:t>
                  </w:r>
                </w:p>
              </w:tc>
            </w:tr>
            <w:tr w:rsidR="009E76D0" w14:paraId="47FD84C9" w14:textId="77777777" w:rsidTr="004B7A01">
              <w:tc>
                <w:tcPr>
                  <w:tcW w:w="2206" w:type="dxa"/>
                </w:tcPr>
                <w:p w14:paraId="18E749E7" w14:textId="77777777" w:rsidR="009E76D0" w:rsidRDefault="009E76D0" w:rsidP="004B7A01">
                  <w:pPr>
                    <w:spacing w:after="120" w:line="240" w:lineRule="auto"/>
                    <w:jc w:val="both"/>
                  </w:pPr>
                  <w:r w:rsidRPr="00E133B5">
                    <w:t xml:space="preserve">Chest X-ray images </w:t>
                  </w:r>
                </w:p>
              </w:tc>
              <w:tc>
                <w:tcPr>
                  <w:tcW w:w="2207" w:type="dxa"/>
                </w:tcPr>
                <w:p w14:paraId="7C0ADE42" w14:textId="77777777" w:rsidR="009E76D0" w:rsidRDefault="009E76D0" w:rsidP="004B7A01">
                  <w:pPr>
                    <w:spacing w:after="120" w:line="240" w:lineRule="auto"/>
                    <w:jc w:val="both"/>
                  </w:pPr>
                  <w:r w:rsidRPr="00E133B5">
                    <w:t>Accurate, pneumonia diagnosis</w:t>
                  </w:r>
                </w:p>
              </w:tc>
            </w:tr>
          </w:tbl>
          <w:p w14:paraId="63DBE1C4" w14:textId="77777777" w:rsidR="009E76D0" w:rsidRDefault="009E76D0" w:rsidP="004B7A01">
            <w:pPr>
              <w:spacing w:after="120" w:line="240" w:lineRule="auto"/>
              <w:jc w:val="both"/>
            </w:pPr>
          </w:p>
          <w:p w14:paraId="057118BD" w14:textId="77777777" w:rsidR="009E76D0" w:rsidRDefault="009E76D0" w:rsidP="004B7A01">
            <w:pPr>
              <w:spacing w:after="120" w:line="240" w:lineRule="auto"/>
              <w:jc w:val="both"/>
            </w:pPr>
          </w:p>
        </w:tc>
        <w:tc>
          <w:tcPr>
            <w:tcW w:w="4678" w:type="dxa"/>
            <w:gridSpan w:val="4"/>
          </w:tcPr>
          <w:p w14:paraId="5ECEB9CA" w14:textId="77777777" w:rsidR="009E76D0" w:rsidRPr="0095482F" w:rsidRDefault="009E76D0" w:rsidP="009E76D0">
            <w:pPr>
              <w:pStyle w:val="ListParagraph"/>
              <w:numPr>
                <w:ilvl w:val="0"/>
                <w:numId w:val="21"/>
              </w:numPr>
              <w:spacing w:after="120"/>
              <w:jc w:val="both"/>
              <w:rPr>
                <w:b/>
                <w:bCs/>
                <w:lang w:val="en-IN"/>
              </w:rPr>
            </w:pPr>
            <w:r w:rsidRPr="0095482F">
              <w:rPr>
                <w:b/>
                <w:bCs/>
                <w:lang w:val="en-IN"/>
              </w:rPr>
              <w:t>Self-Attention Mechanism: Enhances the model’s ability to focus on relevant image regions for improved detection.</w:t>
            </w:r>
          </w:p>
          <w:p w14:paraId="3BBA5DE3" w14:textId="77777777" w:rsidR="009E76D0" w:rsidRPr="0095482F" w:rsidRDefault="009E76D0" w:rsidP="009E76D0">
            <w:pPr>
              <w:pStyle w:val="ListParagraph"/>
              <w:numPr>
                <w:ilvl w:val="0"/>
                <w:numId w:val="21"/>
              </w:numPr>
              <w:spacing w:after="120"/>
              <w:jc w:val="both"/>
              <w:rPr>
                <w:b/>
                <w:bCs/>
                <w:lang w:val="en-IN"/>
              </w:rPr>
            </w:pPr>
            <w:r w:rsidRPr="0095482F">
              <w:rPr>
                <w:b/>
                <w:bCs/>
                <w:lang w:val="en-IN"/>
              </w:rPr>
              <w:t>Transformer Architecture: Utilizes multi-head self-attention and feed-forward networks to effectively process and analyze images.</w:t>
            </w:r>
          </w:p>
          <w:p w14:paraId="77B0AFB1" w14:textId="77777777" w:rsidR="009E76D0" w:rsidRPr="0095482F" w:rsidRDefault="009E76D0" w:rsidP="009E76D0">
            <w:pPr>
              <w:pStyle w:val="ListParagraph"/>
              <w:numPr>
                <w:ilvl w:val="0"/>
                <w:numId w:val="21"/>
              </w:numPr>
              <w:spacing w:after="120"/>
              <w:jc w:val="both"/>
              <w:rPr>
                <w:b/>
                <w:bCs/>
                <w:lang w:val="en-IN"/>
              </w:rPr>
            </w:pPr>
            <w:r w:rsidRPr="0095482F">
              <w:rPr>
                <w:b/>
                <w:bCs/>
                <w:lang w:val="en-IN"/>
              </w:rPr>
              <w:t>High Accuracy: Achieves a reported accuracy of 97.61%, outperforming traditional CNN models.</w:t>
            </w:r>
          </w:p>
          <w:p w14:paraId="50511E86" w14:textId="77777777" w:rsidR="009E76D0" w:rsidRDefault="009E76D0" w:rsidP="009E76D0">
            <w:pPr>
              <w:pStyle w:val="ListParagraph"/>
              <w:numPr>
                <w:ilvl w:val="0"/>
                <w:numId w:val="21"/>
              </w:numPr>
              <w:spacing w:after="120"/>
              <w:jc w:val="both"/>
              <w:rPr>
                <w:b/>
                <w:bCs/>
                <w:lang w:val="en-IN"/>
              </w:rPr>
            </w:pPr>
            <w:r w:rsidRPr="0095482F">
              <w:rPr>
                <w:b/>
                <w:bCs/>
                <w:lang w:val="en-IN"/>
              </w:rPr>
              <w:t>Adaptability: Capable of handling various image sizes without extensive pre-processing requirements.</w:t>
            </w:r>
          </w:p>
          <w:p w14:paraId="530CD305" w14:textId="77777777" w:rsidR="009E76D0" w:rsidRDefault="009E76D0" w:rsidP="004B7A01">
            <w:pPr>
              <w:spacing w:after="120"/>
              <w:jc w:val="both"/>
              <w:rPr>
                <w:b/>
                <w:bCs/>
                <w:lang w:val="en-IN"/>
              </w:rPr>
            </w:pPr>
          </w:p>
          <w:p w14:paraId="2E084694" w14:textId="77777777" w:rsidR="009E76D0" w:rsidRPr="0095482F" w:rsidRDefault="009E76D0" w:rsidP="004B7A01">
            <w:pPr>
              <w:spacing w:after="120"/>
              <w:jc w:val="both"/>
              <w:rPr>
                <w:b/>
                <w:bCs/>
                <w:lang w:val="en-IN"/>
              </w:rPr>
            </w:pPr>
          </w:p>
          <w:p w14:paraId="0E88547D" w14:textId="77777777" w:rsidR="009E76D0" w:rsidRDefault="009E76D0" w:rsidP="004B7A01">
            <w:pPr>
              <w:spacing w:after="120" w:line="240" w:lineRule="auto"/>
              <w:jc w:val="both"/>
              <w:rPr>
                <w:lang w:val="en-US"/>
              </w:rPr>
            </w:pPr>
          </w:p>
          <w:p w14:paraId="1F1E0625" w14:textId="77777777" w:rsidR="009E76D0" w:rsidRPr="0095482F" w:rsidRDefault="009E76D0" w:rsidP="004B7A01">
            <w:pPr>
              <w:spacing w:after="120" w:line="240" w:lineRule="auto"/>
              <w:jc w:val="both"/>
              <w:rPr>
                <w:lang w:val="en-US"/>
              </w:rPr>
            </w:pPr>
          </w:p>
        </w:tc>
        <w:tc>
          <w:tcPr>
            <w:tcW w:w="4852" w:type="dxa"/>
          </w:tcPr>
          <w:p w14:paraId="5DDE7EE6" w14:textId="77777777" w:rsidR="009E76D0" w:rsidRDefault="009E76D0" w:rsidP="004B7A01">
            <w:pPr>
              <w:spacing w:after="120" w:line="240" w:lineRule="auto"/>
              <w:jc w:val="both"/>
            </w:pPr>
            <w:r w:rsidRPr="0095482F">
              <w:t>This work advances medical imaging by introducing a state-of-the-art pneumonia detection method, enhancing diagnostic accuracy, enabling future research, facilitating real-world applications, and expanding the impact of ViT models.</w:t>
            </w:r>
          </w:p>
        </w:tc>
      </w:tr>
      <w:tr w:rsidR="009E76D0" w14:paraId="1267B01E" w14:textId="77777777" w:rsidTr="004B7A01">
        <w:tc>
          <w:tcPr>
            <w:tcW w:w="6771" w:type="dxa"/>
            <w:gridSpan w:val="4"/>
            <w:shd w:val="clear" w:color="auto" w:fill="FFCCFF"/>
          </w:tcPr>
          <w:p w14:paraId="7C39D624" w14:textId="77777777" w:rsidR="009E76D0" w:rsidRDefault="009E76D0" w:rsidP="004B7A01">
            <w:pPr>
              <w:spacing w:after="120" w:line="240" w:lineRule="auto"/>
              <w:jc w:val="center"/>
              <w:rPr>
                <w:b/>
              </w:rPr>
            </w:pPr>
            <w:r>
              <w:rPr>
                <w:b/>
              </w:rPr>
              <w:lastRenderedPageBreak/>
              <w:t>Positive Impact of this Solution in This Project Domain</w:t>
            </w:r>
          </w:p>
        </w:tc>
        <w:tc>
          <w:tcPr>
            <w:tcW w:w="7403" w:type="dxa"/>
            <w:gridSpan w:val="3"/>
            <w:shd w:val="clear" w:color="auto" w:fill="FFCCFF"/>
          </w:tcPr>
          <w:p w14:paraId="51D924DA" w14:textId="77777777" w:rsidR="009E76D0" w:rsidRDefault="009E76D0" w:rsidP="004B7A01">
            <w:pPr>
              <w:spacing w:after="120" w:line="240" w:lineRule="auto"/>
              <w:jc w:val="both"/>
              <w:rPr>
                <w:b/>
              </w:rPr>
            </w:pPr>
            <w:r>
              <w:rPr>
                <w:b/>
              </w:rPr>
              <w:t>Negative Impact of this Solution in This Project Domain</w:t>
            </w:r>
          </w:p>
        </w:tc>
      </w:tr>
      <w:tr w:rsidR="009E76D0" w14:paraId="27FDBF3B" w14:textId="77777777" w:rsidTr="004B7A01">
        <w:tc>
          <w:tcPr>
            <w:tcW w:w="6771" w:type="dxa"/>
            <w:gridSpan w:val="4"/>
            <w:shd w:val="clear" w:color="auto" w:fill="auto"/>
          </w:tcPr>
          <w:p w14:paraId="2EDC181C" w14:textId="77777777" w:rsidR="009E76D0" w:rsidRDefault="009E76D0" w:rsidP="004B7A01">
            <w:pPr>
              <w:spacing w:after="120" w:line="240" w:lineRule="auto"/>
              <w:jc w:val="both"/>
            </w:pPr>
            <w:r w:rsidRPr="0095482F">
              <w:t>Improves pneumonia detection, speeds diagnosis, reduces errors, and advances healthcare.</w:t>
            </w:r>
          </w:p>
        </w:tc>
        <w:tc>
          <w:tcPr>
            <w:tcW w:w="7403" w:type="dxa"/>
            <w:gridSpan w:val="3"/>
            <w:shd w:val="clear" w:color="auto" w:fill="auto"/>
          </w:tcPr>
          <w:p w14:paraId="4C95C044" w14:textId="77777777" w:rsidR="009E76D0" w:rsidRDefault="009E76D0" w:rsidP="004B7A01">
            <w:pPr>
              <w:spacing w:after="120" w:line="240" w:lineRule="auto"/>
              <w:jc w:val="both"/>
            </w:pPr>
            <w:r w:rsidRPr="0095482F">
              <w:t>The negative impacts include high computational needs, data dependency, complex interpretability, overfitting risks, and vulnerability to adversarial attacks affecting model reliability in healthcare settings.</w:t>
            </w:r>
          </w:p>
        </w:tc>
      </w:tr>
      <w:tr w:rsidR="009E76D0" w14:paraId="19058E76" w14:textId="77777777" w:rsidTr="004B7A01">
        <w:tc>
          <w:tcPr>
            <w:tcW w:w="4661" w:type="dxa"/>
            <w:gridSpan w:val="3"/>
            <w:shd w:val="clear" w:color="auto" w:fill="F7CBAC"/>
          </w:tcPr>
          <w:p w14:paraId="4C9DFBB2" w14:textId="77777777" w:rsidR="009E76D0" w:rsidRDefault="009E76D0" w:rsidP="004B7A01">
            <w:pPr>
              <w:spacing w:after="120" w:line="240" w:lineRule="auto"/>
              <w:jc w:val="center"/>
              <w:rPr>
                <w:b/>
              </w:rPr>
            </w:pPr>
            <w:r>
              <w:rPr>
                <w:b/>
              </w:rPr>
              <w:t xml:space="preserve">Analyse This Work By Critical Thinking  </w:t>
            </w:r>
          </w:p>
        </w:tc>
        <w:tc>
          <w:tcPr>
            <w:tcW w:w="4661" w:type="dxa"/>
            <w:gridSpan w:val="3"/>
            <w:shd w:val="clear" w:color="auto" w:fill="F7CBAC"/>
          </w:tcPr>
          <w:p w14:paraId="63CDBD85" w14:textId="77777777" w:rsidR="009E76D0" w:rsidRDefault="009E76D0" w:rsidP="004B7A01">
            <w:pPr>
              <w:spacing w:after="120" w:line="240" w:lineRule="auto"/>
              <w:jc w:val="center"/>
              <w:rPr>
                <w:b/>
              </w:rPr>
            </w:pPr>
            <w:r>
              <w:rPr>
                <w:b/>
              </w:rPr>
              <w:t>The Tools That Assessed this Work</w:t>
            </w:r>
          </w:p>
        </w:tc>
        <w:tc>
          <w:tcPr>
            <w:tcW w:w="4852" w:type="dxa"/>
            <w:shd w:val="clear" w:color="auto" w:fill="F7CBAC"/>
          </w:tcPr>
          <w:p w14:paraId="66EC79B2" w14:textId="77777777" w:rsidR="009E76D0" w:rsidRDefault="009E76D0" w:rsidP="004B7A01">
            <w:pPr>
              <w:spacing w:after="120" w:line="240" w:lineRule="auto"/>
              <w:jc w:val="center"/>
              <w:rPr>
                <w:b/>
              </w:rPr>
            </w:pPr>
            <w:r>
              <w:rPr>
                <w:b/>
              </w:rPr>
              <w:t>What is the Structure of this Paper</w:t>
            </w:r>
          </w:p>
        </w:tc>
      </w:tr>
      <w:tr w:rsidR="009E76D0" w14:paraId="4B63FB23" w14:textId="77777777" w:rsidTr="004B7A01">
        <w:tc>
          <w:tcPr>
            <w:tcW w:w="4661" w:type="dxa"/>
            <w:gridSpan w:val="3"/>
          </w:tcPr>
          <w:p w14:paraId="053714D2" w14:textId="77777777" w:rsidR="009E76D0" w:rsidRDefault="009E76D0" w:rsidP="004B7A01">
            <w:pPr>
              <w:spacing w:after="120" w:line="240" w:lineRule="auto"/>
              <w:jc w:val="both"/>
            </w:pPr>
            <w:r w:rsidRPr="0095482F">
              <w:t>This work applies Vision Transformers to pneumonia detection, demonstrating significant advancements over traditional methods with high accuracy and efficiency. However, it raises concerns about data dependency, model interpretability, and potential biases. Critical evaluation of these factors is essential for practical implementation in healthcare settings, ensuring trust and reliability in AI diagnostics.</w:t>
            </w:r>
          </w:p>
        </w:tc>
        <w:tc>
          <w:tcPr>
            <w:tcW w:w="4661" w:type="dxa"/>
            <w:gridSpan w:val="3"/>
          </w:tcPr>
          <w:p w14:paraId="2D266880" w14:textId="77777777" w:rsidR="009E76D0" w:rsidRPr="0095482F" w:rsidRDefault="009E76D0" w:rsidP="009E76D0">
            <w:pPr>
              <w:numPr>
                <w:ilvl w:val="0"/>
                <w:numId w:val="7"/>
              </w:numPr>
              <w:spacing w:after="120" w:line="240" w:lineRule="auto"/>
              <w:jc w:val="both"/>
              <w:rPr>
                <w:b/>
                <w:bCs/>
                <w:lang w:val="en-IN"/>
              </w:rPr>
            </w:pPr>
            <w:r w:rsidRPr="0095482F">
              <w:rPr>
                <w:b/>
                <w:bCs/>
                <w:lang w:val="en-IN"/>
              </w:rPr>
              <w:t>Vision Transformer (ViT) Framework: Utilized for training and evaluating the model on chest X-ray images.</w:t>
            </w:r>
          </w:p>
          <w:p w14:paraId="3583B06C" w14:textId="77777777" w:rsidR="009E76D0" w:rsidRPr="0095482F" w:rsidRDefault="009E76D0" w:rsidP="009E76D0">
            <w:pPr>
              <w:numPr>
                <w:ilvl w:val="0"/>
                <w:numId w:val="7"/>
              </w:numPr>
              <w:spacing w:after="120" w:line="240" w:lineRule="auto"/>
              <w:jc w:val="both"/>
              <w:rPr>
                <w:b/>
                <w:bCs/>
                <w:lang w:val="en-IN"/>
              </w:rPr>
            </w:pPr>
            <w:r w:rsidRPr="0095482F">
              <w:rPr>
                <w:b/>
                <w:bCs/>
                <w:lang w:val="en-IN"/>
              </w:rPr>
              <w:t>PyTorch: A deep learning library used for building and training the ViT model.</w:t>
            </w:r>
          </w:p>
          <w:p w14:paraId="1813E25F" w14:textId="77777777" w:rsidR="009E76D0" w:rsidRPr="0095482F" w:rsidRDefault="009E76D0" w:rsidP="009E76D0">
            <w:pPr>
              <w:numPr>
                <w:ilvl w:val="0"/>
                <w:numId w:val="7"/>
              </w:numPr>
              <w:spacing w:after="120" w:line="240" w:lineRule="auto"/>
              <w:jc w:val="both"/>
              <w:rPr>
                <w:b/>
                <w:bCs/>
                <w:lang w:val="en-IN"/>
              </w:rPr>
            </w:pPr>
            <w:r w:rsidRPr="0095482F">
              <w:rPr>
                <w:b/>
                <w:bCs/>
                <w:lang w:val="en-IN"/>
              </w:rPr>
              <w:t>Evaluation Metrics: Metrics such as accuracy, sensitivity, specificity, precision, recall, F1 score, AUC, and Matthews correlation coefficient (MCC) to assess model performance.</w:t>
            </w:r>
          </w:p>
          <w:p w14:paraId="4DE026C2" w14:textId="77777777" w:rsidR="009E76D0" w:rsidRPr="0095482F" w:rsidRDefault="009E76D0" w:rsidP="009E76D0">
            <w:pPr>
              <w:numPr>
                <w:ilvl w:val="0"/>
                <w:numId w:val="7"/>
              </w:numPr>
              <w:spacing w:after="120" w:line="240" w:lineRule="auto"/>
              <w:jc w:val="both"/>
              <w:rPr>
                <w:b/>
                <w:bCs/>
                <w:lang w:val="en-IN"/>
              </w:rPr>
            </w:pPr>
            <w:r w:rsidRPr="0095482F">
              <w:rPr>
                <w:b/>
                <w:bCs/>
                <w:lang w:val="en-IN"/>
              </w:rPr>
              <w:t>Public Datasets: A publicly available dataset of chest X-rays, ensuring standardized data for training and evaluation.</w:t>
            </w:r>
          </w:p>
          <w:p w14:paraId="2B3BCEEC" w14:textId="77777777" w:rsidR="009E76D0" w:rsidRDefault="009E76D0" w:rsidP="009E76D0">
            <w:pPr>
              <w:numPr>
                <w:ilvl w:val="0"/>
                <w:numId w:val="7"/>
              </w:numPr>
              <w:spacing w:after="120" w:line="240" w:lineRule="auto"/>
              <w:jc w:val="both"/>
            </w:pPr>
            <w:r w:rsidRPr="0095482F">
              <w:rPr>
                <w:b/>
                <w:bCs/>
                <w:lang w:val="en-IN"/>
              </w:rPr>
              <w:t>GPU-enabled Systems: Employed for efficient model training and handling computational demands.</w:t>
            </w:r>
          </w:p>
        </w:tc>
        <w:tc>
          <w:tcPr>
            <w:tcW w:w="4852" w:type="dxa"/>
          </w:tcPr>
          <w:p w14:paraId="307E0389" w14:textId="77777777" w:rsidR="009E76D0" w:rsidRPr="00D50C69" w:rsidRDefault="009E76D0" w:rsidP="009E76D0">
            <w:pPr>
              <w:pStyle w:val="ListParagraph"/>
              <w:numPr>
                <w:ilvl w:val="0"/>
                <w:numId w:val="22"/>
              </w:numPr>
              <w:pBdr>
                <w:top w:val="nil"/>
                <w:left w:val="nil"/>
                <w:bottom w:val="nil"/>
                <w:right w:val="nil"/>
                <w:between w:val="nil"/>
              </w:pBdr>
              <w:spacing w:after="120" w:line="240" w:lineRule="auto"/>
              <w:jc w:val="both"/>
              <w:rPr>
                <w:color w:val="000000"/>
              </w:rPr>
            </w:pPr>
            <w:r w:rsidRPr="00D50C69">
              <w:rPr>
                <w:color w:val="000000"/>
              </w:rPr>
              <w:t>Abstract</w:t>
            </w:r>
          </w:p>
          <w:p w14:paraId="6D5A6367" w14:textId="77777777" w:rsidR="009E76D0" w:rsidRPr="00D50C69" w:rsidRDefault="009E76D0" w:rsidP="009E76D0">
            <w:pPr>
              <w:pStyle w:val="ListParagraph"/>
              <w:numPr>
                <w:ilvl w:val="0"/>
                <w:numId w:val="22"/>
              </w:numPr>
              <w:pBdr>
                <w:top w:val="nil"/>
                <w:left w:val="nil"/>
                <w:bottom w:val="nil"/>
                <w:right w:val="nil"/>
                <w:between w:val="nil"/>
              </w:pBdr>
              <w:spacing w:after="120" w:line="240" w:lineRule="auto"/>
              <w:jc w:val="both"/>
              <w:rPr>
                <w:color w:val="000000"/>
              </w:rPr>
            </w:pPr>
            <w:r w:rsidRPr="00D50C69">
              <w:rPr>
                <w:color w:val="000000"/>
              </w:rPr>
              <w:t>Introduction</w:t>
            </w:r>
          </w:p>
          <w:p w14:paraId="3FA44EF1" w14:textId="77777777" w:rsidR="009E76D0" w:rsidRPr="00D50C69" w:rsidRDefault="009E76D0" w:rsidP="009E76D0">
            <w:pPr>
              <w:pStyle w:val="ListParagraph"/>
              <w:numPr>
                <w:ilvl w:val="0"/>
                <w:numId w:val="22"/>
              </w:numPr>
              <w:pBdr>
                <w:top w:val="nil"/>
                <w:left w:val="nil"/>
                <w:bottom w:val="nil"/>
                <w:right w:val="nil"/>
                <w:between w:val="nil"/>
              </w:pBdr>
              <w:spacing w:after="120" w:line="240" w:lineRule="auto"/>
              <w:jc w:val="both"/>
              <w:rPr>
                <w:color w:val="000000"/>
              </w:rPr>
            </w:pPr>
            <w:r w:rsidRPr="00D50C69">
              <w:rPr>
                <w:color w:val="000000"/>
              </w:rPr>
              <w:t>Methods</w:t>
            </w:r>
          </w:p>
          <w:p w14:paraId="1D755C61" w14:textId="77777777" w:rsidR="009E76D0" w:rsidRPr="00D50C69" w:rsidRDefault="009E76D0" w:rsidP="009E76D0">
            <w:pPr>
              <w:pStyle w:val="ListParagraph"/>
              <w:numPr>
                <w:ilvl w:val="0"/>
                <w:numId w:val="22"/>
              </w:numPr>
              <w:pBdr>
                <w:top w:val="nil"/>
                <w:left w:val="nil"/>
                <w:bottom w:val="nil"/>
                <w:right w:val="nil"/>
                <w:between w:val="nil"/>
              </w:pBdr>
              <w:spacing w:after="120" w:line="240" w:lineRule="auto"/>
              <w:jc w:val="both"/>
              <w:rPr>
                <w:color w:val="000000"/>
              </w:rPr>
            </w:pPr>
            <w:r w:rsidRPr="00D50C69">
              <w:rPr>
                <w:color w:val="000000"/>
              </w:rPr>
              <w:t>Results</w:t>
            </w:r>
          </w:p>
          <w:p w14:paraId="3A65AD23" w14:textId="77777777" w:rsidR="009E76D0" w:rsidRPr="00D50C69" w:rsidRDefault="009E76D0" w:rsidP="009E76D0">
            <w:pPr>
              <w:pStyle w:val="ListParagraph"/>
              <w:numPr>
                <w:ilvl w:val="0"/>
                <w:numId w:val="22"/>
              </w:numPr>
              <w:pBdr>
                <w:top w:val="nil"/>
                <w:left w:val="nil"/>
                <w:bottom w:val="nil"/>
                <w:right w:val="nil"/>
                <w:between w:val="nil"/>
              </w:pBdr>
              <w:spacing w:after="120" w:line="240" w:lineRule="auto"/>
              <w:jc w:val="both"/>
              <w:rPr>
                <w:color w:val="000000"/>
              </w:rPr>
            </w:pPr>
            <w:r w:rsidRPr="00D50C69">
              <w:rPr>
                <w:color w:val="000000"/>
              </w:rPr>
              <w:t>Discussion</w:t>
            </w:r>
          </w:p>
          <w:p w14:paraId="69AFDE85" w14:textId="77777777" w:rsidR="009E76D0" w:rsidRDefault="009E76D0" w:rsidP="009E76D0">
            <w:pPr>
              <w:pStyle w:val="ListParagraph"/>
              <w:numPr>
                <w:ilvl w:val="0"/>
                <w:numId w:val="22"/>
              </w:numPr>
              <w:pBdr>
                <w:top w:val="nil"/>
                <w:left w:val="nil"/>
                <w:bottom w:val="nil"/>
                <w:right w:val="nil"/>
                <w:between w:val="nil"/>
              </w:pBdr>
              <w:spacing w:after="120" w:line="240" w:lineRule="auto"/>
              <w:jc w:val="both"/>
              <w:rPr>
                <w:color w:val="000000"/>
              </w:rPr>
            </w:pPr>
            <w:r w:rsidRPr="00D50C69">
              <w:rPr>
                <w:color w:val="000000"/>
              </w:rPr>
              <w:t>Conclusion</w:t>
            </w:r>
          </w:p>
          <w:p w14:paraId="1AF8871C" w14:textId="77777777" w:rsidR="009E76D0" w:rsidRPr="0095482F" w:rsidRDefault="009E76D0" w:rsidP="004B7A01">
            <w:pPr>
              <w:pBdr>
                <w:top w:val="nil"/>
                <w:left w:val="nil"/>
                <w:bottom w:val="nil"/>
                <w:right w:val="nil"/>
                <w:between w:val="nil"/>
              </w:pBdr>
              <w:spacing w:after="120" w:line="240" w:lineRule="auto"/>
              <w:jc w:val="both"/>
              <w:rPr>
                <w:color w:val="000000"/>
              </w:rPr>
            </w:pPr>
          </w:p>
        </w:tc>
      </w:tr>
      <w:tr w:rsidR="009E76D0" w14:paraId="6852F5E7" w14:textId="77777777" w:rsidTr="004B7A01">
        <w:tc>
          <w:tcPr>
            <w:tcW w:w="14174" w:type="dxa"/>
            <w:gridSpan w:val="7"/>
            <w:shd w:val="clear" w:color="auto" w:fill="F7CBAC"/>
          </w:tcPr>
          <w:p w14:paraId="55A64FDF" w14:textId="77777777" w:rsidR="009E76D0" w:rsidRDefault="009E76D0" w:rsidP="004B7A01">
            <w:pPr>
              <w:spacing w:after="120" w:line="240" w:lineRule="auto"/>
              <w:rPr>
                <w:b/>
              </w:rPr>
            </w:pPr>
            <w:r>
              <w:rPr>
                <w:b/>
              </w:rPr>
              <w:t>Diagram/Flowchart</w:t>
            </w:r>
          </w:p>
        </w:tc>
      </w:tr>
      <w:tr w:rsidR="009E76D0" w14:paraId="413BD8B2" w14:textId="77777777" w:rsidTr="004B7A01">
        <w:tc>
          <w:tcPr>
            <w:tcW w:w="14174" w:type="dxa"/>
            <w:gridSpan w:val="7"/>
          </w:tcPr>
          <w:p w14:paraId="51B07B3B" w14:textId="77777777" w:rsidR="009E76D0" w:rsidRDefault="009E76D0" w:rsidP="004B7A01">
            <w:pPr>
              <w:spacing w:after="120" w:line="240" w:lineRule="auto"/>
              <w:jc w:val="center"/>
            </w:pPr>
            <w:r w:rsidRPr="0095482F">
              <w:rPr>
                <w:noProof/>
              </w:rPr>
              <w:lastRenderedPageBreak/>
              <w:drawing>
                <wp:inline distT="0" distB="0" distL="0" distR="0" wp14:anchorId="6E60BF71" wp14:editId="109D3C14">
                  <wp:extent cx="5578323" cy="4023709"/>
                  <wp:effectExtent l="0" t="0" r="3810" b="0"/>
                  <wp:docPr id="111469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90564" name=""/>
                          <pic:cNvPicPr/>
                        </pic:nvPicPr>
                        <pic:blipFill>
                          <a:blip r:embed="rId26"/>
                          <a:stretch>
                            <a:fillRect/>
                          </a:stretch>
                        </pic:blipFill>
                        <pic:spPr>
                          <a:xfrm>
                            <a:off x="0" y="0"/>
                            <a:ext cx="5578323" cy="4023709"/>
                          </a:xfrm>
                          <a:prstGeom prst="rect">
                            <a:avLst/>
                          </a:prstGeom>
                        </pic:spPr>
                      </pic:pic>
                    </a:graphicData>
                  </a:graphic>
                </wp:inline>
              </w:drawing>
            </w:r>
          </w:p>
          <w:p w14:paraId="7A7457E1" w14:textId="77777777" w:rsidR="009E76D0" w:rsidRDefault="009E76D0" w:rsidP="004B7A01">
            <w:pPr>
              <w:spacing w:after="120" w:line="240" w:lineRule="auto"/>
              <w:jc w:val="center"/>
            </w:pPr>
            <w:r w:rsidRPr="001C294E">
              <w:t xml:space="preserve"> proposed system design architecture</w:t>
            </w:r>
            <w:r>
              <w:t>.</w:t>
            </w:r>
          </w:p>
          <w:p w14:paraId="5C5C3D96" w14:textId="77777777" w:rsidR="009E76D0" w:rsidRDefault="009E76D0" w:rsidP="004B7A01">
            <w:pPr>
              <w:spacing w:after="120" w:line="240" w:lineRule="auto"/>
              <w:jc w:val="center"/>
            </w:pPr>
          </w:p>
          <w:p w14:paraId="59B37E3B" w14:textId="77777777" w:rsidR="009E76D0" w:rsidRDefault="009E76D0" w:rsidP="004B7A01">
            <w:pPr>
              <w:spacing w:after="120" w:line="240" w:lineRule="auto"/>
              <w:jc w:val="center"/>
            </w:pPr>
            <w:r w:rsidRPr="001C294E">
              <w:rPr>
                <w:noProof/>
              </w:rPr>
              <w:lastRenderedPageBreak/>
              <w:drawing>
                <wp:inline distT="0" distB="0" distL="0" distR="0" wp14:anchorId="7B167FA3" wp14:editId="292B8F25">
                  <wp:extent cx="2911092" cy="4168501"/>
                  <wp:effectExtent l="0" t="0" r="3810" b="3810"/>
                  <wp:docPr id="176612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21913" name=""/>
                          <pic:cNvPicPr/>
                        </pic:nvPicPr>
                        <pic:blipFill>
                          <a:blip r:embed="rId27"/>
                          <a:stretch>
                            <a:fillRect/>
                          </a:stretch>
                        </pic:blipFill>
                        <pic:spPr>
                          <a:xfrm>
                            <a:off x="0" y="0"/>
                            <a:ext cx="2911092" cy="4168501"/>
                          </a:xfrm>
                          <a:prstGeom prst="rect">
                            <a:avLst/>
                          </a:prstGeom>
                        </pic:spPr>
                      </pic:pic>
                    </a:graphicData>
                  </a:graphic>
                </wp:inline>
              </w:drawing>
            </w:r>
          </w:p>
          <w:p w14:paraId="55FE75FF" w14:textId="77777777" w:rsidR="009E76D0" w:rsidRPr="001E1650" w:rsidRDefault="009E76D0" w:rsidP="004B7A01">
            <w:pPr>
              <w:spacing w:after="120" w:line="240" w:lineRule="auto"/>
              <w:jc w:val="center"/>
            </w:pPr>
            <w:r w:rsidRPr="001C294E">
              <w:t>Internal design of a transformer encoder.</w:t>
            </w:r>
          </w:p>
          <w:p w14:paraId="1E01AC4D" w14:textId="77777777" w:rsidR="009E76D0" w:rsidRPr="001E1650" w:rsidRDefault="009E76D0" w:rsidP="004B7A01">
            <w:pPr>
              <w:spacing w:after="120" w:line="240" w:lineRule="auto"/>
              <w:jc w:val="center"/>
            </w:pPr>
          </w:p>
        </w:tc>
      </w:tr>
      <w:bookmarkEnd w:id="1"/>
    </w:tbl>
    <w:p w14:paraId="2FF4EC86" w14:textId="77777777" w:rsidR="009E76D0" w:rsidRDefault="009E76D0" w:rsidP="009E76D0">
      <w:pPr>
        <w:spacing w:after="120" w:line="240" w:lineRule="auto"/>
        <w:jc w:val="center"/>
        <w:rPr>
          <w:b/>
        </w:rPr>
      </w:pPr>
    </w:p>
    <w:p w14:paraId="603B699F" w14:textId="77777777" w:rsidR="004B7A01" w:rsidRDefault="004B7A01" w:rsidP="00A8135A">
      <w:pPr>
        <w:spacing w:after="120" w:line="240" w:lineRule="auto"/>
        <w:rPr>
          <w:b/>
        </w:rPr>
      </w:pPr>
      <w:r>
        <w:rPr>
          <w:b/>
          <w:color w:val="FF0000"/>
        </w:rPr>
        <w:br w:type="page"/>
      </w:r>
    </w:p>
    <w:tbl>
      <w:tblPr>
        <w:tblStyle w:val="Style26"/>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4B7A01" w14:paraId="2ED2E724" w14:textId="77777777" w:rsidTr="004B7A01">
        <w:tc>
          <w:tcPr>
            <w:tcW w:w="14174" w:type="dxa"/>
            <w:gridSpan w:val="7"/>
            <w:shd w:val="clear" w:color="auto" w:fill="FFE599"/>
          </w:tcPr>
          <w:p w14:paraId="624FEA0D" w14:textId="06FAAB2A" w:rsidR="004B7A01" w:rsidRDefault="004B7A01" w:rsidP="004B7A01">
            <w:pPr>
              <w:spacing w:after="120" w:line="240" w:lineRule="auto"/>
              <w:jc w:val="center"/>
              <w:rPr>
                <w:b/>
              </w:rPr>
            </w:pPr>
            <w:r>
              <w:rPr>
                <w:b/>
              </w:rPr>
              <w:lastRenderedPageBreak/>
              <w:t>1</w:t>
            </w:r>
            <w:r w:rsidR="00F45B89">
              <w:rPr>
                <w:b/>
              </w:rPr>
              <w:t>2</w:t>
            </w:r>
          </w:p>
        </w:tc>
      </w:tr>
      <w:tr w:rsidR="004B7A01" w14:paraId="2C2286FF" w14:textId="77777777" w:rsidTr="004B7A01">
        <w:tc>
          <w:tcPr>
            <w:tcW w:w="4077" w:type="dxa"/>
            <w:shd w:val="clear" w:color="auto" w:fill="F4B083"/>
          </w:tcPr>
          <w:p w14:paraId="6BFA1190" w14:textId="46ECD7D0" w:rsidR="004B7A01" w:rsidRDefault="004B7A01" w:rsidP="004B7A01">
            <w:pPr>
              <w:spacing w:after="120" w:line="240" w:lineRule="auto"/>
            </w:pPr>
            <w:r>
              <w:rPr>
                <w:b/>
              </w:rPr>
              <w:t xml:space="preserve">                 Reference in APA format</w:t>
            </w:r>
          </w:p>
        </w:tc>
        <w:tc>
          <w:tcPr>
            <w:tcW w:w="10097" w:type="dxa"/>
            <w:gridSpan w:val="6"/>
            <w:shd w:val="clear" w:color="auto" w:fill="auto"/>
          </w:tcPr>
          <w:p w14:paraId="7380B812" w14:textId="77777777" w:rsidR="004B7A01" w:rsidRDefault="004B7A01" w:rsidP="004B7A01">
            <w:pPr>
              <w:spacing w:after="120" w:line="240" w:lineRule="auto"/>
              <w:jc w:val="center"/>
            </w:pPr>
          </w:p>
        </w:tc>
      </w:tr>
      <w:tr w:rsidR="004B7A01" w14:paraId="4CFC4591" w14:textId="77777777" w:rsidTr="004B7A01">
        <w:tc>
          <w:tcPr>
            <w:tcW w:w="4077" w:type="dxa"/>
            <w:shd w:val="clear" w:color="auto" w:fill="F4B083"/>
          </w:tcPr>
          <w:p w14:paraId="43A1B33D" w14:textId="77777777" w:rsidR="004B7A01" w:rsidRDefault="004B7A01" w:rsidP="004B7A01">
            <w:pPr>
              <w:spacing w:after="120" w:line="240" w:lineRule="auto"/>
              <w:jc w:val="center"/>
            </w:pPr>
            <w:r>
              <w:rPr>
                <w:b/>
              </w:rPr>
              <w:t>URL of the Reference</w:t>
            </w:r>
          </w:p>
        </w:tc>
        <w:tc>
          <w:tcPr>
            <w:tcW w:w="4395" w:type="dxa"/>
            <w:gridSpan w:val="4"/>
            <w:shd w:val="clear" w:color="auto" w:fill="F4B083"/>
          </w:tcPr>
          <w:p w14:paraId="2D65F364" w14:textId="77777777" w:rsidR="004B7A01" w:rsidRDefault="004B7A01" w:rsidP="004B7A01">
            <w:pPr>
              <w:spacing w:after="120" w:line="240" w:lineRule="auto"/>
              <w:jc w:val="center"/>
              <w:rPr>
                <w:b/>
              </w:rPr>
            </w:pPr>
            <w:r>
              <w:rPr>
                <w:b/>
              </w:rPr>
              <w:t>Authors Names and Emails</w:t>
            </w:r>
          </w:p>
        </w:tc>
        <w:tc>
          <w:tcPr>
            <w:tcW w:w="5702" w:type="dxa"/>
            <w:gridSpan w:val="2"/>
            <w:shd w:val="clear" w:color="auto" w:fill="F4B083"/>
          </w:tcPr>
          <w:p w14:paraId="3B372110" w14:textId="77777777" w:rsidR="004B7A01" w:rsidRDefault="004B7A01" w:rsidP="004B7A01">
            <w:pPr>
              <w:spacing w:after="120" w:line="240" w:lineRule="auto"/>
              <w:jc w:val="center"/>
            </w:pPr>
            <w:r>
              <w:rPr>
                <w:b/>
              </w:rPr>
              <w:t>Keywords in this Reference</w:t>
            </w:r>
          </w:p>
        </w:tc>
      </w:tr>
      <w:tr w:rsidR="004B7A01" w14:paraId="782211F4" w14:textId="77777777" w:rsidTr="004B7A01">
        <w:tc>
          <w:tcPr>
            <w:tcW w:w="4077" w:type="dxa"/>
          </w:tcPr>
          <w:p w14:paraId="0505B4F4" w14:textId="0F9DD19D" w:rsidR="004B7A01" w:rsidRDefault="006750B6" w:rsidP="004B7A01">
            <w:pPr>
              <w:spacing w:after="120" w:line="240" w:lineRule="auto"/>
            </w:pPr>
            <w:r w:rsidRPr="006750B6">
              <w:t>https://www.mdpi.com/2076-3417/12/9/4334</w:t>
            </w:r>
          </w:p>
        </w:tc>
        <w:tc>
          <w:tcPr>
            <w:tcW w:w="4395" w:type="dxa"/>
            <w:gridSpan w:val="4"/>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15857" w:rsidRPr="00715857" w14:paraId="1272A83E" w14:textId="77777777" w:rsidTr="00715857">
              <w:trPr>
                <w:tblCellSpacing w:w="15" w:type="dxa"/>
              </w:trPr>
              <w:tc>
                <w:tcPr>
                  <w:tcW w:w="36" w:type="dxa"/>
                  <w:vAlign w:val="center"/>
                  <w:hideMark/>
                </w:tcPr>
                <w:p w14:paraId="68C2C0FD" w14:textId="77777777" w:rsidR="00715857" w:rsidRPr="00715857" w:rsidRDefault="00715857" w:rsidP="00715857">
                  <w:pPr>
                    <w:spacing w:after="120" w:line="240" w:lineRule="auto"/>
                    <w:rPr>
                      <w:lang w:val="en-IN"/>
                    </w:rPr>
                  </w:pPr>
                </w:p>
              </w:tc>
            </w:tr>
          </w:tbl>
          <w:p w14:paraId="53AD0F70" w14:textId="77777777" w:rsidR="00715857" w:rsidRPr="00715857" w:rsidRDefault="00715857" w:rsidP="00715857">
            <w:pPr>
              <w:spacing w:after="120" w:line="240" w:lineRule="auto"/>
              <w:rPr>
                <w:vanish/>
                <w:lang w:val="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23"/>
            </w:tblGrid>
            <w:tr w:rsidR="00715857" w:rsidRPr="00715857" w14:paraId="06C4611A" w14:textId="77777777" w:rsidTr="00715857">
              <w:trPr>
                <w:tblCellSpacing w:w="15" w:type="dxa"/>
              </w:trPr>
              <w:tc>
                <w:tcPr>
                  <w:tcW w:w="2363" w:type="dxa"/>
                  <w:vAlign w:val="center"/>
                  <w:hideMark/>
                </w:tcPr>
                <w:p w14:paraId="31362F61" w14:textId="77777777" w:rsidR="00715857" w:rsidRPr="00715857" w:rsidRDefault="00715857" w:rsidP="00715857">
                  <w:pPr>
                    <w:spacing w:after="120" w:line="240" w:lineRule="auto"/>
                    <w:rPr>
                      <w:lang w:val="en-IN"/>
                    </w:rPr>
                  </w:pPr>
                  <w:r w:rsidRPr="00715857">
                    <w:rPr>
                      <w:lang w:val="en-IN"/>
                    </w:rPr>
                    <w:t>Yuting Yang, Gang Mei</w:t>
                  </w:r>
                </w:p>
              </w:tc>
            </w:tr>
          </w:tbl>
          <w:p w14:paraId="46FBAFFC" w14:textId="3FACF1BD" w:rsidR="004B7A01" w:rsidRDefault="004B7A01" w:rsidP="004B7A01">
            <w:pPr>
              <w:spacing w:after="120" w:line="240" w:lineRule="auto"/>
            </w:pPr>
          </w:p>
        </w:tc>
        <w:tc>
          <w:tcPr>
            <w:tcW w:w="5702"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15857" w:rsidRPr="00715857" w14:paraId="196E5C46" w14:textId="77777777" w:rsidTr="00715857">
              <w:trPr>
                <w:tblCellSpacing w:w="15" w:type="dxa"/>
              </w:trPr>
              <w:tc>
                <w:tcPr>
                  <w:tcW w:w="36" w:type="dxa"/>
                  <w:vAlign w:val="center"/>
                  <w:hideMark/>
                </w:tcPr>
                <w:p w14:paraId="131B4D3A" w14:textId="77777777" w:rsidR="00715857" w:rsidRPr="00715857" w:rsidRDefault="00715857" w:rsidP="00715857">
                  <w:pPr>
                    <w:spacing w:after="120" w:line="240" w:lineRule="auto"/>
                    <w:rPr>
                      <w:lang w:val="en-IN"/>
                    </w:rPr>
                  </w:pPr>
                </w:p>
              </w:tc>
            </w:tr>
          </w:tbl>
          <w:p w14:paraId="39D6B7BB" w14:textId="77777777" w:rsidR="00715857" w:rsidRPr="00715857" w:rsidRDefault="00715857" w:rsidP="00715857">
            <w:pPr>
              <w:spacing w:after="120" w:line="240" w:lineRule="auto"/>
              <w:rPr>
                <w:vanish/>
                <w:lang w:val="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289"/>
            </w:tblGrid>
            <w:tr w:rsidR="00715857" w:rsidRPr="00715857" w14:paraId="00BD1BE4" w14:textId="77777777" w:rsidTr="00715857">
              <w:trPr>
                <w:tblCellSpacing w:w="15" w:type="dxa"/>
              </w:trPr>
              <w:tc>
                <w:tcPr>
                  <w:tcW w:w="6229" w:type="dxa"/>
                  <w:vAlign w:val="center"/>
                  <w:hideMark/>
                </w:tcPr>
                <w:p w14:paraId="7D5353A7" w14:textId="77777777" w:rsidR="00715857" w:rsidRPr="00715857" w:rsidRDefault="00715857" w:rsidP="00715857">
                  <w:pPr>
                    <w:spacing w:after="120" w:line="240" w:lineRule="auto"/>
                    <w:rPr>
                      <w:lang w:val="en-IN"/>
                    </w:rPr>
                  </w:pPr>
                  <w:r w:rsidRPr="00715857">
                    <w:rPr>
                      <w:lang w:val="en-IN"/>
                    </w:rPr>
                    <w:t>Pneumonia recognition, deep learning, X-ray, CNN, transformer</w:t>
                  </w:r>
                </w:p>
              </w:tc>
            </w:tr>
          </w:tbl>
          <w:p w14:paraId="6F24F6EF" w14:textId="31A49CAC" w:rsidR="004B7A01" w:rsidRDefault="004B7A01" w:rsidP="004B7A01">
            <w:pPr>
              <w:spacing w:after="120" w:line="240" w:lineRule="auto"/>
            </w:pPr>
          </w:p>
        </w:tc>
      </w:tr>
      <w:tr w:rsidR="004B7A01" w14:paraId="3C42221A" w14:textId="77777777" w:rsidTr="004B7A01">
        <w:tc>
          <w:tcPr>
            <w:tcW w:w="4077" w:type="dxa"/>
            <w:shd w:val="clear" w:color="auto" w:fill="F7CBAC"/>
          </w:tcPr>
          <w:p w14:paraId="4E17A378" w14:textId="77777777" w:rsidR="004B7A01" w:rsidRDefault="004B7A01" w:rsidP="004B7A01">
            <w:pPr>
              <w:spacing w:after="120" w:line="240" w:lineRule="auto"/>
              <w:jc w:val="center"/>
              <w:rPr>
                <w:b/>
              </w:rPr>
            </w:pPr>
            <w:r>
              <w:rPr>
                <w:b/>
              </w:rPr>
              <w:t xml:space="preserve">The Name of the Current Solution (Technique/ Method/ Scheme/ Algorithm/ Model/ Tool/ Framework/ ... etc ) </w:t>
            </w:r>
          </w:p>
        </w:tc>
        <w:tc>
          <w:tcPr>
            <w:tcW w:w="4395" w:type="dxa"/>
            <w:gridSpan w:val="4"/>
            <w:shd w:val="clear" w:color="auto" w:fill="F7CBAC"/>
          </w:tcPr>
          <w:p w14:paraId="7BE706BC" w14:textId="77777777" w:rsidR="004B7A01" w:rsidRDefault="004B7A01" w:rsidP="004B7A01">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68FA59D3" w14:textId="77777777" w:rsidR="004B7A01" w:rsidRDefault="004B7A01" w:rsidP="004B7A01">
            <w:pPr>
              <w:spacing w:after="120" w:line="240" w:lineRule="auto"/>
              <w:jc w:val="center"/>
              <w:rPr>
                <w:b/>
              </w:rPr>
            </w:pPr>
            <w:r>
              <w:rPr>
                <w:b/>
              </w:rPr>
              <w:t>What are the components of it?</w:t>
            </w:r>
          </w:p>
          <w:p w14:paraId="6754D37C" w14:textId="77777777" w:rsidR="004B7A01" w:rsidRDefault="004B7A01" w:rsidP="004B7A01">
            <w:pPr>
              <w:spacing w:after="120" w:line="240" w:lineRule="auto"/>
              <w:jc w:val="center"/>
              <w:rPr>
                <w:b/>
              </w:rPr>
            </w:pPr>
          </w:p>
        </w:tc>
      </w:tr>
      <w:tr w:rsidR="004B7A01" w14:paraId="18CAEFC2" w14:textId="77777777" w:rsidTr="004B7A01">
        <w:tc>
          <w:tcPr>
            <w:tcW w:w="4077" w:type="dxa"/>
          </w:tcPr>
          <w:p w14:paraId="6A12BF48" w14:textId="50CA4B2E" w:rsidR="004B7A01" w:rsidRDefault="00715857" w:rsidP="004B7A01">
            <w:pPr>
              <w:spacing w:after="120" w:line="240" w:lineRule="auto"/>
              <w:jc w:val="both"/>
            </w:pPr>
            <w:r>
              <w:t>Comparative Framework for Pneumonia Recognition Using Deep Learning Models</w:t>
            </w:r>
          </w:p>
        </w:tc>
        <w:tc>
          <w:tcPr>
            <w:tcW w:w="4395" w:type="dxa"/>
            <w:gridSpan w:val="4"/>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15857" w:rsidRPr="00715857" w14:paraId="1AB2A090" w14:textId="77777777" w:rsidTr="00715857">
              <w:trPr>
                <w:tblCellSpacing w:w="15" w:type="dxa"/>
              </w:trPr>
              <w:tc>
                <w:tcPr>
                  <w:tcW w:w="36" w:type="dxa"/>
                  <w:vAlign w:val="center"/>
                  <w:hideMark/>
                </w:tcPr>
                <w:p w14:paraId="0334C693" w14:textId="77777777" w:rsidR="00715857" w:rsidRPr="00715857" w:rsidRDefault="00715857" w:rsidP="00715857">
                  <w:pPr>
                    <w:spacing w:after="120" w:line="240" w:lineRule="auto"/>
                    <w:jc w:val="both"/>
                    <w:rPr>
                      <w:lang w:val="en-IN"/>
                    </w:rPr>
                  </w:pPr>
                </w:p>
              </w:tc>
            </w:tr>
          </w:tbl>
          <w:p w14:paraId="51C67FC4" w14:textId="77777777" w:rsidR="00715857" w:rsidRPr="00715857" w:rsidRDefault="00715857" w:rsidP="00715857">
            <w:pPr>
              <w:spacing w:after="120" w:line="240" w:lineRule="auto"/>
              <w:jc w:val="both"/>
              <w:rPr>
                <w:vanish/>
                <w:lang w:val="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360"/>
            </w:tblGrid>
            <w:tr w:rsidR="00715857" w:rsidRPr="00715857" w14:paraId="426901C9" w14:textId="77777777" w:rsidTr="00715857">
              <w:trPr>
                <w:tblCellSpacing w:w="15" w:type="dxa"/>
              </w:trPr>
              <w:tc>
                <w:tcPr>
                  <w:tcW w:w="9300" w:type="dxa"/>
                  <w:vAlign w:val="center"/>
                  <w:hideMark/>
                </w:tcPr>
                <w:p w14:paraId="47206FAC" w14:textId="77777777" w:rsidR="00715857" w:rsidRPr="00715857" w:rsidRDefault="00715857" w:rsidP="00715857">
                  <w:pPr>
                    <w:spacing w:after="120" w:line="240" w:lineRule="auto"/>
                    <w:jc w:val="both"/>
                    <w:rPr>
                      <w:lang w:val="en-IN"/>
                    </w:rPr>
                  </w:pPr>
                  <w:r w:rsidRPr="00715857">
                    <w:rPr>
                      <w:lang w:val="en-IN"/>
                    </w:rPr>
                    <w:t>Compare five deep learning models for pneumonia detection in chest X-ray images to determine the best model for specific cases</w:t>
                  </w:r>
                </w:p>
              </w:tc>
            </w:tr>
          </w:tbl>
          <w:p w14:paraId="6C411215" w14:textId="14122878" w:rsidR="004B7A01" w:rsidRDefault="00715857" w:rsidP="004B7A01">
            <w:pPr>
              <w:spacing w:after="120" w:line="240" w:lineRule="auto"/>
              <w:jc w:val="both"/>
            </w:pPr>
            <w:r>
              <w:t>Media, in</w:t>
            </w:r>
          </w:p>
        </w:tc>
        <w:tc>
          <w:tcPr>
            <w:tcW w:w="5702" w:type="dxa"/>
            <w:gridSpan w:val="2"/>
          </w:tcPr>
          <w:p w14:paraId="38BC01A3" w14:textId="4969324C" w:rsidR="004B7A01" w:rsidRDefault="0058399C" w:rsidP="004B7A01">
            <w:pPr>
              <w:spacing w:after="120" w:line="240" w:lineRule="auto"/>
              <w:jc w:val="both"/>
            </w:pPr>
            <w:r w:rsidRPr="0058399C">
              <w:t>Focuses on CNNs and transformers to classify X-ray images, utilizing models such as LeNet5, AlexNet, MobileNet, ResNet18, and Vision Transformer, with an emphasis on computational efficiency and model accuracy in medical image recognition.</w:t>
            </w:r>
          </w:p>
          <w:p w14:paraId="1F97ACBF" w14:textId="77777777" w:rsidR="004B7A01" w:rsidRDefault="004B7A01" w:rsidP="004B7A01">
            <w:pPr>
              <w:spacing w:after="120" w:line="240" w:lineRule="auto"/>
              <w:jc w:val="both"/>
            </w:pPr>
          </w:p>
        </w:tc>
      </w:tr>
      <w:tr w:rsidR="004B7A01" w14:paraId="4A6CB765" w14:textId="77777777" w:rsidTr="004B7A01">
        <w:tc>
          <w:tcPr>
            <w:tcW w:w="14174" w:type="dxa"/>
            <w:gridSpan w:val="7"/>
            <w:shd w:val="clear" w:color="auto" w:fill="F7CBAC"/>
          </w:tcPr>
          <w:p w14:paraId="3C5CAD2F" w14:textId="77777777" w:rsidR="004B7A01" w:rsidRDefault="004B7A01" w:rsidP="004B7A01">
            <w:pPr>
              <w:spacing w:after="120" w:line="240" w:lineRule="auto"/>
              <w:jc w:val="center"/>
              <w:rPr>
                <w:b/>
              </w:rPr>
            </w:pPr>
            <w:r>
              <w:rPr>
                <w:b/>
              </w:rPr>
              <w:t>The Process (Mechanism) of this Work; Means How the Problem has Solved &amp; Advantage &amp; Disadvantage of Each Step in This Process</w:t>
            </w:r>
          </w:p>
        </w:tc>
      </w:tr>
      <w:tr w:rsidR="004B7A01" w14:paraId="573EDFDF" w14:textId="77777777" w:rsidTr="004B7A01">
        <w:tc>
          <w:tcPr>
            <w:tcW w:w="14174" w:type="dxa"/>
            <w:gridSpan w:val="7"/>
          </w:tcPr>
          <w:p w14:paraId="47C476EE" w14:textId="77777777" w:rsidR="004B7A01" w:rsidRDefault="004B7A01" w:rsidP="004B7A01">
            <w:pPr>
              <w:spacing w:after="120" w:line="240" w:lineRule="auto"/>
            </w:pPr>
          </w:p>
          <w:p w14:paraId="57136F1D" w14:textId="77777777" w:rsidR="004B7A01" w:rsidRDefault="004B7A01" w:rsidP="004B7A01">
            <w:pPr>
              <w:spacing w:after="120" w:line="240" w:lineRule="auto"/>
            </w:pPr>
          </w:p>
          <w:tbl>
            <w:tblPr>
              <w:tblStyle w:val="Style2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4B7A01" w14:paraId="7023334A" w14:textId="77777777" w:rsidTr="004B7A01">
              <w:tc>
                <w:tcPr>
                  <w:tcW w:w="846" w:type="dxa"/>
                  <w:shd w:val="clear" w:color="auto" w:fill="C9C9C9"/>
                </w:tcPr>
                <w:p w14:paraId="1F9A7F88" w14:textId="77777777" w:rsidR="004B7A01" w:rsidRDefault="004B7A01" w:rsidP="004B7A01">
                  <w:pPr>
                    <w:spacing w:after="120" w:line="240" w:lineRule="auto"/>
                    <w:jc w:val="center"/>
                    <w:rPr>
                      <w:b/>
                      <w:highlight w:val="white"/>
                    </w:rPr>
                  </w:pPr>
                </w:p>
              </w:tc>
              <w:tc>
                <w:tcPr>
                  <w:tcW w:w="4536" w:type="dxa"/>
                  <w:shd w:val="clear" w:color="auto" w:fill="C9C9C9"/>
                </w:tcPr>
                <w:p w14:paraId="051B4FA3" w14:textId="77777777" w:rsidR="004B7A01" w:rsidRDefault="004B7A01" w:rsidP="004B7A01">
                  <w:pPr>
                    <w:spacing w:after="120" w:line="240" w:lineRule="auto"/>
                    <w:jc w:val="center"/>
                    <w:rPr>
                      <w:b/>
                      <w:highlight w:val="white"/>
                    </w:rPr>
                  </w:pPr>
                  <w:r>
                    <w:rPr>
                      <w:b/>
                      <w:highlight w:val="white"/>
                    </w:rPr>
                    <w:t>Process Steps</w:t>
                  </w:r>
                </w:p>
              </w:tc>
              <w:tc>
                <w:tcPr>
                  <w:tcW w:w="4394" w:type="dxa"/>
                  <w:shd w:val="clear" w:color="auto" w:fill="C9C9C9"/>
                </w:tcPr>
                <w:p w14:paraId="03CAE1C8" w14:textId="77777777" w:rsidR="004B7A01" w:rsidRDefault="004B7A01" w:rsidP="004B7A01">
                  <w:pPr>
                    <w:spacing w:after="120" w:line="240" w:lineRule="auto"/>
                    <w:jc w:val="center"/>
                    <w:rPr>
                      <w:b/>
                      <w:highlight w:val="white"/>
                    </w:rPr>
                  </w:pPr>
                  <w:r>
                    <w:rPr>
                      <w:b/>
                      <w:highlight w:val="white"/>
                    </w:rPr>
                    <w:t>Advantage</w:t>
                  </w:r>
                </w:p>
              </w:tc>
              <w:tc>
                <w:tcPr>
                  <w:tcW w:w="4167" w:type="dxa"/>
                  <w:shd w:val="clear" w:color="auto" w:fill="C9C9C9"/>
                </w:tcPr>
                <w:p w14:paraId="194466A9" w14:textId="77777777" w:rsidR="004B7A01" w:rsidRDefault="004B7A01" w:rsidP="004B7A01">
                  <w:pPr>
                    <w:spacing w:after="120" w:line="240" w:lineRule="auto"/>
                    <w:jc w:val="center"/>
                    <w:rPr>
                      <w:b/>
                      <w:highlight w:val="white"/>
                    </w:rPr>
                  </w:pPr>
                  <w:r>
                    <w:rPr>
                      <w:b/>
                      <w:highlight w:val="white"/>
                    </w:rPr>
                    <w:t>Disadvantage (Limitation)</w:t>
                  </w:r>
                </w:p>
              </w:tc>
            </w:tr>
            <w:tr w:rsidR="004B7A01" w14:paraId="7EFFC6E6" w14:textId="77777777" w:rsidTr="004B7A01">
              <w:tc>
                <w:tcPr>
                  <w:tcW w:w="846" w:type="dxa"/>
                  <w:shd w:val="clear" w:color="auto" w:fill="C9C9C9"/>
                </w:tcPr>
                <w:p w14:paraId="11738C2E" w14:textId="77777777" w:rsidR="004B7A01" w:rsidRDefault="004B7A01" w:rsidP="004B7A01">
                  <w:pPr>
                    <w:spacing w:after="120" w:line="240" w:lineRule="auto"/>
                    <w:jc w:val="center"/>
                    <w:rPr>
                      <w:b/>
                      <w:highlight w:val="white"/>
                    </w:rPr>
                  </w:pPr>
                </w:p>
              </w:tc>
              <w:tc>
                <w:tcPr>
                  <w:tcW w:w="4536" w:type="dxa"/>
                </w:tcPr>
                <w:p w14:paraId="4D8218BC" w14:textId="273065EF" w:rsidR="0058399C" w:rsidRPr="0058399C" w:rsidRDefault="0058399C" w:rsidP="0058399C">
                  <w:pPr>
                    <w:spacing w:after="120"/>
                    <w:jc w:val="both"/>
                    <w:rPr>
                      <w:lang w:val="en-IN"/>
                    </w:rPr>
                  </w:pPr>
                  <w:r>
                    <w:t>1. Data collection and preprocessing (</w:t>
                  </w:r>
                  <w:r w:rsidRPr="0058399C">
                    <w:rPr>
                      <w:lang w:val="en-IN"/>
                    </w:rPr>
                    <w:t>Data collection involved obtaining and organizing chest X-ray images from medical centers for model training and testing.</w:t>
                  </w:r>
                  <w:r>
                    <w:rPr>
                      <w:lang w:val="en-IN"/>
                    </w:rPr>
                    <w:t>)</w:t>
                  </w:r>
                </w:p>
                <w:p w14:paraId="02323ACD" w14:textId="066E7050" w:rsidR="0058399C" w:rsidRDefault="0058399C" w:rsidP="0058399C">
                  <w:pPr>
                    <w:spacing w:after="120" w:line="240" w:lineRule="auto"/>
                    <w:jc w:val="both"/>
                  </w:pPr>
                </w:p>
                <w:p w14:paraId="6B869F7D" w14:textId="01D8E5B7" w:rsidR="0058399C" w:rsidRDefault="0058399C" w:rsidP="0058399C">
                  <w:pPr>
                    <w:spacing w:after="120" w:line="240" w:lineRule="auto"/>
                    <w:jc w:val="both"/>
                  </w:pPr>
                  <w:r>
                    <w:lastRenderedPageBreak/>
                    <w:t>2. Model training and GPU loading (Model training optimized using GPU, data augmentation, and hyperparameter tuning.)</w:t>
                  </w:r>
                </w:p>
                <w:p w14:paraId="19D154C0" w14:textId="77777777" w:rsidR="0058399C" w:rsidRDefault="0058399C" w:rsidP="0058399C">
                  <w:pPr>
                    <w:spacing w:after="120" w:line="240" w:lineRule="auto"/>
                    <w:jc w:val="both"/>
                  </w:pPr>
                  <w:r>
                    <w:t xml:space="preserve">3. Comparative analysis of model accuracy and efficiency </w:t>
                  </w:r>
                </w:p>
                <w:p w14:paraId="560F3694" w14:textId="33F80C17" w:rsidR="004B7A01" w:rsidRPr="0058399C" w:rsidRDefault="0058399C" w:rsidP="0058399C">
                  <w:pPr>
                    <w:spacing w:after="120" w:line="240" w:lineRule="auto"/>
                    <w:jc w:val="both"/>
                  </w:pPr>
                  <w:r>
                    <w:t>4. Data augmentation and post-analysis(Data augmentation included flipping, scaling, rotation, cropping, and colour adjustments.)</w:t>
                  </w:r>
                </w:p>
              </w:tc>
              <w:tc>
                <w:tcPr>
                  <w:tcW w:w="4394" w:type="dxa"/>
                </w:tcPr>
                <w:p w14:paraId="5186F922" w14:textId="4F4A0E9C" w:rsidR="0058399C" w:rsidRDefault="004B7A01" w:rsidP="0058399C">
                  <w:pPr>
                    <w:spacing w:after="120" w:line="240" w:lineRule="auto"/>
                    <w:jc w:val="both"/>
                  </w:pPr>
                  <w:r w:rsidRPr="0095482F">
                    <w:rPr>
                      <w:highlight w:val="white"/>
                    </w:rPr>
                    <w:lastRenderedPageBreak/>
                    <w:t>1</w:t>
                  </w:r>
                  <w:r w:rsidR="0058399C">
                    <w:rPr>
                      <w:highlight w:val="white"/>
                    </w:rPr>
                    <w:t xml:space="preserve">. </w:t>
                  </w:r>
                  <w:r w:rsidR="0058399C">
                    <w:t>Efficient comparative framework for model selection</w:t>
                  </w:r>
                </w:p>
                <w:p w14:paraId="53BD0D61" w14:textId="77777777" w:rsidR="0058399C" w:rsidRDefault="0058399C" w:rsidP="0058399C">
                  <w:pPr>
                    <w:spacing w:after="120" w:line="240" w:lineRule="auto"/>
                    <w:jc w:val="both"/>
                  </w:pPr>
                  <w:r>
                    <w:t xml:space="preserve">2. High accuracy with Vision Transformer on augmented data </w:t>
                  </w:r>
                </w:p>
                <w:p w14:paraId="263E2B35" w14:textId="6BA5B187" w:rsidR="0058399C" w:rsidRDefault="0058399C" w:rsidP="0058399C">
                  <w:pPr>
                    <w:spacing w:after="120" w:line="240" w:lineRule="auto"/>
                    <w:jc w:val="both"/>
                  </w:pPr>
                  <w:r>
                    <w:lastRenderedPageBreak/>
                    <w:t>3.Insights into model performance on various dataset sizes.</w:t>
                  </w:r>
                </w:p>
                <w:p w14:paraId="4E9885D9" w14:textId="0E5FA5F5" w:rsidR="0058399C" w:rsidRPr="0058399C" w:rsidRDefault="0058399C" w:rsidP="0058399C">
                  <w:pPr>
                    <w:spacing w:after="120" w:line="240" w:lineRule="auto"/>
                    <w:jc w:val="both"/>
                    <w:rPr>
                      <w:highlight w:val="white"/>
                    </w:rPr>
                  </w:pPr>
                  <w:r>
                    <w:rPr>
                      <w:highlight w:val="white"/>
                    </w:rPr>
                    <w:t>4.</w:t>
                  </w:r>
                  <w:r>
                    <w:t xml:space="preserve"> The framework is adaptable, allowing the testing of different deep learning models on varying dataset sizes and complexities.</w:t>
                  </w:r>
                </w:p>
                <w:p w14:paraId="3A0C496D" w14:textId="0EAD11AF" w:rsidR="004B7A01" w:rsidRDefault="004B7A01" w:rsidP="004B7A01">
                  <w:pPr>
                    <w:spacing w:after="120" w:line="240" w:lineRule="auto"/>
                    <w:jc w:val="both"/>
                    <w:rPr>
                      <w:highlight w:val="white"/>
                    </w:rPr>
                  </w:pPr>
                </w:p>
              </w:tc>
              <w:tc>
                <w:tcPr>
                  <w:tcW w:w="4167" w:type="dxa"/>
                </w:tcPr>
                <w:p w14:paraId="43044BDA" w14:textId="77777777" w:rsidR="0058399C" w:rsidRDefault="004B7A01" w:rsidP="0058399C">
                  <w:pPr>
                    <w:spacing w:after="120" w:line="240" w:lineRule="auto"/>
                    <w:jc w:val="both"/>
                  </w:pPr>
                  <w:r>
                    <w:lastRenderedPageBreak/>
                    <w:t xml:space="preserve">1. </w:t>
                  </w:r>
                  <w:r w:rsidR="0058399C">
                    <w:t>Computationally intensive for large models like Vision Transformer</w:t>
                  </w:r>
                </w:p>
                <w:p w14:paraId="6F9D4B49" w14:textId="77777777" w:rsidR="004B7A01" w:rsidRDefault="0058399C" w:rsidP="0058399C">
                  <w:pPr>
                    <w:spacing w:after="120" w:line="240" w:lineRule="auto"/>
                    <w:jc w:val="both"/>
                  </w:pPr>
                  <w:r>
                    <w:t>2. Limited generalization for real-world application due to dataset constraints.</w:t>
                  </w:r>
                </w:p>
                <w:p w14:paraId="2D29B938" w14:textId="77777777" w:rsidR="0058399C" w:rsidRDefault="0058399C" w:rsidP="0058399C">
                  <w:pPr>
                    <w:spacing w:after="120" w:line="240" w:lineRule="auto"/>
                    <w:jc w:val="both"/>
                  </w:pPr>
                  <w:r>
                    <w:lastRenderedPageBreak/>
                    <w:t xml:space="preserve">3.  </w:t>
                  </w:r>
                  <w:r w:rsidRPr="0058399C">
                    <w:rPr>
                      <w:rStyle w:val="Strong"/>
                      <w:b w:val="0"/>
                    </w:rPr>
                    <w:t>High Resource Dependency:</w:t>
                  </w:r>
                  <w:r>
                    <w:t xml:space="preserve"> Advanced models like Vision Transformer require significant computational power and specialized hardware, which can be a barrier for smaller medical institutions.</w:t>
                  </w:r>
                </w:p>
                <w:p w14:paraId="7B56305F" w14:textId="77777777" w:rsidR="0058399C" w:rsidRPr="0058399C" w:rsidRDefault="0058399C" w:rsidP="0058399C">
                  <w:pPr>
                    <w:spacing w:after="120"/>
                    <w:jc w:val="both"/>
                    <w:rPr>
                      <w:lang w:val="en-IN"/>
                    </w:rPr>
                  </w:pPr>
                  <w:r>
                    <w:t xml:space="preserve">4. </w:t>
                  </w:r>
                  <w:r w:rsidRPr="0058399C">
                    <w:rPr>
                      <w:lang w:val="en-IN"/>
                    </w:rPr>
                    <w:t>Effectiveness may not generalize well due to dataset bias and testing limitations.</w:t>
                  </w:r>
                </w:p>
                <w:p w14:paraId="0C5DA140" w14:textId="4F065C05" w:rsidR="0058399C" w:rsidRPr="0058399C" w:rsidRDefault="0058399C" w:rsidP="0058399C">
                  <w:pPr>
                    <w:spacing w:after="120" w:line="240" w:lineRule="auto"/>
                    <w:jc w:val="both"/>
                  </w:pPr>
                </w:p>
              </w:tc>
            </w:tr>
          </w:tbl>
          <w:p w14:paraId="357E5DAA" w14:textId="77777777" w:rsidR="004B7A01" w:rsidRDefault="004B7A01" w:rsidP="004B7A01">
            <w:pPr>
              <w:spacing w:after="120" w:line="240" w:lineRule="auto"/>
              <w:rPr>
                <w:highlight w:val="white"/>
              </w:rPr>
            </w:pPr>
          </w:p>
          <w:p w14:paraId="4BDC2331" w14:textId="77777777" w:rsidR="004B7A01" w:rsidRDefault="004B7A01" w:rsidP="004B7A01">
            <w:pPr>
              <w:spacing w:after="120" w:line="240" w:lineRule="auto"/>
            </w:pPr>
          </w:p>
        </w:tc>
      </w:tr>
      <w:tr w:rsidR="004B7A01" w14:paraId="2827E46F" w14:textId="77777777" w:rsidTr="004B7A01">
        <w:tc>
          <w:tcPr>
            <w:tcW w:w="14174" w:type="dxa"/>
            <w:gridSpan w:val="7"/>
            <w:shd w:val="clear" w:color="auto" w:fill="F7CBAC"/>
          </w:tcPr>
          <w:p w14:paraId="221F5C62" w14:textId="77777777" w:rsidR="004B7A01" w:rsidRDefault="004B7A01" w:rsidP="004B7A01">
            <w:pPr>
              <w:spacing w:after="120" w:line="240" w:lineRule="auto"/>
              <w:jc w:val="center"/>
              <w:rPr>
                <w:b/>
              </w:rPr>
            </w:pPr>
            <w:r>
              <w:rPr>
                <w:b/>
              </w:rPr>
              <w:lastRenderedPageBreak/>
              <w:t xml:space="preserve">Major Impact Factors in this Work </w:t>
            </w:r>
          </w:p>
        </w:tc>
      </w:tr>
      <w:tr w:rsidR="004B7A01" w14:paraId="3C03BDAB" w14:textId="77777777" w:rsidTr="004B7A01">
        <w:tc>
          <w:tcPr>
            <w:tcW w:w="14174" w:type="dxa"/>
            <w:gridSpan w:val="7"/>
          </w:tcPr>
          <w:p w14:paraId="1D733F15" w14:textId="77777777" w:rsidR="004B7A01" w:rsidRDefault="004B7A01" w:rsidP="004B7A01">
            <w:pPr>
              <w:pBdr>
                <w:top w:val="nil"/>
                <w:left w:val="nil"/>
                <w:bottom w:val="nil"/>
                <w:right w:val="nil"/>
                <w:between w:val="nil"/>
              </w:pBdr>
              <w:spacing w:after="120" w:line="240" w:lineRule="auto"/>
              <w:rPr>
                <w:rFonts w:ascii="Times New Roman" w:eastAsia="Times New Roman" w:hAnsi="Times New Roman" w:cs="Times New Roman"/>
                <w:color w:val="000000"/>
              </w:rPr>
            </w:pPr>
          </w:p>
          <w:tbl>
            <w:tblPr>
              <w:tblStyle w:val="Style2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4B7A01" w14:paraId="7B748438" w14:textId="77777777" w:rsidTr="004B7A01">
              <w:tc>
                <w:tcPr>
                  <w:tcW w:w="3485" w:type="dxa"/>
                  <w:shd w:val="clear" w:color="auto" w:fill="D0CECE"/>
                </w:tcPr>
                <w:p w14:paraId="6947CA6A" w14:textId="77777777" w:rsidR="004B7A01" w:rsidRDefault="004B7A01" w:rsidP="004B7A01">
                  <w:pPr>
                    <w:pBdr>
                      <w:top w:val="nil"/>
                      <w:left w:val="nil"/>
                      <w:bottom w:val="nil"/>
                      <w:right w:val="nil"/>
                      <w:between w:val="nil"/>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022D30C9" w14:textId="77777777" w:rsidR="004B7A01" w:rsidRDefault="004B7A01" w:rsidP="004B7A01">
                  <w:pPr>
                    <w:pBdr>
                      <w:top w:val="nil"/>
                      <w:left w:val="nil"/>
                      <w:bottom w:val="nil"/>
                      <w:right w:val="nil"/>
                      <w:between w:val="nil"/>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1AB52E31" w14:textId="77777777" w:rsidR="004B7A01" w:rsidRDefault="004B7A01" w:rsidP="004B7A01">
                  <w:pPr>
                    <w:pBdr>
                      <w:top w:val="nil"/>
                      <w:left w:val="nil"/>
                      <w:bottom w:val="nil"/>
                      <w:right w:val="nil"/>
                      <w:between w:val="nil"/>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33B9D6DC" w14:textId="77777777" w:rsidR="004B7A01" w:rsidRDefault="004B7A01" w:rsidP="004B7A01">
                  <w:pPr>
                    <w:pBdr>
                      <w:top w:val="nil"/>
                      <w:left w:val="nil"/>
                      <w:bottom w:val="nil"/>
                      <w:right w:val="nil"/>
                      <w:between w:val="nil"/>
                    </w:pBdr>
                    <w:tabs>
                      <w:tab w:val="left" w:pos="2149"/>
                    </w:tabs>
                    <w:spacing w:after="12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Mediating (Intervening ) variable</w:t>
                  </w:r>
                </w:p>
              </w:tc>
            </w:tr>
            <w:tr w:rsidR="004B7A01" w14:paraId="1066A43E" w14:textId="77777777" w:rsidTr="004B7A01">
              <w:tc>
                <w:tcPr>
                  <w:tcW w:w="3485" w:type="dxa"/>
                </w:tcPr>
                <w:p w14:paraId="4001516E" w14:textId="77777777" w:rsidR="004B7A01" w:rsidRDefault="004B7A01" w:rsidP="004B7A01">
                  <w:pPr>
                    <w:spacing w:after="0" w:line="240" w:lineRule="auto"/>
                  </w:pPr>
                  <w:r w:rsidRPr="0095482F">
                    <w:rPr>
                      <w:b/>
                      <w:bCs/>
                    </w:rPr>
                    <w:t>Pneumonia Detection Accuracy</w:t>
                  </w:r>
                  <w:r>
                    <w:rPr>
                      <w:b/>
                      <w:bCs/>
                    </w:rPr>
                    <w:t>.</w:t>
                  </w:r>
                </w:p>
              </w:tc>
              <w:tc>
                <w:tcPr>
                  <w:tcW w:w="3486" w:type="dxa"/>
                </w:tcPr>
                <w:tbl>
                  <w:tblPr>
                    <w:tblW w:w="348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488"/>
                  </w:tblGrid>
                  <w:tr w:rsidR="004B7A01" w14:paraId="7595232E" w14:textId="77777777" w:rsidTr="004B7A01">
                    <w:trPr>
                      <w:tblCellSpacing w:w="15" w:type="dxa"/>
                    </w:trPr>
                    <w:tc>
                      <w:tcPr>
                        <w:tcW w:w="3428" w:type="dxa"/>
                        <w:vAlign w:val="center"/>
                        <w:hideMark/>
                      </w:tcPr>
                      <w:p w14:paraId="0D9DB0D2" w14:textId="4E00AB95" w:rsidR="004B7A01" w:rsidRPr="003834B1" w:rsidRDefault="0058399C" w:rsidP="004B7A01">
                        <w:pPr>
                          <w:spacing w:after="0" w:line="240" w:lineRule="auto"/>
                          <w:rPr>
                            <w:lang w:val="en-US"/>
                          </w:rPr>
                        </w:pPr>
                        <w:r w:rsidRPr="0058399C">
                          <w:t>Model architecture (LeNet5, AlexNet, MobileNet, ResNet18, Vision Transformer)</w:t>
                        </w:r>
                        <w:r w:rsidR="004B7A01">
                          <w:t>.</w:t>
                        </w:r>
                      </w:p>
                    </w:tc>
                  </w:tr>
                </w:tbl>
                <w:p w14:paraId="75739312" w14:textId="77777777" w:rsidR="004B7A01" w:rsidRPr="003834B1" w:rsidRDefault="004B7A01" w:rsidP="004B7A01">
                  <w:pPr>
                    <w:spacing w:after="0" w:line="240" w:lineRule="auto"/>
                    <w:rPr>
                      <w:vanish/>
                      <w:lang w:val="en-U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4B7A01" w14:paraId="78D9CA72" w14:textId="77777777" w:rsidTr="004B7A01">
                    <w:trPr>
                      <w:tblCellSpacing w:w="15" w:type="dxa"/>
                    </w:trPr>
                    <w:tc>
                      <w:tcPr>
                        <w:tcW w:w="36" w:type="dxa"/>
                        <w:vAlign w:val="center"/>
                        <w:hideMark/>
                      </w:tcPr>
                      <w:p w14:paraId="6DDE0103" w14:textId="77777777" w:rsidR="004B7A01" w:rsidRPr="003834B1" w:rsidRDefault="004B7A01" w:rsidP="004B7A01">
                        <w:pPr>
                          <w:spacing w:after="0" w:line="240" w:lineRule="auto"/>
                          <w:rPr>
                            <w:lang w:val="en-US"/>
                          </w:rPr>
                        </w:pPr>
                      </w:p>
                    </w:tc>
                  </w:tr>
                </w:tbl>
                <w:p w14:paraId="56386914" w14:textId="77777777" w:rsidR="004B7A01" w:rsidRDefault="004B7A01" w:rsidP="004B7A01">
                  <w:pPr>
                    <w:spacing w:after="0" w:line="240" w:lineRule="auto"/>
                  </w:pPr>
                </w:p>
              </w:tc>
              <w:tc>
                <w:tcPr>
                  <w:tcW w:w="3486" w:type="dxa"/>
                </w:tcPr>
                <w:p w14:paraId="4D24133C" w14:textId="69268FFF" w:rsidR="004B7A01" w:rsidRDefault="0058399C" w:rsidP="004B7A01">
                  <w:pPr>
                    <w:shd w:val="clear" w:color="auto" w:fill="FFFFFF"/>
                    <w:spacing w:after="0" w:line="240" w:lineRule="auto"/>
                    <w:jc w:val="center"/>
                    <w:rPr>
                      <w:color w:val="000000"/>
                    </w:rPr>
                  </w:pPr>
                  <w:r>
                    <w:t>Dataset size and complexity</w:t>
                  </w:r>
                  <w:r w:rsidR="004B7A01">
                    <w:rPr>
                      <w:b/>
                      <w:bCs/>
                      <w:color w:val="000000"/>
                    </w:rPr>
                    <w:t>.</w:t>
                  </w:r>
                </w:p>
              </w:tc>
              <w:tc>
                <w:tcPr>
                  <w:tcW w:w="3486" w:type="dxa"/>
                </w:tcPr>
                <w:p w14:paraId="7C02BF02" w14:textId="0A650D50" w:rsidR="004B7A01" w:rsidRDefault="0058399C" w:rsidP="004B7A01">
                  <w:pPr>
                    <w:shd w:val="clear" w:color="auto" w:fill="FFFFFF"/>
                    <w:spacing w:after="0" w:line="240" w:lineRule="auto"/>
                  </w:pPr>
                  <w:r w:rsidRPr="0058399C">
                    <w:t>Data preprocessing techniques, including augmentation</w:t>
                  </w:r>
                </w:p>
              </w:tc>
            </w:tr>
          </w:tbl>
          <w:p w14:paraId="4CB7A362" w14:textId="77777777" w:rsidR="004B7A01" w:rsidRDefault="004B7A01" w:rsidP="004B7A01">
            <w:pPr>
              <w:spacing w:after="120" w:line="240" w:lineRule="auto"/>
            </w:pPr>
          </w:p>
        </w:tc>
      </w:tr>
      <w:tr w:rsidR="004B7A01" w14:paraId="4A0CD643" w14:textId="77777777" w:rsidTr="004B7A01">
        <w:tc>
          <w:tcPr>
            <w:tcW w:w="14174" w:type="dxa"/>
            <w:gridSpan w:val="7"/>
            <w:shd w:val="clear" w:color="auto" w:fill="auto"/>
          </w:tcPr>
          <w:p w14:paraId="76902581" w14:textId="77777777" w:rsidR="004B7A01" w:rsidRDefault="004B7A01" w:rsidP="004B7A01">
            <w:pPr>
              <w:spacing w:after="120" w:line="240" w:lineRule="auto"/>
              <w:jc w:val="center"/>
              <w:rPr>
                <w:b/>
              </w:rPr>
            </w:pPr>
          </w:p>
          <w:tbl>
            <w:tblPr>
              <w:tblStyle w:val="Style2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4B7A01" w14:paraId="5FB3AE4E" w14:textId="77777777" w:rsidTr="004B7A01">
              <w:tc>
                <w:tcPr>
                  <w:tcW w:w="13943" w:type="dxa"/>
                  <w:shd w:val="clear" w:color="auto" w:fill="D0CECE"/>
                </w:tcPr>
                <w:p w14:paraId="12FBC4A5" w14:textId="77777777" w:rsidR="004B7A01" w:rsidRDefault="004B7A01" w:rsidP="004B7A01">
                  <w:pPr>
                    <w:spacing w:after="120" w:line="240" w:lineRule="auto"/>
                    <w:jc w:val="center"/>
                    <w:rPr>
                      <w:highlight w:val="white"/>
                    </w:rPr>
                  </w:pPr>
                  <w:r>
                    <w:rPr>
                      <w:b/>
                      <w:color w:val="000000"/>
                      <w:highlight w:val="white"/>
                    </w:rPr>
                    <w:t>Relationship Among The Above 4 Variables in This article</w:t>
                  </w:r>
                </w:p>
              </w:tc>
            </w:tr>
            <w:tr w:rsidR="004B7A01" w14:paraId="5141DD91" w14:textId="77777777" w:rsidTr="004B7A01">
              <w:tc>
                <w:tcPr>
                  <w:tcW w:w="13943" w:type="dxa"/>
                </w:tcPr>
                <w:p w14:paraId="0B32C14D" w14:textId="77777777" w:rsidR="004B7A01" w:rsidRDefault="004B7A01" w:rsidP="004B7A01">
                  <w:pPr>
                    <w:spacing w:after="120" w:line="240" w:lineRule="auto"/>
                    <w:rPr>
                      <w:color w:val="000000"/>
                    </w:rPr>
                  </w:pPr>
                </w:p>
                <w:p w14:paraId="352E6E15" w14:textId="77777777" w:rsidR="004B7A01" w:rsidRDefault="004B7A01" w:rsidP="004B7A01">
                  <w:pPr>
                    <w:spacing w:after="120" w:line="240" w:lineRule="auto"/>
                    <w:rPr>
                      <w:highlight w:val="white"/>
                    </w:rPr>
                  </w:pPr>
                </w:p>
              </w:tc>
            </w:tr>
          </w:tbl>
          <w:p w14:paraId="66DDD785" w14:textId="77777777" w:rsidR="004B7A01" w:rsidRDefault="004B7A01" w:rsidP="004B7A01">
            <w:pPr>
              <w:spacing w:after="120" w:line="240" w:lineRule="auto"/>
              <w:jc w:val="center"/>
              <w:rPr>
                <w:b/>
              </w:rPr>
            </w:pPr>
          </w:p>
          <w:p w14:paraId="67A1ECF8" w14:textId="77777777" w:rsidR="004B7A01" w:rsidRDefault="004B7A01" w:rsidP="004B7A01">
            <w:pPr>
              <w:spacing w:after="120" w:line="240" w:lineRule="auto"/>
              <w:jc w:val="center"/>
              <w:rPr>
                <w:b/>
              </w:rPr>
            </w:pPr>
          </w:p>
        </w:tc>
      </w:tr>
      <w:tr w:rsidR="004B7A01" w14:paraId="4A90DDC8" w14:textId="77777777" w:rsidTr="004B7A01">
        <w:tc>
          <w:tcPr>
            <w:tcW w:w="4644" w:type="dxa"/>
            <w:gridSpan w:val="2"/>
            <w:shd w:val="clear" w:color="auto" w:fill="F7CBAC"/>
          </w:tcPr>
          <w:p w14:paraId="69849EF4" w14:textId="77777777" w:rsidR="004B7A01" w:rsidRDefault="004B7A01" w:rsidP="004B7A01">
            <w:pPr>
              <w:spacing w:after="120" w:line="240" w:lineRule="auto"/>
              <w:jc w:val="center"/>
              <w:rPr>
                <w:b/>
              </w:rPr>
            </w:pPr>
            <w:r>
              <w:rPr>
                <w:b/>
              </w:rPr>
              <w:lastRenderedPageBreak/>
              <w:t xml:space="preserve">Input and Output  </w:t>
            </w:r>
          </w:p>
        </w:tc>
        <w:tc>
          <w:tcPr>
            <w:tcW w:w="4678" w:type="dxa"/>
            <w:gridSpan w:val="4"/>
            <w:shd w:val="clear" w:color="auto" w:fill="F7CBAC"/>
          </w:tcPr>
          <w:p w14:paraId="1FD2F5F2" w14:textId="77777777" w:rsidR="004B7A01" w:rsidRDefault="004B7A01" w:rsidP="004B7A01">
            <w:pPr>
              <w:spacing w:after="120" w:line="240" w:lineRule="auto"/>
              <w:jc w:val="center"/>
              <w:rPr>
                <w:b/>
              </w:rPr>
            </w:pPr>
            <w:r>
              <w:rPr>
                <w:b/>
              </w:rPr>
              <w:t xml:space="preserve">Feature of This   Solution </w:t>
            </w:r>
          </w:p>
        </w:tc>
        <w:tc>
          <w:tcPr>
            <w:tcW w:w="4852" w:type="dxa"/>
            <w:shd w:val="clear" w:color="auto" w:fill="F7CBAC"/>
          </w:tcPr>
          <w:p w14:paraId="7B320FB0" w14:textId="77777777" w:rsidR="004B7A01" w:rsidRDefault="004B7A01" w:rsidP="004B7A01">
            <w:pPr>
              <w:spacing w:after="120" w:line="240" w:lineRule="auto"/>
              <w:jc w:val="center"/>
              <w:rPr>
                <w:b/>
              </w:rPr>
            </w:pPr>
            <w:r>
              <w:rPr>
                <w:b/>
              </w:rPr>
              <w:t>Contribution &amp; The Value of This  Work</w:t>
            </w:r>
          </w:p>
        </w:tc>
      </w:tr>
      <w:tr w:rsidR="004B7A01" w14:paraId="46154531" w14:textId="77777777" w:rsidTr="004B7A01">
        <w:trPr>
          <w:trHeight w:val="90"/>
        </w:trPr>
        <w:tc>
          <w:tcPr>
            <w:tcW w:w="4644" w:type="dxa"/>
            <w:gridSpan w:val="2"/>
          </w:tcPr>
          <w:p w14:paraId="32990B76" w14:textId="77777777" w:rsidR="004B7A01" w:rsidRDefault="004B7A01" w:rsidP="004B7A01">
            <w:pPr>
              <w:spacing w:after="120" w:line="240" w:lineRule="auto"/>
              <w:jc w:val="both"/>
            </w:pPr>
          </w:p>
          <w:tbl>
            <w:tblPr>
              <w:tblStyle w:val="Style3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4B7A01" w14:paraId="4C87F1B0" w14:textId="77777777" w:rsidTr="004B7A01">
              <w:tc>
                <w:tcPr>
                  <w:tcW w:w="2206" w:type="dxa"/>
                  <w:shd w:val="clear" w:color="auto" w:fill="C9C9C9"/>
                </w:tcPr>
                <w:p w14:paraId="3459847C" w14:textId="77777777" w:rsidR="004B7A01" w:rsidRDefault="004B7A01" w:rsidP="004B7A01">
                  <w:pPr>
                    <w:spacing w:after="120" w:line="240" w:lineRule="auto"/>
                    <w:jc w:val="both"/>
                    <w:rPr>
                      <w:b/>
                    </w:rPr>
                  </w:pPr>
                  <w:r>
                    <w:rPr>
                      <w:b/>
                    </w:rPr>
                    <w:t>Input</w:t>
                  </w:r>
                </w:p>
              </w:tc>
              <w:tc>
                <w:tcPr>
                  <w:tcW w:w="2207" w:type="dxa"/>
                  <w:shd w:val="clear" w:color="auto" w:fill="C9C9C9"/>
                </w:tcPr>
                <w:p w14:paraId="693C61FC" w14:textId="77777777" w:rsidR="004B7A01" w:rsidRDefault="004B7A01" w:rsidP="004B7A01">
                  <w:pPr>
                    <w:spacing w:after="120" w:line="240" w:lineRule="auto"/>
                    <w:jc w:val="both"/>
                    <w:rPr>
                      <w:b/>
                    </w:rPr>
                  </w:pPr>
                  <w:r>
                    <w:rPr>
                      <w:b/>
                    </w:rPr>
                    <w:t>Output</w:t>
                  </w:r>
                </w:p>
              </w:tc>
            </w:tr>
            <w:tr w:rsidR="004B7A01" w14:paraId="1CC04699" w14:textId="77777777" w:rsidTr="004B7A01">
              <w:tc>
                <w:tcPr>
                  <w:tcW w:w="2206" w:type="dxa"/>
                </w:tcPr>
                <w:p w14:paraId="164FD16B" w14:textId="6D2A64D8" w:rsidR="004B7A01" w:rsidRDefault="0058399C" w:rsidP="004B7A01">
                  <w:pPr>
                    <w:spacing w:after="120" w:line="240" w:lineRule="auto"/>
                    <w:jc w:val="both"/>
                  </w:pPr>
                  <w:r w:rsidRPr="0058399C">
                    <w:rPr>
                      <w:b/>
                      <w:bCs/>
                    </w:rPr>
                    <w:t>Input:</w:t>
                  </w:r>
                  <w:r w:rsidRPr="0058399C">
                    <w:t xml:space="preserve"> Chest X-ray images from Guangzhou Medical Center</w:t>
                  </w:r>
                </w:p>
              </w:tc>
              <w:tc>
                <w:tcPr>
                  <w:tcW w:w="2207" w:type="dxa"/>
                </w:tcPr>
                <w:p w14:paraId="0F21BF9B" w14:textId="44C43DDA" w:rsidR="004B7A01" w:rsidRDefault="0058399C" w:rsidP="004B7A01">
                  <w:pPr>
                    <w:spacing w:after="120" w:line="240" w:lineRule="auto"/>
                    <w:jc w:val="both"/>
                  </w:pPr>
                  <w:r w:rsidRPr="0058399C">
                    <w:t>Pneumonia prediction with model accuracy ratings across various architectures</w:t>
                  </w:r>
                </w:p>
              </w:tc>
            </w:tr>
          </w:tbl>
          <w:p w14:paraId="17611248" w14:textId="77777777" w:rsidR="004B7A01" w:rsidRDefault="004B7A01" w:rsidP="004B7A01">
            <w:pPr>
              <w:spacing w:after="120" w:line="240" w:lineRule="auto"/>
              <w:jc w:val="both"/>
            </w:pPr>
          </w:p>
          <w:p w14:paraId="02071E90" w14:textId="77777777" w:rsidR="004B7A01" w:rsidRDefault="004B7A01" w:rsidP="004B7A01">
            <w:pPr>
              <w:spacing w:after="120" w:line="240" w:lineRule="auto"/>
              <w:jc w:val="both"/>
            </w:pPr>
          </w:p>
        </w:tc>
        <w:tc>
          <w:tcPr>
            <w:tcW w:w="4678" w:type="dxa"/>
            <w:gridSpan w:val="4"/>
          </w:tcPr>
          <w:p w14:paraId="00121A46" w14:textId="009EE5E1" w:rsidR="0058399C" w:rsidRPr="0058399C" w:rsidRDefault="0058399C" w:rsidP="0058399C">
            <w:pPr>
              <w:numPr>
                <w:ilvl w:val="0"/>
                <w:numId w:val="23"/>
              </w:numPr>
              <w:spacing w:before="100" w:beforeAutospacing="1" w:after="100" w:afterAutospacing="1" w:line="240" w:lineRule="auto"/>
              <w:rPr>
                <w:rFonts w:asciiTheme="majorHAnsi" w:eastAsia="Times New Roman" w:hAnsiTheme="majorHAnsi" w:cstheme="majorHAnsi"/>
                <w:lang w:val="en-IN" w:eastAsia="en-IN"/>
              </w:rPr>
            </w:pPr>
            <w:r w:rsidRPr="006750B6">
              <w:rPr>
                <w:rFonts w:asciiTheme="majorHAnsi" w:eastAsia="Times New Roman" w:hAnsiTheme="majorHAnsi" w:cstheme="majorHAnsi"/>
                <w:bCs/>
                <w:lang w:val="en-IN" w:eastAsia="en-IN"/>
              </w:rPr>
              <w:t>Model Diversity</w:t>
            </w:r>
            <w:r w:rsidRPr="0058399C">
              <w:rPr>
                <w:rFonts w:asciiTheme="majorHAnsi" w:eastAsia="Times New Roman" w:hAnsiTheme="majorHAnsi" w:cstheme="majorHAnsi"/>
                <w:lang w:val="en-IN" w:eastAsia="en-IN"/>
              </w:rPr>
              <w:t xml:space="preserve">: Compares multiple deep learning architectures (LeNet5, </w:t>
            </w:r>
            <w:r w:rsidR="006750B6" w:rsidRPr="0058399C">
              <w:rPr>
                <w:rFonts w:asciiTheme="majorHAnsi" w:eastAsia="Times New Roman" w:hAnsiTheme="majorHAnsi" w:cstheme="majorHAnsi"/>
                <w:lang w:val="en-IN" w:eastAsia="en-IN"/>
              </w:rPr>
              <w:t>Alex Net</w:t>
            </w:r>
            <w:r w:rsidRPr="0058399C">
              <w:rPr>
                <w:rFonts w:asciiTheme="majorHAnsi" w:eastAsia="Times New Roman" w:hAnsiTheme="majorHAnsi" w:cstheme="majorHAnsi"/>
                <w:lang w:val="en-IN" w:eastAsia="en-IN"/>
              </w:rPr>
              <w:t xml:space="preserve">, </w:t>
            </w:r>
            <w:r w:rsidR="006750B6" w:rsidRPr="0058399C">
              <w:rPr>
                <w:rFonts w:asciiTheme="majorHAnsi" w:eastAsia="Times New Roman" w:hAnsiTheme="majorHAnsi" w:cstheme="majorHAnsi"/>
                <w:lang w:val="en-IN" w:eastAsia="en-IN"/>
              </w:rPr>
              <w:t>Mobile Net</w:t>
            </w:r>
            <w:r w:rsidRPr="0058399C">
              <w:rPr>
                <w:rFonts w:asciiTheme="majorHAnsi" w:eastAsia="Times New Roman" w:hAnsiTheme="majorHAnsi" w:cstheme="majorHAnsi"/>
                <w:lang w:val="en-IN" w:eastAsia="en-IN"/>
              </w:rPr>
              <w:t>, ResNet18, Vision Transformer) to identify the best-performing model for pneumonia detection.</w:t>
            </w:r>
          </w:p>
          <w:p w14:paraId="51869F88" w14:textId="77777777" w:rsidR="0058399C" w:rsidRPr="0058399C" w:rsidRDefault="0058399C" w:rsidP="0058399C">
            <w:pPr>
              <w:numPr>
                <w:ilvl w:val="0"/>
                <w:numId w:val="23"/>
              </w:numPr>
              <w:spacing w:before="100" w:beforeAutospacing="1" w:after="100" w:afterAutospacing="1" w:line="240" w:lineRule="auto"/>
              <w:rPr>
                <w:rFonts w:asciiTheme="majorHAnsi" w:eastAsia="Times New Roman" w:hAnsiTheme="majorHAnsi" w:cstheme="majorHAnsi"/>
                <w:lang w:val="en-IN" w:eastAsia="en-IN"/>
              </w:rPr>
            </w:pPr>
            <w:r w:rsidRPr="006750B6">
              <w:rPr>
                <w:rFonts w:asciiTheme="majorHAnsi" w:eastAsia="Times New Roman" w:hAnsiTheme="majorHAnsi" w:cstheme="majorHAnsi"/>
                <w:bCs/>
                <w:lang w:val="en-IN" w:eastAsia="en-IN"/>
              </w:rPr>
              <w:t>Efficiency and Accuracy</w:t>
            </w:r>
            <w:r w:rsidRPr="0058399C">
              <w:rPr>
                <w:rFonts w:asciiTheme="majorHAnsi" w:eastAsia="Times New Roman" w:hAnsiTheme="majorHAnsi" w:cstheme="majorHAnsi"/>
                <w:lang w:val="en-IN" w:eastAsia="en-IN"/>
              </w:rPr>
              <w:t>: Emphasizes computational efficiency alongside high accuracy, particularly noting that the Vision Transformer outperforms others on augmented datasets.</w:t>
            </w:r>
          </w:p>
          <w:p w14:paraId="34A315C6" w14:textId="529FFF2D" w:rsidR="0058399C" w:rsidRPr="0058399C" w:rsidRDefault="0058399C" w:rsidP="0058399C">
            <w:pPr>
              <w:numPr>
                <w:ilvl w:val="0"/>
                <w:numId w:val="23"/>
              </w:numPr>
              <w:spacing w:before="100" w:beforeAutospacing="1" w:after="100" w:afterAutospacing="1" w:line="240" w:lineRule="auto"/>
              <w:rPr>
                <w:rFonts w:asciiTheme="majorHAnsi" w:eastAsia="Times New Roman" w:hAnsiTheme="majorHAnsi" w:cstheme="majorHAnsi"/>
                <w:lang w:val="en-IN" w:eastAsia="en-IN"/>
              </w:rPr>
            </w:pPr>
            <w:r w:rsidRPr="006750B6">
              <w:rPr>
                <w:rFonts w:asciiTheme="majorHAnsi" w:eastAsia="Times New Roman" w:hAnsiTheme="majorHAnsi" w:cstheme="majorHAnsi"/>
                <w:bCs/>
                <w:lang w:val="en-IN" w:eastAsia="en-IN"/>
              </w:rPr>
              <w:t>Comprehensive Methodology</w:t>
            </w:r>
            <w:r w:rsidRPr="0058399C">
              <w:rPr>
                <w:rFonts w:asciiTheme="majorHAnsi" w:eastAsia="Times New Roman" w:hAnsiTheme="majorHAnsi" w:cstheme="majorHAnsi"/>
                <w:lang w:val="en-IN" w:eastAsia="en-IN"/>
              </w:rPr>
              <w:t xml:space="preserve">: Involves rigorous steps including data collection, </w:t>
            </w:r>
            <w:r w:rsidR="006750B6" w:rsidRPr="0058399C">
              <w:rPr>
                <w:rFonts w:asciiTheme="majorHAnsi" w:eastAsia="Times New Roman" w:hAnsiTheme="majorHAnsi" w:cstheme="majorHAnsi"/>
                <w:lang w:val="en-IN" w:eastAsia="en-IN"/>
              </w:rPr>
              <w:t>pre-processing</w:t>
            </w:r>
            <w:r w:rsidRPr="0058399C">
              <w:rPr>
                <w:rFonts w:asciiTheme="majorHAnsi" w:eastAsia="Times New Roman" w:hAnsiTheme="majorHAnsi" w:cstheme="majorHAnsi"/>
                <w:lang w:val="en-IN" w:eastAsia="en-IN"/>
              </w:rPr>
              <w:t>, model training, and comparative analysis, ensuring a thorough evaluation of each model's performance.</w:t>
            </w:r>
          </w:p>
          <w:p w14:paraId="6F872D96" w14:textId="77777777" w:rsidR="0058399C" w:rsidRPr="0058399C" w:rsidRDefault="0058399C" w:rsidP="0058399C">
            <w:pPr>
              <w:numPr>
                <w:ilvl w:val="0"/>
                <w:numId w:val="23"/>
              </w:numPr>
              <w:spacing w:before="100" w:beforeAutospacing="1" w:after="100" w:afterAutospacing="1" w:line="240" w:lineRule="auto"/>
              <w:rPr>
                <w:rFonts w:asciiTheme="majorHAnsi" w:eastAsia="Times New Roman" w:hAnsiTheme="majorHAnsi" w:cstheme="majorHAnsi"/>
                <w:lang w:val="en-IN" w:eastAsia="en-IN"/>
              </w:rPr>
            </w:pPr>
            <w:r w:rsidRPr="0058399C">
              <w:rPr>
                <w:rFonts w:asciiTheme="majorHAnsi" w:eastAsia="Times New Roman" w:hAnsiTheme="majorHAnsi" w:cstheme="majorHAnsi"/>
                <w:bCs/>
                <w:lang w:val="en-IN" w:eastAsia="en-IN"/>
              </w:rPr>
              <w:t>Practical Application</w:t>
            </w:r>
            <w:r w:rsidRPr="0058399C">
              <w:rPr>
                <w:rFonts w:asciiTheme="majorHAnsi" w:eastAsia="Times New Roman" w:hAnsiTheme="majorHAnsi" w:cstheme="majorHAnsi"/>
                <w:lang w:val="en-IN" w:eastAsia="en-IN"/>
              </w:rPr>
              <w:t>: Aims to enhance diagnostic processes in clinical settings, reducing the burden on specialists and improving healthcare access in remote areas.</w:t>
            </w:r>
          </w:p>
          <w:p w14:paraId="01179F2B" w14:textId="4BCFDB05" w:rsidR="004B7A01" w:rsidRPr="0058399C" w:rsidRDefault="004B7A01" w:rsidP="0058399C">
            <w:pPr>
              <w:spacing w:after="120"/>
              <w:ind w:left="360"/>
              <w:jc w:val="both"/>
              <w:rPr>
                <w:b/>
                <w:bCs/>
                <w:lang w:val="en-IN"/>
              </w:rPr>
            </w:pPr>
            <w:r w:rsidRPr="0058399C">
              <w:rPr>
                <w:b/>
                <w:bCs/>
                <w:lang w:val="en-IN"/>
              </w:rPr>
              <w:t>.</w:t>
            </w:r>
          </w:p>
          <w:p w14:paraId="0241F3CA" w14:textId="77777777" w:rsidR="004B7A01" w:rsidRDefault="004B7A01" w:rsidP="004B7A01">
            <w:pPr>
              <w:spacing w:after="120"/>
              <w:jc w:val="both"/>
              <w:rPr>
                <w:b/>
                <w:bCs/>
                <w:lang w:val="en-IN"/>
              </w:rPr>
            </w:pPr>
          </w:p>
          <w:p w14:paraId="37324495" w14:textId="77777777" w:rsidR="004B7A01" w:rsidRPr="0095482F" w:rsidRDefault="004B7A01" w:rsidP="004B7A01">
            <w:pPr>
              <w:spacing w:after="120"/>
              <w:jc w:val="both"/>
              <w:rPr>
                <w:b/>
                <w:bCs/>
                <w:lang w:val="en-IN"/>
              </w:rPr>
            </w:pPr>
          </w:p>
          <w:p w14:paraId="1E7DCFF3" w14:textId="77777777" w:rsidR="004B7A01" w:rsidRDefault="004B7A01" w:rsidP="004B7A01">
            <w:pPr>
              <w:spacing w:after="120" w:line="240" w:lineRule="auto"/>
              <w:jc w:val="both"/>
              <w:rPr>
                <w:lang w:val="en-US"/>
              </w:rPr>
            </w:pPr>
          </w:p>
          <w:p w14:paraId="5B9F50E7" w14:textId="77777777" w:rsidR="004B7A01" w:rsidRPr="0095482F" w:rsidRDefault="004B7A01" w:rsidP="004B7A01">
            <w:pPr>
              <w:spacing w:after="120" w:line="240" w:lineRule="auto"/>
              <w:jc w:val="both"/>
              <w:rPr>
                <w:lang w:val="en-US"/>
              </w:rPr>
            </w:pPr>
          </w:p>
        </w:tc>
        <w:tc>
          <w:tcPr>
            <w:tcW w:w="4852" w:type="dxa"/>
          </w:tcPr>
          <w:p w14:paraId="09EF8D88" w14:textId="2D091DE2" w:rsidR="004B7A01" w:rsidRDefault="0058399C" w:rsidP="004B7A01">
            <w:pPr>
              <w:spacing w:after="120" w:line="240" w:lineRule="auto"/>
              <w:jc w:val="both"/>
            </w:pPr>
            <w:r>
              <w:lastRenderedPageBreak/>
              <w:t>Demonstrates effectiveness of Vision Transformer for pneumonia detection with high accuracy and efficiency, informing future model selection and configuration in medical imaging applications.</w:t>
            </w:r>
          </w:p>
        </w:tc>
      </w:tr>
      <w:tr w:rsidR="004B7A01" w14:paraId="2421F97F" w14:textId="77777777" w:rsidTr="004B7A01">
        <w:tc>
          <w:tcPr>
            <w:tcW w:w="6771" w:type="dxa"/>
            <w:gridSpan w:val="4"/>
            <w:shd w:val="clear" w:color="auto" w:fill="FFCCFF"/>
          </w:tcPr>
          <w:p w14:paraId="390C37C7" w14:textId="77777777" w:rsidR="004B7A01" w:rsidRDefault="004B7A01" w:rsidP="004B7A01">
            <w:pPr>
              <w:spacing w:after="120" w:line="240" w:lineRule="auto"/>
              <w:jc w:val="center"/>
              <w:rPr>
                <w:b/>
              </w:rPr>
            </w:pPr>
            <w:r>
              <w:rPr>
                <w:b/>
              </w:rPr>
              <w:t>Positive Impact of this Solution in This Project Domain</w:t>
            </w:r>
          </w:p>
        </w:tc>
        <w:tc>
          <w:tcPr>
            <w:tcW w:w="7403" w:type="dxa"/>
            <w:gridSpan w:val="3"/>
            <w:shd w:val="clear" w:color="auto" w:fill="FFCCFF"/>
          </w:tcPr>
          <w:p w14:paraId="24C49201" w14:textId="77777777" w:rsidR="004B7A01" w:rsidRDefault="004B7A01" w:rsidP="004B7A01">
            <w:pPr>
              <w:spacing w:after="120" w:line="240" w:lineRule="auto"/>
              <w:jc w:val="both"/>
              <w:rPr>
                <w:b/>
              </w:rPr>
            </w:pPr>
            <w:r>
              <w:rPr>
                <w:b/>
              </w:rPr>
              <w:t>Negative Impact of this Solution in This Project Domain</w:t>
            </w:r>
          </w:p>
        </w:tc>
      </w:tr>
      <w:tr w:rsidR="004B7A01" w14:paraId="1C323167" w14:textId="77777777" w:rsidTr="004B7A01">
        <w:tc>
          <w:tcPr>
            <w:tcW w:w="6771" w:type="dxa"/>
            <w:gridSpan w:val="4"/>
            <w:shd w:val="clear" w:color="auto" w:fill="auto"/>
          </w:tcPr>
          <w:p w14:paraId="466D3B67" w14:textId="03AC37BA" w:rsidR="004B7A01" w:rsidRDefault="006750B6" w:rsidP="004B7A01">
            <w:pPr>
              <w:spacing w:after="120" w:line="240" w:lineRule="auto"/>
              <w:jc w:val="both"/>
            </w:pPr>
            <w:r>
              <w:t>Improves diagnostic accuracy and efficiency in clinical settings by identifying suitable deep learning models, which could reduce reliance on specialist doctors and assist healthcare in remote or under-resourced areas.</w:t>
            </w:r>
          </w:p>
        </w:tc>
        <w:tc>
          <w:tcPr>
            <w:tcW w:w="7403" w:type="dxa"/>
            <w:gridSpan w:val="3"/>
            <w:shd w:val="clear" w:color="auto" w:fill="auto"/>
          </w:tcPr>
          <w:p w14:paraId="678CB615" w14:textId="6C60AED1" w:rsidR="004B7A01" w:rsidRDefault="006750B6" w:rsidP="004B7A01">
            <w:pPr>
              <w:spacing w:after="120" w:line="240" w:lineRule="auto"/>
              <w:jc w:val="both"/>
            </w:pPr>
            <w:r>
              <w:t>High co</w:t>
            </w:r>
            <w:r w:rsidRPr="006750B6">
              <w:t>mputational requirements for advanced models like Vision Transformer may limit accessibility and applicability in resource-limited settings, potentially creating a digital divide in healthcare AI adoption.</w:t>
            </w:r>
          </w:p>
        </w:tc>
      </w:tr>
      <w:tr w:rsidR="00715857" w14:paraId="5D396DD1" w14:textId="77777777" w:rsidTr="004B7A01">
        <w:tc>
          <w:tcPr>
            <w:tcW w:w="4661" w:type="dxa"/>
            <w:gridSpan w:val="3"/>
            <w:shd w:val="clear" w:color="auto" w:fill="F7CBAC"/>
          </w:tcPr>
          <w:p w14:paraId="4C9DF3DD" w14:textId="77777777" w:rsidR="00715857" w:rsidRDefault="00715857" w:rsidP="00715857">
            <w:pPr>
              <w:spacing w:after="120" w:line="240" w:lineRule="auto"/>
              <w:jc w:val="center"/>
              <w:rPr>
                <w:b/>
              </w:rPr>
            </w:pPr>
            <w:r>
              <w:rPr>
                <w:b/>
              </w:rPr>
              <w:t xml:space="preserve">Analyse This Work By Critical Thinking  </w:t>
            </w:r>
          </w:p>
        </w:tc>
        <w:tc>
          <w:tcPr>
            <w:tcW w:w="4661" w:type="dxa"/>
            <w:gridSpan w:val="3"/>
            <w:shd w:val="clear" w:color="auto" w:fill="F7CBAC"/>
          </w:tcPr>
          <w:p w14:paraId="62A14F02" w14:textId="504A7C8B" w:rsidR="00715857" w:rsidRDefault="00715857" w:rsidP="00715857">
            <w:pPr>
              <w:spacing w:after="120" w:line="240" w:lineRule="auto"/>
              <w:jc w:val="center"/>
              <w:rPr>
                <w:b/>
              </w:rPr>
            </w:pPr>
            <w:r>
              <w:rPr>
                <w:b/>
              </w:rPr>
              <w:t xml:space="preserve">Analyse This Work By Critical Thinking  </w:t>
            </w:r>
          </w:p>
        </w:tc>
        <w:tc>
          <w:tcPr>
            <w:tcW w:w="4852" w:type="dxa"/>
            <w:shd w:val="clear" w:color="auto" w:fill="F7CBAC"/>
          </w:tcPr>
          <w:p w14:paraId="6160E4E1" w14:textId="77777777" w:rsidR="00715857" w:rsidRDefault="00715857" w:rsidP="00715857">
            <w:pPr>
              <w:spacing w:after="120" w:line="240" w:lineRule="auto"/>
              <w:jc w:val="center"/>
              <w:rPr>
                <w:b/>
              </w:rPr>
            </w:pPr>
            <w:r>
              <w:rPr>
                <w:b/>
              </w:rPr>
              <w:t>What is the Structure of this Paper</w:t>
            </w:r>
          </w:p>
        </w:tc>
      </w:tr>
      <w:tr w:rsidR="004B7A01" w14:paraId="442568C8" w14:textId="77777777" w:rsidTr="004B7A01">
        <w:tc>
          <w:tcPr>
            <w:tcW w:w="4661" w:type="dxa"/>
            <w:gridSpan w:val="3"/>
          </w:tcPr>
          <w:p w14:paraId="7F36E235" w14:textId="368A8B60" w:rsidR="00FD262A" w:rsidRDefault="006750B6" w:rsidP="004B7A01">
            <w:pPr>
              <w:spacing w:after="120" w:line="240" w:lineRule="auto"/>
              <w:jc w:val="both"/>
            </w:pPr>
            <w:r w:rsidRPr="006750B6">
              <w:t>Both studies contribute valuable advancements in pneumonia detection through deep learning. However, their reliance on specific datasets may limit generalizability to diverse populations. Future research should focus on improving model scalability and exploring transfer learning techniques to enhance applicability in various clinical settings, especially in resource-limited environments.</w:t>
            </w:r>
          </w:p>
        </w:tc>
        <w:tc>
          <w:tcPr>
            <w:tcW w:w="4661" w:type="dxa"/>
            <w:gridSpan w:val="3"/>
          </w:tcPr>
          <w:p w14:paraId="73577EC8" w14:textId="553A1F35" w:rsidR="004B7A01" w:rsidRDefault="006750B6" w:rsidP="004B7A01">
            <w:pPr>
              <w:numPr>
                <w:ilvl w:val="0"/>
                <w:numId w:val="7"/>
              </w:numPr>
              <w:spacing w:after="120" w:line="240" w:lineRule="auto"/>
              <w:jc w:val="both"/>
            </w:pPr>
            <w:r w:rsidRPr="006750B6">
              <w:rPr>
                <w:b/>
                <w:bCs/>
              </w:rPr>
              <w:t>Provides a thorough comparative framework but is limited by high computation demands for large models. The findings could be impacted by dataset biases, and future work might address generalizability across diverse patient populations.</w:t>
            </w:r>
          </w:p>
        </w:tc>
        <w:tc>
          <w:tcPr>
            <w:tcW w:w="4852" w:type="dxa"/>
          </w:tcPr>
          <w:p w14:paraId="7EA7A3BB" w14:textId="77777777" w:rsidR="004B7A01" w:rsidRPr="00D50C69" w:rsidRDefault="004B7A01" w:rsidP="004B7A01">
            <w:pPr>
              <w:pStyle w:val="ListParagraph"/>
              <w:numPr>
                <w:ilvl w:val="0"/>
                <w:numId w:val="22"/>
              </w:numPr>
              <w:pBdr>
                <w:top w:val="nil"/>
                <w:left w:val="nil"/>
                <w:bottom w:val="nil"/>
                <w:right w:val="nil"/>
                <w:between w:val="nil"/>
              </w:pBdr>
              <w:spacing w:after="120" w:line="240" w:lineRule="auto"/>
              <w:jc w:val="both"/>
              <w:rPr>
                <w:color w:val="000000"/>
              </w:rPr>
            </w:pPr>
            <w:r w:rsidRPr="00D50C69">
              <w:rPr>
                <w:color w:val="000000"/>
              </w:rPr>
              <w:t>Abstract</w:t>
            </w:r>
          </w:p>
          <w:p w14:paraId="00413E7D" w14:textId="77777777" w:rsidR="004B7A01" w:rsidRPr="00D50C69" w:rsidRDefault="004B7A01" w:rsidP="004B7A01">
            <w:pPr>
              <w:pStyle w:val="ListParagraph"/>
              <w:numPr>
                <w:ilvl w:val="0"/>
                <w:numId w:val="22"/>
              </w:numPr>
              <w:pBdr>
                <w:top w:val="nil"/>
                <w:left w:val="nil"/>
                <w:bottom w:val="nil"/>
                <w:right w:val="nil"/>
                <w:between w:val="nil"/>
              </w:pBdr>
              <w:spacing w:after="120" w:line="240" w:lineRule="auto"/>
              <w:jc w:val="both"/>
              <w:rPr>
                <w:color w:val="000000"/>
              </w:rPr>
            </w:pPr>
            <w:r w:rsidRPr="00D50C69">
              <w:rPr>
                <w:color w:val="000000"/>
              </w:rPr>
              <w:t>Introduction</w:t>
            </w:r>
          </w:p>
          <w:p w14:paraId="6206F722" w14:textId="4DEDEA55" w:rsidR="004B7A01" w:rsidRPr="00D50C69" w:rsidRDefault="006750B6" w:rsidP="004B7A01">
            <w:pPr>
              <w:pStyle w:val="ListParagraph"/>
              <w:numPr>
                <w:ilvl w:val="0"/>
                <w:numId w:val="22"/>
              </w:numPr>
              <w:pBdr>
                <w:top w:val="nil"/>
                <w:left w:val="nil"/>
                <w:bottom w:val="nil"/>
                <w:right w:val="nil"/>
                <w:between w:val="nil"/>
              </w:pBdr>
              <w:spacing w:after="120" w:line="240" w:lineRule="auto"/>
              <w:jc w:val="both"/>
              <w:rPr>
                <w:color w:val="000000"/>
              </w:rPr>
            </w:pPr>
            <w:r>
              <w:rPr>
                <w:color w:val="000000"/>
              </w:rPr>
              <w:t>Related work</w:t>
            </w:r>
          </w:p>
          <w:p w14:paraId="4043B642" w14:textId="6378D708" w:rsidR="004B7A01" w:rsidRPr="00D50C69" w:rsidRDefault="006750B6" w:rsidP="004B7A01">
            <w:pPr>
              <w:pStyle w:val="ListParagraph"/>
              <w:numPr>
                <w:ilvl w:val="0"/>
                <w:numId w:val="22"/>
              </w:numPr>
              <w:pBdr>
                <w:top w:val="nil"/>
                <w:left w:val="nil"/>
                <w:bottom w:val="nil"/>
                <w:right w:val="nil"/>
                <w:between w:val="nil"/>
              </w:pBdr>
              <w:spacing w:after="120" w:line="240" w:lineRule="auto"/>
              <w:jc w:val="both"/>
              <w:rPr>
                <w:color w:val="000000"/>
              </w:rPr>
            </w:pPr>
            <w:r>
              <w:rPr>
                <w:color w:val="000000"/>
              </w:rPr>
              <w:t>Methodology</w:t>
            </w:r>
          </w:p>
          <w:p w14:paraId="00B3E137" w14:textId="47FDF8C2" w:rsidR="004B7A01" w:rsidRPr="00D50C69" w:rsidRDefault="006750B6" w:rsidP="004B7A01">
            <w:pPr>
              <w:pStyle w:val="ListParagraph"/>
              <w:numPr>
                <w:ilvl w:val="0"/>
                <w:numId w:val="22"/>
              </w:numPr>
              <w:pBdr>
                <w:top w:val="nil"/>
                <w:left w:val="nil"/>
                <w:bottom w:val="nil"/>
                <w:right w:val="nil"/>
                <w:between w:val="nil"/>
              </w:pBdr>
              <w:spacing w:after="120" w:line="240" w:lineRule="auto"/>
              <w:jc w:val="both"/>
              <w:rPr>
                <w:color w:val="000000"/>
              </w:rPr>
            </w:pPr>
            <w:r>
              <w:rPr>
                <w:color w:val="000000"/>
              </w:rPr>
              <w:t>Experimental Results</w:t>
            </w:r>
          </w:p>
          <w:p w14:paraId="0FD3A94A" w14:textId="321CAFC2" w:rsidR="004B7A01" w:rsidRDefault="006750B6" w:rsidP="004B7A01">
            <w:pPr>
              <w:pStyle w:val="ListParagraph"/>
              <w:numPr>
                <w:ilvl w:val="0"/>
                <w:numId w:val="22"/>
              </w:numPr>
              <w:pBdr>
                <w:top w:val="nil"/>
                <w:left w:val="nil"/>
                <w:bottom w:val="nil"/>
                <w:right w:val="nil"/>
                <w:between w:val="nil"/>
              </w:pBdr>
              <w:spacing w:after="120" w:line="240" w:lineRule="auto"/>
              <w:jc w:val="both"/>
              <w:rPr>
                <w:color w:val="000000"/>
              </w:rPr>
            </w:pPr>
            <w:r>
              <w:rPr>
                <w:color w:val="000000"/>
              </w:rPr>
              <w:t>Discussion</w:t>
            </w:r>
          </w:p>
          <w:p w14:paraId="03C258BF" w14:textId="21673863" w:rsidR="006750B6" w:rsidRDefault="006750B6" w:rsidP="004B7A01">
            <w:pPr>
              <w:pStyle w:val="ListParagraph"/>
              <w:numPr>
                <w:ilvl w:val="0"/>
                <w:numId w:val="22"/>
              </w:numPr>
              <w:pBdr>
                <w:top w:val="nil"/>
                <w:left w:val="nil"/>
                <w:bottom w:val="nil"/>
                <w:right w:val="nil"/>
                <w:between w:val="nil"/>
              </w:pBdr>
              <w:spacing w:after="120" w:line="240" w:lineRule="auto"/>
              <w:jc w:val="both"/>
              <w:rPr>
                <w:color w:val="000000"/>
              </w:rPr>
            </w:pPr>
            <w:r>
              <w:rPr>
                <w:color w:val="000000"/>
              </w:rPr>
              <w:t>Conclusions</w:t>
            </w:r>
          </w:p>
          <w:p w14:paraId="4612391A" w14:textId="77777777" w:rsidR="004B7A01" w:rsidRPr="0095482F" w:rsidRDefault="004B7A01" w:rsidP="004B7A01">
            <w:pPr>
              <w:pBdr>
                <w:top w:val="nil"/>
                <w:left w:val="nil"/>
                <w:bottom w:val="nil"/>
                <w:right w:val="nil"/>
                <w:between w:val="nil"/>
              </w:pBdr>
              <w:spacing w:after="120" w:line="240" w:lineRule="auto"/>
              <w:jc w:val="both"/>
              <w:rPr>
                <w:color w:val="000000"/>
              </w:rPr>
            </w:pPr>
          </w:p>
        </w:tc>
      </w:tr>
      <w:tr w:rsidR="004B7A01" w14:paraId="0E53D10B" w14:textId="77777777" w:rsidTr="004B7A01">
        <w:tc>
          <w:tcPr>
            <w:tcW w:w="14174" w:type="dxa"/>
            <w:gridSpan w:val="7"/>
            <w:shd w:val="clear" w:color="auto" w:fill="F7CBAC"/>
          </w:tcPr>
          <w:p w14:paraId="6A31AA01" w14:textId="77777777" w:rsidR="004B7A01" w:rsidRDefault="004B7A01" w:rsidP="004B7A01">
            <w:pPr>
              <w:spacing w:after="120" w:line="240" w:lineRule="auto"/>
              <w:rPr>
                <w:b/>
              </w:rPr>
            </w:pPr>
            <w:r>
              <w:rPr>
                <w:b/>
              </w:rPr>
              <w:t>Diagram/Flowchart</w:t>
            </w:r>
          </w:p>
        </w:tc>
      </w:tr>
      <w:tr w:rsidR="00FD262A" w14:paraId="5BDCE672" w14:textId="77777777" w:rsidTr="004B7A01">
        <w:tc>
          <w:tcPr>
            <w:tcW w:w="14174" w:type="dxa"/>
            <w:gridSpan w:val="7"/>
          </w:tcPr>
          <w:p w14:paraId="4B619AEF" w14:textId="77777777" w:rsidR="00FD262A" w:rsidRDefault="00FD262A" w:rsidP="00FD262A">
            <w:pPr>
              <w:spacing w:after="120" w:line="240" w:lineRule="auto"/>
              <w:jc w:val="center"/>
            </w:pPr>
          </w:p>
          <w:p w14:paraId="597AF665" w14:textId="77777777" w:rsidR="00FD262A" w:rsidRDefault="00FD262A" w:rsidP="00FD262A">
            <w:pPr>
              <w:spacing w:after="120" w:line="240" w:lineRule="auto"/>
              <w:jc w:val="center"/>
            </w:pPr>
          </w:p>
          <w:p w14:paraId="2FA05C49" w14:textId="77777777" w:rsidR="00FD262A" w:rsidRDefault="00FD262A" w:rsidP="00FD262A">
            <w:pPr>
              <w:spacing w:after="120" w:line="240" w:lineRule="auto"/>
              <w:jc w:val="center"/>
            </w:pPr>
          </w:p>
          <w:p w14:paraId="26DBDDE8" w14:textId="5D4B5FA0" w:rsidR="00FD262A" w:rsidRPr="001E1650" w:rsidRDefault="00FD262A" w:rsidP="00FD262A">
            <w:pPr>
              <w:spacing w:after="120" w:line="240" w:lineRule="auto"/>
              <w:jc w:val="center"/>
            </w:pPr>
            <w:r w:rsidRPr="00625427">
              <w:rPr>
                <w:noProof/>
              </w:rPr>
              <w:lastRenderedPageBreak/>
              <w:drawing>
                <wp:inline distT="0" distB="0" distL="0" distR="0" wp14:anchorId="2BC5C1D1" wp14:editId="7FCEC7C4">
                  <wp:extent cx="8745912"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755976" cy="3452018"/>
                          </a:xfrm>
                          <a:prstGeom prst="rect">
                            <a:avLst/>
                          </a:prstGeom>
                        </pic:spPr>
                      </pic:pic>
                    </a:graphicData>
                  </a:graphic>
                </wp:inline>
              </w:drawing>
            </w:r>
          </w:p>
        </w:tc>
      </w:tr>
    </w:tbl>
    <w:p w14:paraId="7018ACE4" w14:textId="77777777" w:rsidR="004B7A01" w:rsidRDefault="004B7A01">
      <w:pPr>
        <w:spacing w:after="0" w:line="240" w:lineRule="auto"/>
        <w:rPr>
          <w:b/>
          <w:color w:val="FF0000"/>
        </w:rPr>
      </w:pPr>
    </w:p>
    <w:p w14:paraId="0348F16A" w14:textId="36012A39" w:rsidR="004B7A01" w:rsidRDefault="004B7A01">
      <w:pPr>
        <w:spacing w:after="120" w:line="240" w:lineRule="auto"/>
        <w:jc w:val="center"/>
        <w:rPr>
          <w:b/>
          <w:color w:val="FF0000"/>
        </w:rPr>
      </w:pPr>
    </w:p>
    <w:p w14:paraId="65BD8E0B" w14:textId="33FF24D2" w:rsidR="00FD262A" w:rsidRDefault="00FD262A">
      <w:pPr>
        <w:spacing w:after="120" w:line="240" w:lineRule="auto"/>
        <w:jc w:val="center"/>
        <w:rPr>
          <w:b/>
          <w:color w:val="FF0000"/>
        </w:rPr>
      </w:pPr>
    </w:p>
    <w:p w14:paraId="5E346A8C" w14:textId="1BE86A08" w:rsidR="00FD262A" w:rsidRDefault="00FD262A">
      <w:pPr>
        <w:spacing w:after="120" w:line="240" w:lineRule="auto"/>
        <w:jc w:val="center"/>
        <w:rPr>
          <w:b/>
          <w:color w:val="FF0000"/>
        </w:rPr>
      </w:pPr>
    </w:p>
    <w:p w14:paraId="3E388155" w14:textId="18C67E36" w:rsidR="00FD262A" w:rsidRDefault="00FD262A">
      <w:pPr>
        <w:spacing w:after="120" w:line="240" w:lineRule="auto"/>
        <w:jc w:val="center"/>
        <w:rPr>
          <w:b/>
          <w:color w:val="FF0000"/>
        </w:rPr>
      </w:pPr>
    </w:p>
    <w:p w14:paraId="11E4996A" w14:textId="437604BB" w:rsidR="00FD262A" w:rsidRDefault="00FD262A">
      <w:pPr>
        <w:spacing w:after="120" w:line="240" w:lineRule="auto"/>
        <w:jc w:val="center"/>
        <w:rPr>
          <w:b/>
          <w:color w:val="FF0000"/>
        </w:rPr>
      </w:pPr>
      <w:r w:rsidRPr="00FD262A">
        <w:rPr>
          <w:b/>
          <w:noProof/>
          <w:color w:val="FF0000"/>
          <w:sz w:val="40"/>
          <w:szCs w:val="40"/>
        </w:rPr>
        <w:lastRenderedPageBreak/>
        <w:drawing>
          <wp:inline distT="0" distB="0" distL="0" distR="0" wp14:anchorId="21A05D5E" wp14:editId="1ACC5A45">
            <wp:extent cx="7987974" cy="3152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993072" cy="3154787"/>
                    </a:xfrm>
                    <a:prstGeom prst="rect">
                      <a:avLst/>
                    </a:prstGeom>
                  </pic:spPr>
                </pic:pic>
              </a:graphicData>
            </a:graphic>
          </wp:inline>
        </w:drawing>
      </w:r>
    </w:p>
    <w:p w14:paraId="2AD91A95" w14:textId="65DD9793" w:rsidR="00FD262A" w:rsidRDefault="00FD262A">
      <w:pPr>
        <w:spacing w:after="120" w:line="240" w:lineRule="auto"/>
        <w:jc w:val="center"/>
        <w:rPr>
          <w:b/>
          <w:color w:val="FF0000"/>
        </w:rPr>
      </w:pPr>
    </w:p>
    <w:p w14:paraId="010CCD41" w14:textId="632AEAD6" w:rsidR="00FD262A" w:rsidRDefault="00FD262A">
      <w:pPr>
        <w:spacing w:after="120" w:line="240" w:lineRule="auto"/>
        <w:jc w:val="center"/>
        <w:rPr>
          <w:b/>
          <w:color w:val="FF0000"/>
        </w:rPr>
      </w:pPr>
    </w:p>
    <w:p w14:paraId="008004BD" w14:textId="4A42824E" w:rsidR="00FD262A" w:rsidRDefault="00FD262A">
      <w:pPr>
        <w:spacing w:after="120" w:line="240" w:lineRule="auto"/>
        <w:jc w:val="center"/>
        <w:rPr>
          <w:b/>
          <w:color w:val="FF0000"/>
        </w:rPr>
      </w:pPr>
    </w:p>
    <w:p w14:paraId="748DB44A" w14:textId="7B4A6AE6" w:rsidR="00FD262A" w:rsidRDefault="00FD262A">
      <w:pPr>
        <w:spacing w:after="120" w:line="240" w:lineRule="auto"/>
        <w:jc w:val="center"/>
        <w:rPr>
          <w:b/>
          <w:color w:val="FF0000"/>
        </w:rPr>
      </w:pPr>
    </w:p>
    <w:p w14:paraId="70F3E8AC" w14:textId="5831F6B5" w:rsidR="00FD262A" w:rsidRDefault="00FD262A">
      <w:pPr>
        <w:spacing w:after="120" w:line="240" w:lineRule="auto"/>
        <w:jc w:val="center"/>
        <w:rPr>
          <w:b/>
          <w:color w:val="FF0000"/>
        </w:rPr>
      </w:pPr>
    </w:p>
    <w:p w14:paraId="0FD27112" w14:textId="174887EC" w:rsidR="00FD262A" w:rsidRDefault="00FD262A">
      <w:pPr>
        <w:spacing w:after="120" w:line="240" w:lineRule="auto"/>
        <w:jc w:val="center"/>
        <w:rPr>
          <w:b/>
          <w:color w:val="FF0000"/>
        </w:rPr>
      </w:pPr>
    </w:p>
    <w:p w14:paraId="54932E0B" w14:textId="2D5A3683" w:rsidR="00FD262A" w:rsidRDefault="00FD262A">
      <w:pPr>
        <w:spacing w:after="120" w:line="240" w:lineRule="auto"/>
        <w:jc w:val="center"/>
        <w:rPr>
          <w:b/>
          <w:color w:val="FF0000"/>
        </w:rPr>
      </w:pPr>
    </w:p>
    <w:p w14:paraId="78EA033F" w14:textId="448B88EA" w:rsidR="00FD262A" w:rsidRDefault="00FD262A">
      <w:pPr>
        <w:spacing w:after="120" w:line="240" w:lineRule="auto"/>
        <w:jc w:val="center"/>
        <w:rPr>
          <w:b/>
          <w:color w:val="FF0000"/>
        </w:rPr>
      </w:pPr>
    </w:p>
    <w:p w14:paraId="38104AC1" w14:textId="77777777" w:rsidR="00FD262A" w:rsidRDefault="00FD262A">
      <w:pPr>
        <w:spacing w:after="120" w:line="240" w:lineRule="auto"/>
        <w:jc w:val="center"/>
        <w:rPr>
          <w:b/>
          <w:color w:val="FF0000"/>
        </w:rPr>
      </w:pPr>
    </w:p>
    <w:p w14:paraId="2D5295FF" w14:textId="12C64A58" w:rsidR="006750B6" w:rsidRDefault="006750B6">
      <w:pPr>
        <w:spacing w:after="0" w:line="240" w:lineRule="auto"/>
        <w:rPr>
          <w:b/>
          <w:color w:val="FF0000"/>
        </w:rPr>
      </w:pPr>
    </w:p>
    <w:tbl>
      <w:tblPr>
        <w:tblStyle w:val="Style26"/>
        <w:tblW w:w="1417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7"/>
        <w:gridCol w:w="567"/>
        <w:gridCol w:w="17"/>
        <w:gridCol w:w="2110"/>
        <w:gridCol w:w="1701"/>
        <w:gridCol w:w="850"/>
        <w:gridCol w:w="4852"/>
      </w:tblGrid>
      <w:tr w:rsidR="006750B6" w14:paraId="49B30931" w14:textId="77777777" w:rsidTr="00A8135A">
        <w:tc>
          <w:tcPr>
            <w:tcW w:w="14174" w:type="dxa"/>
            <w:gridSpan w:val="7"/>
            <w:shd w:val="clear" w:color="auto" w:fill="FFE599"/>
          </w:tcPr>
          <w:p w14:paraId="54513033" w14:textId="25925886" w:rsidR="006750B6" w:rsidRDefault="006750B6" w:rsidP="00A8135A">
            <w:pPr>
              <w:spacing w:after="120" w:line="240" w:lineRule="auto"/>
              <w:jc w:val="center"/>
              <w:rPr>
                <w:b/>
              </w:rPr>
            </w:pPr>
            <w:r>
              <w:rPr>
                <w:b/>
              </w:rPr>
              <w:t>1</w:t>
            </w:r>
            <w:r w:rsidR="00F45B89">
              <w:rPr>
                <w:b/>
              </w:rPr>
              <w:t>3</w:t>
            </w:r>
          </w:p>
        </w:tc>
      </w:tr>
      <w:tr w:rsidR="006750B6" w14:paraId="0D177C1B" w14:textId="77777777" w:rsidTr="00A8135A">
        <w:tc>
          <w:tcPr>
            <w:tcW w:w="4077" w:type="dxa"/>
            <w:shd w:val="clear" w:color="auto" w:fill="F4B083"/>
          </w:tcPr>
          <w:p w14:paraId="74746F85" w14:textId="77777777" w:rsidR="006750B6" w:rsidRDefault="006750B6" w:rsidP="00A8135A">
            <w:pPr>
              <w:spacing w:after="120" w:line="240" w:lineRule="auto"/>
            </w:pPr>
            <w:r>
              <w:rPr>
                <w:b/>
              </w:rPr>
              <w:t xml:space="preserve">                 Reference in APA format</w:t>
            </w:r>
          </w:p>
        </w:tc>
        <w:tc>
          <w:tcPr>
            <w:tcW w:w="10097" w:type="dxa"/>
            <w:gridSpan w:val="6"/>
            <w:shd w:val="clear" w:color="auto" w:fill="auto"/>
          </w:tcPr>
          <w:p w14:paraId="31E72F8A" w14:textId="77777777" w:rsidR="006750B6" w:rsidRDefault="006750B6" w:rsidP="00A8135A">
            <w:pPr>
              <w:spacing w:after="120" w:line="240" w:lineRule="auto"/>
              <w:jc w:val="center"/>
            </w:pPr>
          </w:p>
        </w:tc>
      </w:tr>
      <w:tr w:rsidR="006750B6" w14:paraId="58B966F5" w14:textId="77777777" w:rsidTr="00A8135A">
        <w:tc>
          <w:tcPr>
            <w:tcW w:w="4077" w:type="dxa"/>
            <w:shd w:val="clear" w:color="auto" w:fill="F4B083"/>
          </w:tcPr>
          <w:p w14:paraId="5900C969" w14:textId="77777777" w:rsidR="006750B6" w:rsidRDefault="006750B6" w:rsidP="00A8135A">
            <w:pPr>
              <w:spacing w:after="120" w:line="240" w:lineRule="auto"/>
              <w:jc w:val="center"/>
            </w:pPr>
            <w:r>
              <w:rPr>
                <w:b/>
              </w:rPr>
              <w:t>URL of the Reference</w:t>
            </w:r>
          </w:p>
        </w:tc>
        <w:tc>
          <w:tcPr>
            <w:tcW w:w="4395" w:type="dxa"/>
            <w:gridSpan w:val="4"/>
            <w:shd w:val="clear" w:color="auto" w:fill="F4B083"/>
          </w:tcPr>
          <w:p w14:paraId="0E3BA46E" w14:textId="77777777" w:rsidR="006750B6" w:rsidRDefault="006750B6" w:rsidP="00A8135A">
            <w:pPr>
              <w:spacing w:after="120" w:line="240" w:lineRule="auto"/>
              <w:jc w:val="center"/>
              <w:rPr>
                <w:b/>
              </w:rPr>
            </w:pPr>
            <w:r>
              <w:rPr>
                <w:b/>
              </w:rPr>
              <w:t>Authors Names and Emails</w:t>
            </w:r>
          </w:p>
        </w:tc>
        <w:tc>
          <w:tcPr>
            <w:tcW w:w="5702" w:type="dxa"/>
            <w:gridSpan w:val="2"/>
            <w:shd w:val="clear" w:color="auto" w:fill="F4B083"/>
          </w:tcPr>
          <w:p w14:paraId="211FB6ED" w14:textId="77777777" w:rsidR="006750B6" w:rsidRDefault="006750B6" w:rsidP="00A8135A">
            <w:pPr>
              <w:spacing w:after="120" w:line="240" w:lineRule="auto"/>
              <w:jc w:val="center"/>
            </w:pPr>
            <w:r>
              <w:rPr>
                <w:b/>
              </w:rPr>
              <w:t>Keywords in this Reference</w:t>
            </w:r>
          </w:p>
        </w:tc>
      </w:tr>
      <w:tr w:rsidR="006750B6" w14:paraId="16210803" w14:textId="77777777" w:rsidTr="00A8135A">
        <w:tc>
          <w:tcPr>
            <w:tcW w:w="4077" w:type="dxa"/>
          </w:tcPr>
          <w:p w14:paraId="5BAF9C12" w14:textId="3D98E7FE" w:rsidR="006750B6" w:rsidRDefault="006750B6" w:rsidP="00A8135A">
            <w:pPr>
              <w:spacing w:after="120" w:line="240" w:lineRule="auto"/>
            </w:pPr>
            <w:r w:rsidRPr="006750B6">
              <w:t>https://www.sciencedirect.com/science/article/pii/S0208521622000742?ref=pdf_download&amp;fr=RR-2&amp;rr=8dded9ab1e463e58</w:t>
            </w:r>
          </w:p>
        </w:tc>
        <w:tc>
          <w:tcPr>
            <w:tcW w:w="4395" w:type="dxa"/>
            <w:gridSpan w:val="4"/>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6750B6" w:rsidRPr="00715857" w14:paraId="45F86E83" w14:textId="77777777" w:rsidTr="00A8135A">
              <w:trPr>
                <w:tblCellSpacing w:w="15" w:type="dxa"/>
              </w:trPr>
              <w:tc>
                <w:tcPr>
                  <w:tcW w:w="36" w:type="dxa"/>
                  <w:vAlign w:val="center"/>
                  <w:hideMark/>
                </w:tcPr>
                <w:p w14:paraId="7B033AEC" w14:textId="77777777" w:rsidR="006750B6" w:rsidRPr="00715857" w:rsidRDefault="006750B6" w:rsidP="00A8135A">
                  <w:pPr>
                    <w:spacing w:after="120" w:line="240" w:lineRule="auto"/>
                    <w:rPr>
                      <w:lang w:val="en-IN"/>
                    </w:rPr>
                  </w:pPr>
                </w:p>
              </w:tc>
            </w:tr>
          </w:tbl>
          <w:p w14:paraId="66B47E51" w14:textId="77777777" w:rsidR="006750B6" w:rsidRPr="00715857" w:rsidRDefault="006750B6" w:rsidP="00A8135A">
            <w:pPr>
              <w:spacing w:after="120" w:line="240" w:lineRule="auto"/>
              <w:rPr>
                <w:vanish/>
                <w:lang w:val="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23"/>
            </w:tblGrid>
            <w:tr w:rsidR="006750B6" w:rsidRPr="00715857" w14:paraId="0FA0F770" w14:textId="77777777" w:rsidTr="00A8135A">
              <w:trPr>
                <w:tblCellSpacing w:w="15" w:type="dxa"/>
              </w:trPr>
              <w:tc>
                <w:tcPr>
                  <w:tcW w:w="2363" w:type="dxa"/>
                  <w:vAlign w:val="center"/>
                  <w:hideMark/>
                </w:tcPr>
                <w:p w14:paraId="355EC464" w14:textId="5E4A9188" w:rsidR="006750B6" w:rsidRPr="00715857" w:rsidRDefault="006750B6" w:rsidP="00A8135A">
                  <w:pPr>
                    <w:spacing w:after="120" w:line="240" w:lineRule="auto"/>
                    <w:rPr>
                      <w:lang w:val="en-IN"/>
                    </w:rPr>
                  </w:pPr>
                  <w:r>
                    <w:t xml:space="preserve">Patrik </w:t>
                  </w:r>
                  <w:r w:rsidRPr="006750B6">
                    <w:t>Szepesi, László Szilágyi</w:t>
                  </w:r>
                </w:p>
              </w:tc>
            </w:tr>
          </w:tbl>
          <w:p w14:paraId="2D4145A0" w14:textId="77777777" w:rsidR="006750B6" w:rsidRDefault="006750B6" w:rsidP="00A8135A">
            <w:pPr>
              <w:spacing w:after="120" w:line="240" w:lineRule="auto"/>
            </w:pPr>
          </w:p>
        </w:tc>
        <w:tc>
          <w:tcPr>
            <w:tcW w:w="5702"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6750B6" w:rsidRPr="00715857" w14:paraId="212EB3C0" w14:textId="77777777" w:rsidTr="00A8135A">
              <w:trPr>
                <w:tblCellSpacing w:w="15" w:type="dxa"/>
              </w:trPr>
              <w:tc>
                <w:tcPr>
                  <w:tcW w:w="36" w:type="dxa"/>
                  <w:vAlign w:val="center"/>
                  <w:hideMark/>
                </w:tcPr>
                <w:p w14:paraId="3C18DEF8" w14:textId="77777777" w:rsidR="006750B6" w:rsidRPr="00715857" w:rsidRDefault="006750B6" w:rsidP="00A8135A">
                  <w:pPr>
                    <w:spacing w:after="120" w:line="240" w:lineRule="auto"/>
                    <w:rPr>
                      <w:lang w:val="en-IN"/>
                    </w:rPr>
                  </w:pPr>
                </w:p>
              </w:tc>
            </w:tr>
          </w:tbl>
          <w:p w14:paraId="17B2968F" w14:textId="77777777" w:rsidR="006750B6" w:rsidRPr="00715857" w:rsidRDefault="006750B6" w:rsidP="00A8135A">
            <w:pPr>
              <w:spacing w:after="120" w:line="240" w:lineRule="auto"/>
              <w:rPr>
                <w:vanish/>
                <w:lang w:val="en-IN"/>
              </w:rPr>
            </w:pPr>
          </w:p>
          <w:p w14:paraId="7F7A6927" w14:textId="1D3BEEFC" w:rsidR="006750B6" w:rsidRDefault="006750B6" w:rsidP="00A8135A">
            <w:pPr>
              <w:spacing w:after="120" w:line="240" w:lineRule="auto"/>
            </w:pPr>
            <w:r>
              <w:t xml:space="preserve">Convolutional </w:t>
            </w:r>
            <w:r w:rsidRPr="006750B6">
              <w:t>neural network, deep learning, transfer learning, pneumonia detection, medical imaging</w:t>
            </w:r>
          </w:p>
        </w:tc>
      </w:tr>
      <w:tr w:rsidR="006750B6" w14:paraId="18E43E0A" w14:textId="77777777" w:rsidTr="00A8135A">
        <w:tc>
          <w:tcPr>
            <w:tcW w:w="4077" w:type="dxa"/>
            <w:shd w:val="clear" w:color="auto" w:fill="F7CBAC"/>
          </w:tcPr>
          <w:p w14:paraId="0C3D24E6" w14:textId="77777777" w:rsidR="006750B6" w:rsidRDefault="006750B6" w:rsidP="00A8135A">
            <w:pPr>
              <w:spacing w:after="120" w:line="240" w:lineRule="auto"/>
              <w:jc w:val="center"/>
              <w:rPr>
                <w:b/>
              </w:rPr>
            </w:pPr>
            <w:r>
              <w:rPr>
                <w:b/>
              </w:rPr>
              <w:t xml:space="preserve">The Name of the Current Solution (Technique/ Method/ Scheme/ Algorithm/ Model/ Tool/ Framework/ ... etc ) </w:t>
            </w:r>
          </w:p>
        </w:tc>
        <w:tc>
          <w:tcPr>
            <w:tcW w:w="4395" w:type="dxa"/>
            <w:gridSpan w:val="4"/>
            <w:shd w:val="clear" w:color="auto" w:fill="F7CBAC"/>
          </w:tcPr>
          <w:p w14:paraId="20BD3BD0" w14:textId="77777777" w:rsidR="006750B6" w:rsidRDefault="006750B6" w:rsidP="00A8135A">
            <w:pPr>
              <w:spacing w:after="120" w:line="240" w:lineRule="auto"/>
              <w:jc w:val="center"/>
              <w:rPr>
                <w:b/>
              </w:rPr>
            </w:pPr>
            <w:r>
              <w:rPr>
                <w:b/>
              </w:rPr>
              <w:t>The Goal (Objective) of this Solution &amp; What is the problem that need to be solved</w:t>
            </w:r>
          </w:p>
        </w:tc>
        <w:tc>
          <w:tcPr>
            <w:tcW w:w="5702" w:type="dxa"/>
            <w:gridSpan w:val="2"/>
            <w:shd w:val="clear" w:color="auto" w:fill="F7CBAC"/>
          </w:tcPr>
          <w:p w14:paraId="16AC4D24" w14:textId="77777777" w:rsidR="006750B6" w:rsidRDefault="006750B6" w:rsidP="00A8135A">
            <w:pPr>
              <w:spacing w:after="120" w:line="240" w:lineRule="auto"/>
              <w:jc w:val="center"/>
              <w:rPr>
                <w:b/>
              </w:rPr>
            </w:pPr>
            <w:r>
              <w:rPr>
                <w:b/>
              </w:rPr>
              <w:t>What are the components of it?</w:t>
            </w:r>
          </w:p>
          <w:p w14:paraId="6B1828DB" w14:textId="77777777" w:rsidR="006750B6" w:rsidRDefault="006750B6" w:rsidP="00A8135A">
            <w:pPr>
              <w:spacing w:after="120" w:line="240" w:lineRule="auto"/>
              <w:jc w:val="center"/>
              <w:rPr>
                <w:b/>
              </w:rPr>
            </w:pPr>
          </w:p>
        </w:tc>
      </w:tr>
      <w:tr w:rsidR="006750B6" w14:paraId="31409FBD" w14:textId="77777777" w:rsidTr="00A8135A">
        <w:tc>
          <w:tcPr>
            <w:tcW w:w="4077" w:type="dxa"/>
          </w:tcPr>
          <w:p w14:paraId="072CCF71" w14:textId="73B45BD1" w:rsidR="006750B6" w:rsidRDefault="006750B6" w:rsidP="00A8135A">
            <w:pPr>
              <w:spacing w:after="120" w:line="240" w:lineRule="auto"/>
              <w:jc w:val="both"/>
            </w:pPr>
            <w:r w:rsidRPr="006750B6">
              <w:t>Custom CNN Model with Dropout in Convolutional Layers for Pneumonia Detection</w:t>
            </w:r>
          </w:p>
        </w:tc>
        <w:tc>
          <w:tcPr>
            <w:tcW w:w="4395" w:type="dxa"/>
            <w:gridSpan w:val="4"/>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6750B6" w:rsidRPr="00715857" w14:paraId="0276D348" w14:textId="77777777" w:rsidTr="00A8135A">
              <w:trPr>
                <w:tblCellSpacing w:w="15" w:type="dxa"/>
              </w:trPr>
              <w:tc>
                <w:tcPr>
                  <w:tcW w:w="36" w:type="dxa"/>
                  <w:vAlign w:val="center"/>
                  <w:hideMark/>
                </w:tcPr>
                <w:p w14:paraId="5D1ED24E" w14:textId="77777777" w:rsidR="006750B6" w:rsidRPr="00715857" w:rsidRDefault="006750B6" w:rsidP="00A8135A">
                  <w:pPr>
                    <w:spacing w:after="120" w:line="240" w:lineRule="auto"/>
                    <w:jc w:val="both"/>
                    <w:rPr>
                      <w:lang w:val="en-IN"/>
                    </w:rPr>
                  </w:pPr>
                </w:p>
              </w:tc>
            </w:tr>
          </w:tbl>
          <w:p w14:paraId="23941593" w14:textId="77777777" w:rsidR="006750B6" w:rsidRPr="00715857" w:rsidRDefault="006750B6" w:rsidP="00A8135A">
            <w:pPr>
              <w:spacing w:after="120" w:line="240" w:lineRule="auto"/>
              <w:jc w:val="both"/>
              <w:rPr>
                <w:vanish/>
                <w:lang w:val="en-IN"/>
              </w:rPr>
            </w:pPr>
          </w:p>
          <w:p w14:paraId="7ABE024E" w14:textId="3298553B" w:rsidR="006750B6" w:rsidRDefault="006750B6" w:rsidP="00A8135A">
            <w:pPr>
              <w:spacing w:after="120" w:line="240" w:lineRule="auto"/>
              <w:jc w:val="both"/>
            </w:pPr>
            <w:r w:rsidRPr="006750B6">
              <w:t>Propose a CNN architecture with dropout in convolutional layers to improve pneumonia detection accuracy and efficiency.</w:t>
            </w:r>
          </w:p>
        </w:tc>
        <w:tc>
          <w:tcPr>
            <w:tcW w:w="5702" w:type="dxa"/>
            <w:gridSpan w:val="2"/>
          </w:tcPr>
          <w:p w14:paraId="4030F555" w14:textId="6E8C2870" w:rsidR="006750B6" w:rsidRDefault="006750B6" w:rsidP="00A8135A">
            <w:pPr>
              <w:spacing w:after="120" w:line="240" w:lineRule="auto"/>
              <w:jc w:val="both"/>
            </w:pPr>
            <w:r w:rsidRPr="006750B6">
              <w:t>Introduces a CNN with dropout layers in the convolutional sections (typically applied only to dense layers), aiming to enhance model generalization and avoid overfitting in medical imaging applications, particularly for pneumonia detection in pediatric chest X-rays.</w:t>
            </w:r>
          </w:p>
        </w:tc>
      </w:tr>
      <w:tr w:rsidR="006750B6" w14:paraId="1344C6A6" w14:textId="77777777" w:rsidTr="00A8135A">
        <w:tc>
          <w:tcPr>
            <w:tcW w:w="14174" w:type="dxa"/>
            <w:gridSpan w:val="7"/>
            <w:shd w:val="clear" w:color="auto" w:fill="F7CBAC"/>
          </w:tcPr>
          <w:p w14:paraId="173CD1AE" w14:textId="77777777" w:rsidR="006750B6" w:rsidRDefault="006750B6" w:rsidP="00A8135A">
            <w:pPr>
              <w:spacing w:after="120" w:line="240" w:lineRule="auto"/>
              <w:jc w:val="center"/>
              <w:rPr>
                <w:b/>
              </w:rPr>
            </w:pPr>
            <w:r>
              <w:rPr>
                <w:b/>
              </w:rPr>
              <w:t>The Process (Mechanism) of this Work; Means How the Problem has Solved &amp; Advantage &amp; Disadvantage of Each Step in This Process</w:t>
            </w:r>
          </w:p>
        </w:tc>
      </w:tr>
      <w:tr w:rsidR="006750B6" w14:paraId="7ECD5A88" w14:textId="77777777" w:rsidTr="00A8135A">
        <w:tc>
          <w:tcPr>
            <w:tcW w:w="14174" w:type="dxa"/>
            <w:gridSpan w:val="7"/>
          </w:tcPr>
          <w:p w14:paraId="508577E4" w14:textId="77777777" w:rsidR="006750B6" w:rsidRDefault="006750B6" w:rsidP="00A8135A">
            <w:pPr>
              <w:spacing w:after="120" w:line="240" w:lineRule="auto"/>
            </w:pPr>
          </w:p>
          <w:p w14:paraId="2B553867" w14:textId="77777777" w:rsidR="006750B6" w:rsidRDefault="006750B6" w:rsidP="00A8135A">
            <w:pPr>
              <w:spacing w:after="120" w:line="240" w:lineRule="auto"/>
            </w:pPr>
          </w:p>
          <w:tbl>
            <w:tblPr>
              <w:tblStyle w:val="Style2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6750B6" w14:paraId="58842063" w14:textId="77777777" w:rsidTr="00A8135A">
              <w:tc>
                <w:tcPr>
                  <w:tcW w:w="846" w:type="dxa"/>
                  <w:shd w:val="clear" w:color="auto" w:fill="C9C9C9"/>
                </w:tcPr>
                <w:p w14:paraId="7F618156" w14:textId="77777777" w:rsidR="006750B6" w:rsidRDefault="006750B6" w:rsidP="00A8135A">
                  <w:pPr>
                    <w:spacing w:after="120" w:line="240" w:lineRule="auto"/>
                    <w:jc w:val="center"/>
                    <w:rPr>
                      <w:b/>
                      <w:highlight w:val="white"/>
                    </w:rPr>
                  </w:pPr>
                </w:p>
              </w:tc>
              <w:tc>
                <w:tcPr>
                  <w:tcW w:w="4536" w:type="dxa"/>
                  <w:shd w:val="clear" w:color="auto" w:fill="C9C9C9"/>
                </w:tcPr>
                <w:p w14:paraId="5AABA9BD" w14:textId="77777777" w:rsidR="006750B6" w:rsidRDefault="006750B6" w:rsidP="00A8135A">
                  <w:pPr>
                    <w:spacing w:after="120" w:line="240" w:lineRule="auto"/>
                    <w:jc w:val="center"/>
                    <w:rPr>
                      <w:b/>
                      <w:highlight w:val="white"/>
                    </w:rPr>
                  </w:pPr>
                  <w:r>
                    <w:rPr>
                      <w:b/>
                      <w:highlight w:val="white"/>
                    </w:rPr>
                    <w:t>Process Steps</w:t>
                  </w:r>
                </w:p>
              </w:tc>
              <w:tc>
                <w:tcPr>
                  <w:tcW w:w="4394" w:type="dxa"/>
                  <w:shd w:val="clear" w:color="auto" w:fill="C9C9C9"/>
                </w:tcPr>
                <w:p w14:paraId="069BAE47" w14:textId="77777777" w:rsidR="006750B6" w:rsidRDefault="006750B6" w:rsidP="00A8135A">
                  <w:pPr>
                    <w:spacing w:after="120" w:line="240" w:lineRule="auto"/>
                    <w:jc w:val="center"/>
                    <w:rPr>
                      <w:b/>
                      <w:highlight w:val="white"/>
                    </w:rPr>
                  </w:pPr>
                  <w:r>
                    <w:rPr>
                      <w:b/>
                      <w:highlight w:val="white"/>
                    </w:rPr>
                    <w:t>Advantage</w:t>
                  </w:r>
                </w:p>
              </w:tc>
              <w:tc>
                <w:tcPr>
                  <w:tcW w:w="4167" w:type="dxa"/>
                  <w:shd w:val="clear" w:color="auto" w:fill="C9C9C9"/>
                </w:tcPr>
                <w:p w14:paraId="1D797B83" w14:textId="77777777" w:rsidR="006750B6" w:rsidRDefault="006750B6" w:rsidP="00A8135A">
                  <w:pPr>
                    <w:spacing w:after="120" w:line="240" w:lineRule="auto"/>
                    <w:jc w:val="center"/>
                    <w:rPr>
                      <w:b/>
                      <w:highlight w:val="white"/>
                    </w:rPr>
                  </w:pPr>
                  <w:r>
                    <w:rPr>
                      <w:b/>
                      <w:highlight w:val="white"/>
                    </w:rPr>
                    <w:t>Disadvantage (Limitation)</w:t>
                  </w:r>
                </w:p>
              </w:tc>
            </w:tr>
            <w:tr w:rsidR="006750B6" w14:paraId="15D1372C" w14:textId="77777777" w:rsidTr="00A8135A">
              <w:tc>
                <w:tcPr>
                  <w:tcW w:w="846" w:type="dxa"/>
                  <w:shd w:val="clear" w:color="auto" w:fill="C9C9C9"/>
                </w:tcPr>
                <w:p w14:paraId="5FDB60F6" w14:textId="77777777" w:rsidR="006750B6" w:rsidRDefault="006750B6" w:rsidP="00A8135A">
                  <w:pPr>
                    <w:spacing w:after="120" w:line="240" w:lineRule="auto"/>
                    <w:jc w:val="center"/>
                    <w:rPr>
                      <w:b/>
                      <w:highlight w:val="white"/>
                    </w:rPr>
                  </w:pPr>
                </w:p>
              </w:tc>
              <w:tc>
                <w:tcPr>
                  <w:tcW w:w="4536" w:type="dxa"/>
                </w:tcPr>
                <w:p w14:paraId="7E23A5E4" w14:textId="77777777" w:rsidR="006750B6" w:rsidRPr="0058399C" w:rsidRDefault="006750B6" w:rsidP="00A8135A">
                  <w:pPr>
                    <w:spacing w:after="120"/>
                    <w:jc w:val="both"/>
                    <w:rPr>
                      <w:lang w:val="en-IN"/>
                    </w:rPr>
                  </w:pPr>
                  <w:r>
                    <w:t>1. Data collection and preprocessing (</w:t>
                  </w:r>
                  <w:r w:rsidRPr="0058399C">
                    <w:rPr>
                      <w:lang w:val="en-IN"/>
                    </w:rPr>
                    <w:t xml:space="preserve">Data collection involved obtaining and organizing </w:t>
                  </w:r>
                  <w:r w:rsidRPr="0058399C">
                    <w:rPr>
                      <w:lang w:val="en-IN"/>
                    </w:rPr>
                    <w:lastRenderedPageBreak/>
                    <w:t>chest X-ray images from medical centers for model training and testing.</w:t>
                  </w:r>
                  <w:r>
                    <w:rPr>
                      <w:lang w:val="en-IN"/>
                    </w:rPr>
                    <w:t>)</w:t>
                  </w:r>
                </w:p>
                <w:p w14:paraId="38A00494" w14:textId="77777777" w:rsidR="006750B6" w:rsidRDefault="006750B6" w:rsidP="00A8135A">
                  <w:pPr>
                    <w:spacing w:after="120" w:line="240" w:lineRule="auto"/>
                    <w:jc w:val="both"/>
                  </w:pPr>
                </w:p>
                <w:p w14:paraId="6DDC7934" w14:textId="77777777" w:rsidR="006750B6" w:rsidRDefault="006750B6" w:rsidP="00A8135A">
                  <w:pPr>
                    <w:spacing w:after="120" w:line="240" w:lineRule="auto"/>
                    <w:jc w:val="both"/>
                  </w:pPr>
                  <w:r>
                    <w:t>2. Model training and GPU loading (Model training optimized using GPU, data augmentation, and hyperparameter tuning.)</w:t>
                  </w:r>
                </w:p>
                <w:p w14:paraId="3E22BF1F" w14:textId="34DF7266" w:rsidR="006750B6" w:rsidRDefault="006750B6" w:rsidP="00A8135A">
                  <w:pPr>
                    <w:spacing w:after="120" w:line="240" w:lineRule="auto"/>
                    <w:jc w:val="both"/>
                  </w:pPr>
                  <w:r>
                    <w:t xml:space="preserve">3. </w:t>
                  </w:r>
                  <w:r w:rsidR="00B012CD">
                    <w:t>Hyperparameter tuning (learning rate, batch size)</w:t>
                  </w:r>
                </w:p>
                <w:p w14:paraId="560ACC38" w14:textId="247DDB35" w:rsidR="006750B6" w:rsidRPr="0058399C" w:rsidRDefault="006750B6" w:rsidP="00A8135A">
                  <w:pPr>
                    <w:spacing w:after="120" w:line="240" w:lineRule="auto"/>
                    <w:jc w:val="both"/>
                  </w:pPr>
                  <w:r>
                    <w:t xml:space="preserve">4. </w:t>
                  </w:r>
                  <w:r w:rsidR="00B012CD" w:rsidRPr="00B012CD">
                    <w:t>Evaluation and comparison against standard CNNs</w:t>
                  </w:r>
                </w:p>
              </w:tc>
              <w:tc>
                <w:tcPr>
                  <w:tcW w:w="4394" w:type="dxa"/>
                </w:tcPr>
                <w:p w14:paraId="7A9DF968" w14:textId="77777777" w:rsidR="00B012CD" w:rsidRDefault="006750B6" w:rsidP="00B012CD">
                  <w:pPr>
                    <w:spacing w:after="120" w:line="240" w:lineRule="auto"/>
                    <w:jc w:val="both"/>
                  </w:pPr>
                  <w:r w:rsidRPr="0095482F">
                    <w:rPr>
                      <w:highlight w:val="white"/>
                    </w:rPr>
                    <w:lastRenderedPageBreak/>
                    <w:t>1</w:t>
                  </w:r>
                  <w:r>
                    <w:rPr>
                      <w:highlight w:val="white"/>
                    </w:rPr>
                    <w:t xml:space="preserve">. </w:t>
                  </w:r>
                  <w:r w:rsidR="00B012CD">
                    <w:t>The innovative dropout technique reduces overfitting</w:t>
                  </w:r>
                </w:p>
                <w:p w14:paraId="0532807E" w14:textId="77777777" w:rsidR="00B012CD" w:rsidRDefault="00B012CD" w:rsidP="00B012CD">
                  <w:pPr>
                    <w:spacing w:after="120" w:line="240" w:lineRule="auto"/>
                    <w:jc w:val="both"/>
                  </w:pPr>
                  <w:r>
                    <w:lastRenderedPageBreak/>
                    <w:t>2. Model achieves high accuracy (97.2%) and recall (97.3%)</w:t>
                  </w:r>
                </w:p>
                <w:p w14:paraId="2F0CEE25" w14:textId="77777777" w:rsidR="006750B6" w:rsidRDefault="00B012CD" w:rsidP="00B012CD">
                  <w:pPr>
                    <w:spacing w:after="120" w:line="240" w:lineRule="auto"/>
                    <w:jc w:val="both"/>
                  </w:pPr>
                  <w:r>
                    <w:t>3. Competitive with state-of-the-art models in pneumonia detection.</w:t>
                  </w:r>
                </w:p>
                <w:p w14:paraId="27D80685" w14:textId="77777777" w:rsidR="00B012CD" w:rsidRPr="00B012CD" w:rsidRDefault="00B012CD" w:rsidP="00B012CD">
                  <w:pPr>
                    <w:spacing w:after="120"/>
                    <w:jc w:val="both"/>
                    <w:rPr>
                      <w:highlight w:val="white"/>
                      <w:lang w:val="en-IN"/>
                    </w:rPr>
                  </w:pPr>
                  <w:r>
                    <w:rPr>
                      <w:highlight w:val="white"/>
                    </w:rPr>
                    <w:t xml:space="preserve">4. </w:t>
                  </w:r>
                  <w:r w:rsidRPr="00B012CD">
                    <w:rPr>
                      <w:highlight w:val="white"/>
                      <w:lang w:val="en-IN"/>
                    </w:rPr>
                    <w:t>The framework offers insights into deep learning models, aiding clinicians in selecting suitable pneumonia detection methods.</w:t>
                  </w:r>
                </w:p>
                <w:p w14:paraId="24C87849" w14:textId="565838E5" w:rsidR="00B012CD" w:rsidRDefault="00B012CD" w:rsidP="00B012CD">
                  <w:pPr>
                    <w:spacing w:after="120" w:line="240" w:lineRule="auto"/>
                    <w:jc w:val="both"/>
                    <w:rPr>
                      <w:highlight w:val="white"/>
                    </w:rPr>
                  </w:pPr>
                </w:p>
              </w:tc>
              <w:tc>
                <w:tcPr>
                  <w:tcW w:w="4167" w:type="dxa"/>
                </w:tcPr>
                <w:p w14:paraId="2DFEBE7B" w14:textId="77777777" w:rsidR="00B012CD" w:rsidRDefault="006750B6" w:rsidP="00B012CD">
                  <w:pPr>
                    <w:spacing w:after="120" w:line="240" w:lineRule="auto"/>
                    <w:jc w:val="both"/>
                  </w:pPr>
                  <w:r>
                    <w:lastRenderedPageBreak/>
                    <w:t xml:space="preserve">1. </w:t>
                  </w:r>
                  <w:r w:rsidR="00B012CD">
                    <w:t>Model performance could be limited by lack of transfer learning</w:t>
                  </w:r>
                </w:p>
                <w:p w14:paraId="6769769B" w14:textId="0FC7A45D" w:rsidR="00B012CD" w:rsidRPr="0058399C" w:rsidRDefault="00B012CD" w:rsidP="00B012CD">
                  <w:pPr>
                    <w:spacing w:after="120" w:line="240" w:lineRule="auto"/>
                    <w:jc w:val="both"/>
                    <w:rPr>
                      <w:lang w:val="en-IN"/>
                    </w:rPr>
                  </w:pPr>
                  <w:r>
                    <w:lastRenderedPageBreak/>
                    <w:t>2. Computationally intensive; requires high-quality images, and limited generalization due to dataset constraints.</w:t>
                  </w:r>
                </w:p>
                <w:p w14:paraId="53F800E8" w14:textId="42B2CB16" w:rsidR="006750B6" w:rsidRDefault="00B012CD" w:rsidP="00A8135A">
                  <w:pPr>
                    <w:spacing w:after="120"/>
                    <w:jc w:val="both"/>
                  </w:pPr>
                  <w:r>
                    <w:rPr>
                      <w:lang w:val="en-IN"/>
                    </w:rPr>
                    <w:t>3.</w:t>
                  </w:r>
                  <w:r>
                    <w:t xml:space="preserve"> Without transfer learning, the model struggles with smaller datasets, reducing robustness and overall accuracy.</w:t>
                  </w:r>
                </w:p>
                <w:p w14:paraId="5DFE62D7" w14:textId="0322C6D9" w:rsidR="00B012CD" w:rsidRPr="00B012CD" w:rsidRDefault="00B012CD" w:rsidP="00B012CD">
                  <w:pPr>
                    <w:spacing w:after="120"/>
                    <w:jc w:val="both"/>
                    <w:rPr>
                      <w:lang w:val="en-IN"/>
                    </w:rPr>
                  </w:pPr>
                  <w:r>
                    <w:rPr>
                      <w:lang w:val="en-IN"/>
                    </w:rPr>
                    <w:t>4.</w:t>
                  </w:r>
                  <w:r w:rsidRPr="00B012CD">
                    <w:rPr>
                      <w:rFonts w:eastAsia="Times New Roman"/>
                      <w:lang w:val="en-IN" w:eastAsia="en-IN"/>
                    </w:rPr>
                    <w:t xml:space="preserve"> </w:t>
                  </w:r>
                  <w:r w:rsidRPr="00B012CD">
                    <w:rPr>
                      <w:lang w:val="en-IN"/>
                    </w:rPr>
                    <w:t>High computational demands may hinder deployment in resource-limited settings, limiting the model's practical use.</w:t>
                  </w:r>
                </w:p>
                <w:p w14:paraId="6025DF0F" w14:textId="06439F89" w:rsidR="00B012CD" w:rsidRPr="0058399C" w:rsidRDefault="00B012CD" w:rsidP="00A8135A">
                  <w:pPr>
                    <w:spacing w:after="120"/>
                    <w:jc w:val="both"/>
                    <w:rPr>
                      <w:lang w:val="en-IN"/>
                    </w:rPr>
                  </w:pPr>
                </w:p>
                <w:p w14:paraId="6C47B3FF" w14:textId="77777777" w:rsidR="006750B6" w:rsidRPr="0058399C" w:rsidRDefault="006750B6" w:rsidP="00A8135A">
                  <w:pPr>
                    <w:spacing w:after="120" w:line="240" w:lineRule="auto"/>
                    <w:jc w:val="both"/>
                  </w:pPr>
                </w:p>
              </w:tc>
            </w:tr>
          </w:tbl>
          <w:p w14:paraId="163E5E71" w14:textId="77777777" w:rsidR="006750B6" w:rsidRDefault="006750B6" w:rsidP="00A8135A">
            <w:pPr>
              <w:spacing w:after="120" w:line="240" w:lineRule="auto"/>
              <w:rPr>
                <w:highlight w:val="white"/>
              </w:rPr>
            </w:pPr>
          </w:p>
          <w:p w14:paraId="71B9C527" w14:textId="77777777" w:rsidR="006750B6" w:rsidRDefault="006750B6" w:rsidP="00A8135A">
            <w:pPr>
              <w:spacing w:after="120" w:line="240" w:lineRule="auto"/>
            </w:pPr>
          </w:p>
        </w:tc>
      </w:tr>
      <w:tr w:rsidR="006750B6" w14:paraId="3A55650F" w14:textId="77777777" w:rsidTr="00A8135A">
        <w:tc>
          <w:tcPr>
            <w:tcW w:w="14174" w:type="dxa"/>
            <w:gridSpan w:val="7"/>
            <w:shd w:val="clear" w:color="auto" w:fill="F7CBAC"/>
          </w:tcPr>
          <w:p w14:paraId="27170CDE" w14:textId="77777777" w:rsidR="006750B6" w:rsidRDefault="006750B6" w:rsidP="00A8135A">
            <w:pPr>
              <w:spacing w:after="120" w:line="240" w:lineRule="auto"/>
              <w:jc w:val="center"/>
              <w:rPr>
                <w:b/>
              </w:rPr>
            </w:pPr>
            <w:r>
              <w:rPr>
                <w:b/>
              </w:rPr>
              <w:lastRenderedPageBreak/>
              <w:t xml:space="preserve">Major Impact Factors in this Work </w:t>
            </w:r>
          </w:p>
        </w:tc>
      </w:tr>
      <w:tr w:rsidR="006750B6" w14:paraId="62751E18" w14:textId="77777777" w:rsidTr="00A8135A">
        <w:tc>
          <w:tcPr>
            <w:tcW w:w="14174" w:type="dxa"/>
            <w:gridSpan w:val="7"/>
          </w:tcPr>
          <w:p w14:paraId="7912C411" w14:textId="77777777" w:rsidR="006750B6" w:rsidRDefault="006750B6" w:rsidP="00A8135A">
            <w:pPr>
              <w:pBdr>
                <w:top w:val="nil"/>
                <w:left w:val="nil"/>
                <w:bottom w:val="nil"/>
                <w:right w:val="nil"/>
                <w:between w:val="nil"/>
              </w:pBdr>
              <w:spacing w:after="120" w:line="240" w:lineRule="auto"/>
              <w:rPr>
                <w:rFonts w:ascii="Times New Roman" w:eastAsia="Times New Roman" w:hAnsi="Times New Roman" w:cs="Times New Roman"/>
                <w:color w:val="000000"/>
              </w:rPr>
            </w:pPr>
          </w:p>
          <w:tbl>
            <w:tblPr>
              <w:tblStyle w:val="Style2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6750B6" w14:paraId="12C0327C" w14:textId="77777777" w:rsidTr="00A8135A">
              <w:tc>
                <w:tcPr>
                  <w:tcW w:w="3485" w:type="dxa"/>
                  <w:shd w:val="clear" w:color="auto" w:fill="D0CECE"/>
                </w:tcPr>
                <w:p w14:paraId="5FF8B549" w14:textId="77777777" w:rsidR="006750B6" w:rsidRDefault="006750B6" w:rsidP="00A8135A">
                  <w:pPr>
                    <w:pBdr>
                      <w:top w:val="nil"/>
                      <w:left w:val="nil"/>
                      <w:bottom w:val="nil"/>
                      <w:right w:val="nil"/>
                      <w:between w:val="nil"/>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634FAE20" w14:textId="77777777" w:rsidR="006750B6" w:rsidRDefault="006750B6" w:rsidP="00A8135A">
                  <w:pPr>
                    <w:pBdr>
                      <w:top w:val="nil"/>
                      <w:left w:val="nil"/>
                      <w:bottom w:val="nil"/>
                      <w:right w:val="nil"/>
                      <w:between w:val="nil"/>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02D7DE17" w14:textId="77777777" w:rsidR="006750B6" w:rsidRDefault="006750B6" w:rsidP="00A8135A">
                  <w:pPr>
                    <w:pBdr>
                      <w:top w:val="nil"/>
                      <w:left w:val="nil"/>
                      <w:bottom w:val="nil"/>
                      <w:right w:val="nil"/>
                      <w:between w:val="nil"/>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2E6FD161" w14:textId="77777777" w:rsidR="006750B6" w:rsidRDefault="006750B6" w:rsidP="00A8135A">
                  <w:pPr>
                    <w:pBdr>
                      <w:top w:val="nil"/>
                      <w:left w:val="nil"/>
                      <w:bottom w:val="nil"/>
                      <w:right w:val="nil"/>
                      <w:between w:val="nil"/>
                    </w:pBdr>
                    <w:tabs>
                      <w:tab w:val="left" w:pos="2149"/>
                    </w:tabs>
                    <w:spacing w:after="12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Mediating (Intervening ) variable</w:t>
                  </w:r>
                </w:p>
              </w:tc>
            </w:tr>
            <w:tr w:rsidR="006750B6" w14:paraId="477383DB" w14:textId="77777777" w:rsidTr="00A8135A">
              <w:tc>
                <w:tcPr>
                  <w:tcW w:w="3485" w:type="dxa"/>
                </w:tcPr>
                <w:p w14:paraId="725D8B05" w14:textId="77777777" w:rsidR="006750B6" w:rsidRPr="00B012CD" w:rsidRDefault="006750B6" w:rsidP="00A8135A">
                  <w:pPr>
                    <w:spacing w:after="0" w:line="240" w:lineRule="auto"/>
                  </w:pPr>
                  <w:r w:rsidRPr="00B012CD">
                    <w:rPr>
                      <w:bCs/>
                    </w:rPr>
                    <w:t>Pneumonia Detection Accuracy.</w:t>
                  </w:r>
                </w:p>
              </w:tc>
              <w:tc>
                <w:tcPr>
                  <w:tcW w:w="3486" w:type="dxa"/>
                </w:tcPr>
                <w:tbl>
                  <w:tblPr>
                    <w:tblW w:w="348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488"/>
                  </w:tblGrid>
                  <w:tr w:rsidR="006750B6" w14:paraId="0AABA869" w14:textId="77777777" w:rsidTr="00A8135A">
                    <w:trPr>
                      <w:tblCellSpacing w:w="15" w:type="dxa"/>
                    </w:trPr>
                    <w:tc>
                      <w:tcPr>
                        <w:tcW w:w="3428" w:type="dxa"/>
                        <w:vAlign w:val="center"/>
                        <w:hideMark/>
                      </w:tcPr>
                      <w:p w14:paraId="09AB4611" w14:textId="00C7A877" w:rsidR="006750B6" w:rsidRPr="003834B1" w:rsidRDefault="00B012CD" w:rsidP="00A8135A">
                        <w:pPr>
                          <w:spacing w:after="0" w:line="240" w:lineRule="auto"/>
                          <w:rPr>
                            <w:lang w:val="en-US"/>
                          </w:rPr>
                        </w:pPr>
                        <w:r>
                          <w:t>Convolutional neural network with dropout in convolutional layers</w:t>
                        </w:r>
                      </w:p>
                    </w:tc>
                  </w:tr>
                </w:tbl>
                <w:p w14:paraId="76687A64" w14:textId="77777777" w:rsidR="006750B6" w:rsidRPr="003834B1" w:rsidRDefault="006750B6" w:rsidP="00A8135A">
                  <w:pPr>
                    <w:spacing w:after="0" w:line="240" w:lineRule="auto"/>
                    <w:rPr>
                      <w:vanish/>
                      <w:lang w:val="en-U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6750B6" w14:paraId="38F929BE" w14:textId="77777777" w:rsidTr="00A8135A">
                    <w:trPr>
                      <w:tblCellSpacing w:w="15" w:type="dxa"/>
                    </w:trPr>
                    <w:tc>
                      <w:tcPr>
                        <w:tcW w:w="36" w:type="dxa"/>
                        <w:vAlign w:val="center"/>
                        <w:hideMark/>
                      </w:tcPr>
                      <w:p w14:paraId="212C3BA7" w14:textId="77777777" w:rsidR="006750B6" w:rsidRPr="003834B1" w:rsidRDefault="006750B6" w:rsidP="00A8135A">
                        <w:pPr>
                          <w:spacing w:after="0" w:line="240" w:lineRule="auto"/>
                          <w:rPr>
                            <w:lang w:val="en-US"/>
                          </w:rPr>
                        </w:pPr>
                      </w:p>
                    </w:tc>
                  </w:tr>
                </w:tbl>
                <w:p w14:paraId="49C34114" w14:textId="77777777" w:rsidR="006750B6" w:rsidRDefault="006750B6" w:rsidP="00A8135A">
                  <w:pPr>
                    <w:spacing w:after="0" w:line="240" w:lineRule="auto"/>
                  </w:pPr>
                </w:p>
              </w:tc>
              <w:tc>
                <w:tcPr>
                  <w:tcW w:w="3486" w:type="dxa"/>
                </w:tcPr>
                <w:p w14:paraId="62A47B0C" w14:textId="67FC9CFD" w:rsidR="006750B6" w:rsidRDefault="00B012CD" w:rsidP="00A8135A">
                  <w:pPr>
                    <w:shd w:val="clear" w:color="auto" w:fill="FFFFFF"/>
                    <w:spacing w:after="0" w:line="240" w:lineRule="auto"/>
                    <w:jc w:val="center"/>
                    <w:rPr>
                      <w:color w:val="000000"/>
                    </w:rPr>
                  </w:pPr>
                  <w:r w:rsidRPr="00B012CD">
                    <w:t>Training parameters (e.g., dropout rate, learning rate)</w:t>
                  </w:r>
                  <w:r w:rsidR="006750B6">
                    <w:rPr>
                      <w:b/>
                      <w:bCs/>
                      <w:color w:val="000000"/>
                    </w:rPr>
                    <w:t>.</w:t>
                  </w:r>
                </w:p>
              </w:tc>
              <w:tc>
                <w:tcPr>
                  <w:tcW w:w="3486" w:type="dxa"/>
                </w:tcPr>
                <w:p w14:paraId="5B1172F2" w14:textId="1836523A" w:rsidR="006750B6" w:rsidRDefault="00B012CD" w:rsidP="00A8135A">
                  <w:pPr>
                    <w:shd w:val="clear" w:color="auto" w:fill="FFFFFF"/>
                    <w:spacing w:after="0" w:line="240" w:lineRule="auto"/>
                  </w:pPr>
                  <w:r>
                    <w:t>Data preprocessing (image normalization and augmentation)</w:t>
                  </w:r>
                </w:p>
              </w:tc>
            </w:tr>
          </w:tbl>
          <w:p w14:paraId="35964F83" w14:textId="77777777" w:rsidR="006750B6" w:rsidRDefault="006750B6" w:rsidP="00A8135A">
            <w:pPr>
              <w:spacing w:after="120" w:line="240" w:lineRule="auto"/>
            </w:pPr>
          </w:p>
        </w:tc>
      </w:tr>
      <w:tr w:rsidR="006750B6" w14:paraId="2198E810" w14:textId="77777777" w:rsidTr="00A8135A">
        <w:tc>
          <w:tcPr>
            <w:tcW w:w="14174" w:type="dxa"/>
            <w:gridSpan w:val="7"/>
            <w:shd w:val="clear" w:color="auto" w:fill="auto"/>
          </w:tcPr>
          <w:p w14:paraId="42105FD3" w14:textId="77777777" w:rsidR="006750B6" w:rsidRDefault="006750B6" w:rsidP="00A8135A">
            <w:pPr>
              <w:spacing w:after="120" w:line="240" w:lineRule="auto"/>
              <w:jc w:val="center"/>
              <w:rPr>
                <w:b/>
              </w:rPr>
            </w:pPr>
          </w:p>
          <w:tbl>
            <w:tblPr>
              <w:tblStyle w:val="Style2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6750B6" w14:paraId="6C6AC78B" w14:textId="77777777" w:rsidTr="00A8135A">
              <w:tc>
                <w:tcPr>
                  <w:tcW w:w="13943" w:type="dxa"/>
                  <w:shd w:val="clear" w:color="auto" w:fill="D0CECE"/>
                </w:tcPr>
                <w:p w14:paraId="09390B15" w14:textId="77777777" w:rsidR="006750B6" w:rsidRDefault="006750B6" w:rsidP="00A8135A">
                  <w:pPr>
                    <w:spacing w:after="120" w:line="240" w:lineRule="auto"/>
                    <w:jc w:val="center"/>
                    <w:rPr>
                      <w:highlight w:val="white"/>
                    </w:rPr>
                  </w:pPr>
                  <w:r>
                    <w:rPr>
                      <w:b/>
                      <w:color w:val="000000"/>
                      <w:highlight w:val="white"/>
                    </w:rPr>
                    <w:t>Relationship Among The Above 4 Variables in This article</w:t>
                  </w:r>
                </w:p>
              </w:tc>
            </w:tr>
            <w:tr w:rsidR="006750B6" w14:paraId="767B2F2F" w14:textId="77777777" w:rsidTr="00A8135A">
              <w:tc>
                <w:tcPr>
                  <w:tcW w:w="13943" w:type="dxa"/>
                </w:tcPr>
                <w:p w14:paraId="5776120F" w14:textId="77777777" w:rsidR="006750B6" w:rsidRDefault="006750B6" w:rsidP="00A8135A">
                  <w:pPr>
                    <w:spacing w:after="120" w:line="240" w:lineRule="auto"/>
                    <w:rPr>
                      <w:color w:val="000000"/>
                    </w:rPr>
                  </w:pPr>
                </w:p>
                <w:p w14:paraId="679FBF4F" w14:textId="77777777" w:rsidR="006750B6" w:rsidRDefault="006750B6" w:rsidP="00A8135A">
                  <w:pPr>
                    <w:spacing w:after="120" w:line="240" w:lineRule="auto"/>
                    <w:rPr>
                      <w:highlight w:val="white"/>
                    </w:rPr>
                  </w:pPr>
                </w:p>
              </w:tc>
            </w:tr>
          </w:tbl>
          <w:p w14:paraId="6ECE1715" w14:textId="77777777" w:rsidR="006750B6" w:rsidRDefault="006750B6" w:rsidP="00A8135A">
            <w:pPr>
              <w:spacing w:after="120" w:line="240" w:lineRule="auto"/>
              <w:jc w:val="center"/>
              <w:rPr>
                <w:b/>
              </w:rPr>
            </w:pPr>
          </w:p>
          <w:p w14:paraId="735867F4" w14:textId="77777777" w:rsidR="006750B6" w:rsidRDefault="006750B6" w:rsidP="00A8135A">
            <w:pPr>
              <w:spacing w:after="120" w:line="240" w:lineRule="auto"/>
              <w:jc w:val="center"/>
              <w:rPr>
                <w:b/>
              </w:rPr>
            </w:pPr>
          </w:p>
        </w:tc>
      </w:tr>
      <w:tr w:rsidR="006750B6" w14:paraId="6FFC1FD4" w14:textId="77777777" w:rsidTr="00A8135A">
        <w:tc>
          <w:tcPr>
            <w:tcW w:w="4644" w:type="dxa"/>
            <w:gridSpan w:val="2"/>
            <w:shd w:val="clear" w:color="auto" w:fill="F7CBAC"/>
          </w:tcPr>
          <w:p w14:paraId="020B815D" w14:textId="77777777" w:rsidR="006750B6" w:rsidRDefault="006750B6" w:rsidP="00A8135A">
            <w:pPr>
              <w:spacing w:after="120" w:line="240" w:lineRule="auto"/>
              <w:jc w:val="center"/>
              <w:rPr>
                <w:b/>
              </w:rPr>
            </w:pPr>
            <w:r>
              <w:rPr>
                <w:b/>
              </w:rPr>
              <w:lastRenderedPageBreak/>
              <w:t xml:space="preserve">Input and Output  </w:t>
            </w:r>
          </w:p>
        </w:tc>
        <w:tc>
          <w:tcPr>
            <w:tcW w:w="4678" w:type="dxa"/>
            <w:gridSpan w:val="4"/>
            <w:shd w:val="clear" w:color="auto" w:fill="F7CBAC"/>
          </w:tcPr>
          <w:p w14:paraId="0E6E6E35" w14:textId="77777777" w:rsidR="006750B6" w:rsidRDefault="006750B6" w:rsidP="00A8135A">
            <w:pPr>
              <w:spacing w:after="120" w:line="240" w:lineRule="auto"/>
              <w:jc w:val="center"/>
              <w:rPr>
                <w:b/>
              </w:rPr>
            </w:pPr>
            <w:r>
              <w:rPr>
                <w:b/>
              </w:rPr>
              <w:t xml:space="preserve">Feature of This   Solution </w:t>
            </w:r>
          </w:p>
        </w:tc>
        <w:tc>
          <w:tcPr>
            <w:tcW w:w="4852" w:type="dxa"/>
            <w:shd w:val="clear" w:color="auto" w:fill="F7CBAC"/>
          </w:tcPr>
          <w:p w14:paraId="3D869B2F" w14:textId="77777777" w:rsidR="006750B6" w:rsidRDefault="006750B6" w:rsidP="00A8135A">
            <w:pPr>
              <w:spacing w:after="120" w:line="240" w:lineRule="auto"/>
              <w:jc w:val="center"/>
              <w:rPr>
                <w:b/>
              </w:rPr>
            </w:pPr>
            <w:r>
              <w:rPr>
                <w:b/>
              </w:rPr>
              <w:t>Contribution &amp; The Value of This  Work</w:t>
            </w:r>
          </w:p>
        </w:tc>
      </w:tr>
      <w:tr w:rsidR="006750B6" w14:paraId="08C088C7" w14:textId="77777777" w:rsidTr="00A8135A">
        <w:trPr>
          <w:trHeight w:val="90"/>
        </w:trPr>
        <w:tc>
          <w:tcPr>
            <w:tcW w:w="4644" w:type="dxa"/>
            <w:gridSpan w:val="2"/>
          </w:tcPr>
          <w:p w14:paraId="365E0C57" w14:textId="77777777" w:rsidR="006750B6" w:rsidRDefault="006750B6" w:rsidP="00A8135A">
            <w:pPr>
              <w:spacing w:after="120" w:line="240" w:lineRule="auto"/>
              <w:jc w:val="both"/>
            </w:pPr>
          </w:p>
          <w:tbl>
            <w:tblPr>
              <w:tblStyle w:val="Style3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6750B6" w14:paraId="548933A0" w14:textId="77777777" w:rsidTr="00A8135A">
              <w:tc>
                <w:tcPr>
                  <w:tcW w:w="2206" w:type="dxa"/>
                  <w:shd w:val="clear" w:color="auto" w:fill="C9C9C9"/>
                </w:tcPr>
                <w:p w14:paraId="510C370D" w14:textId="77777777" w:rsidR="006750B6" w:rsidRDefault="006750B6" w:rsidP="00A8135A">
                  <w:pPr>
                    <w:spacing w:after="120" w:line="240" w:lineRule="auto"/>
                    <w:jc w:val="both"/>
                    <w:rPr>
                      <w:b/>
                    </w:rPr>
                  </w:pPr>
                  <w:r>
                    <w:rPr>
                      <w:b/>
                    </w:rPr>
                    <w:t>Input</w:t>
                  </w:r>
                </w:p>
              </w:tc>
              <w:tc>
                <w:tcPr>
                  <w:tcW w:w="2207" w:type="dxa"/>
                  <w:shd w:val="clear" w:color="auto" w:fill="C9C9C9"/>
                </w:tcPr>
                <w:p w14:paraId="5CA8D892" w14:textId="77777777" w:rsidR="006750B6" w:rsidRDefault="006750B6" w:rsidP="00A8135A">
                  <w:pPr>
                    <w:spacing w:after="120" w:line="240" w:lineRule="auto"/>
                    <w:jc w:val="both"/>
                    <w:rPr>
                      <w:b/>
                    </w:rPr>
                  </w:pPr>
                  <w:r>
                    <w:rPr>
                      <w:b/>
                    </w:rPr>
                    <w:t>Output</w:t>
                  </w:r>
                </w:p>
              </w:tc>
            </w:tr>
            <w:tr w:rsidR="006750B6" w14:paraId="49092406" w14:textId="77777777" w:rsidTr="00A8135A">
              <w:tc>
                <w:tcPr>
                  <w:tcW w:w="2206" w:type="dxa"/>
                </w:tcPr>
                <w:p w14:paraId="2E8E721E" w14:textId="01FAF52F" w:rsidR="006750B6" w:rsidRDefault="006750B6" w:rsidP="00A8135A">
                  <w:pPr>
                    <w:spacing w:after="120" w:line="240" w:lineRule="auto"/>
                    <w:jc w:val="both"/>
                  </w:pPr>
                  <w:r w:rsidRPr="0058399C">
                    <w:rPr>
                      <w:b/>
                      <w:bCs/>
                    </w:rPr>
                    <w:t>Input:</w:t>
                  </w:r>
                  <w:r w:rsidRPr="0058399C">
                    <w:t xml:space="preserve"> </w:t>
                  </w:r>
                  <w:r w:rsidR="00B012CD">
                    <w:t>Chest X-ray images from Kaggle</w:t>
                  </w:r>
                </w:p>
              </w:tc>
              <w:tc>
                <w:tcPr>
                  <w:tcW w:w="2207" w:type="dxa"/>
                </w:tcPr>
                <w:p w14:paraId="29BCBF71" w14:textId="5B880AA2" w:rsidR="006750B6" w:rsidRDefault="00B012CD" w:rsidP="00A8135A">
                  <w:pPr>
                    <w:spacing w:after="120" w:line="240" w:lineRule="auto"/>
                    <w:jc w:val="both"/>
                  </w:pPr>
                  <w:r>
                    <w:t>Pneumonia detection with high accuracy, recall, precision, and AUC metrics</w:t>
                  </w:r>
                </w:p>
              </w:tc>
            </w:tr>
          </w:tbl>
          <w:p w14:paraId="7EB7C913" w14:textId="77777777" w:rsidR="006750B6" w:rsidRDefault="006750B6" w:rsidP="00A8135A">
            <w:pPr>
              <w:spacing w:after="120" w:line="240" w:lineRule="auto"/>
              <w:jc w:val="both"/>
            </w:pPr>
          </w:p>
          <w:p w14:paraId="6BA9E85E" w14:textId="77777777" w:rsidR="006750B6" w:rsidRDefault="006750B6" w:rsidP="00A8135A">
            <w:pPr>
              <w:spacing w:after="120" w:line="240" w:lineRule="auto"/>
              <w:jc w:val="both"/>
            </w:pPr>
          </w:p>
        </w:tc>
        <w:tc>
          <w:tcPr>
            <w:tcW w:w="4678" w:type="dxa"/>
            <w:gridSpan w:val="4"/>
          </w:tcPr>
          <w:p w14:paraId="799164FA" w14:textId="77777777" w:rsidR="00B012CD" w:rsidRPr="00B012CD" w:rsidRDefault="00B012CD" w:rsidP="00B012CD">
            <w:pPr>
              <w:numPr>
                <w:ilvl w:val="0"/>
                <w:numId w:val="26"/>
              </w:numPr>
              <w:spacing w:after="120"/>
              <w:jc w:val="both"/>
              <w:rPr>
                <w:bCs/>
                <w:lang w:val="en-IN"/>
              </w:rPr>
            </w:pPr>
            <w:r w:rsidRPr="00B012CD">
              <w:rPr>
                <w:bCs/>
                <w:lang w:val="en-IN"/>
              </w:rPr>
              <w:t>Diverse Model Comparison: Evaluates multiple deep learning architectures, including LeNet5, AlexNet, MobileNet, ResNet18, and Vision Transformer, to identify optimal performance for pneumonia detection.</w:t>
            </w:r>
          </w:p>
          <w:p w14:paraId="59DBC3D4" w14:textId="77777777" w:rsidR="00B012CD" w:rsidRPr="00B012CD" w:rsidRDefault="00B012CD" w:rsidP="00B012CD">
            <w:pPr>
              <w:numPr>
                <w:ilvl w:val="0"/>
                <w:numId w:val="26"/>
              </w:numPr>
              <w:spacing w:after="120"/>
              <w:jc w:val="both"/>
              <w:rPr>
                <w:bCs/>
                <w:lang w:val="en-IN"/>
              </w:rPr>
            </w:pPr>
            <w:r w:rsidRPr="00B012CD">
              <w:rPr>
                <w:bCs/>
                <w:lang w:val="en-IN"/>
              </w:rPr>
              <w:t>Focus on Efficiency and Accuracy: Emphasizes computational efficiency alongside model accuracy, providing a balanced approach to model selection.</w:t>
            </w:r>
          </w:p>
          <w:p w14:paraId="5EF48357" w14:textId="77777777" w:rsidR="00B012CD" w:rsidRPr="00B012CD" w:rsidRDefault="00B012CD" w:rsidP="00B012CD">
            <w:pPr>
              <w:numPr>
                <w:ilvl w:val="0"/>
                <w:numId w:val="26"/>
              </w:numPr>
              <w:spacing w:after="120"/>
              <w:jc w:val="both"/>
              <w:rPr>
                <w:bCs/>
                <w:lang w:val="en-IN"/>
              </w:rPr>
            </w:pPr>
            <w:r w:rsidRPr="00B012CD">
              <w:rPr>
                <w:bCs/>
                <w:lang w:val="en-IN"/>
              </w:rPr>
              <w:t>Comprehensive Methodology: Involves systematic steps such as data collection, preprocessing, model training, and comparative analysis to ensure robust evaluation.</w:t>
            </w:r>
          </w:p>
          <w:p w14:paraId="655F8CF3" w14:textId="77777777" w:rsidR="00B012CD" w:rsidRPr="00B012CD" w:rsidRDefault="00B012CD" w:rsidP="00B012CD">
            <w:pPr>
              <w:numPr>
                <w:ilvl w:val="0"/>
                <w:numId w:val="26"/>
              </w:numPr>
              <w:spacing w:after="120"/>
              <w:jc w:val="both"/>
              <w:rPr>
                <w:bCs/>
                <w:lang w:val="en-IN"/>
              </w:rPr>
            </w:pPr>
            <w:r w:rsidRPr="00B012CD">
              <w:rPr>
                <w:bCs/>
                <w:lang w:val="en-IN"/>
              </w:rPr>
              <w:t>Insights for Clinical Application: Aims to inform future model selection in clinical settings, enhancing diagnostic accuracy and reducing reliance on specialist doctors.</w:t>
            </w:r>
          </w:p>
          <w:p w14:paraId="4A60F047" w14:textId="4D4C7FBE" w:rsidR="006750B6" w:rsidRPr="00B012CD" w:rsidRDefault="006750B6" w:rsidP="00B012CD">
            <w:pPr>
              <w:spacing w:after="120"/>
              <w:jc w:val="both"/>
              <w:rPr>
                <w:bCs/>
                <w:lang w:val="en-IN"/>
              </w:rPr>
            </w:pPr>
          </w:p>
          <w:p w14:paraId="03EEA59E" w14:textId="77777777" w:rsidR="006750B6" w:rsidRPr="00B012CD" w:rsidRDefault="006750B6" w:rsidP="00A8135A">
            <w:pPr>
              <w:spacing w:after="120"/>
              <w:jc w:val="both"/>
              <w:rPr>
                <w:bCs/>
                <w:lang w:val="en-IN"/>
              </w:rPr>
            </w:pPr>
          </w:p>
          <w:p w14:paraId="75545F5C" w14:textId="77777777" w:rsidR="006750B6" w:rsidRPr="00B012CD" w:rsidRDefault="006750B6" w:rsidP="00A8135A">
            <w:pPr>
              <w:spacing w:after="120"/>
              <w:jc w:val="both"/>
              <w:rPr>
                <w:bCs/>
                <w:lang w:val="en-IN"/>
              </w:rPr>
            </w:pPr>
          </w:p>
          <w:p w14:paraId="40DB38C5" w14:textId="77777777" w:rsidR="006750B6" w:rsidRPr="00B012CD" w:rsidRDefault="006750B6" w:rsidP="00A8135A">
            <w:pPr>
              <w:spacing w:after="120" w:line="240" w:lineRule="auto"/>
              <w:jc w:val="both"/>
              <w:rPr>
                <w:lang w:val="en-US"/>
              </w:rPr>
            </w:pPr>
          </w:p>
          <w:p w14:paraId="351DAA38" w14:textId="77777777" w:rsidR="006750B6" w:rsidRPr="00B012CD" w:rsidRDefault="006750B6" w:rsidP="00A8135A">
            <w:pPr>
              <w:spacing w:after="120" w:line="240" w:lineRule="auto"/>
              <w:jc w:val="both"/>
              <w:rPr>
                <w:lang w:val="en-US"/>
              </w:rPr>
            </w:pPr>
          </w:p>
        </w:tc>
        <w:tc>
          <w:tcPr>
            <w:tcW w:w="4852" w:type="dxa"/>
          </w:tcPr>
          <w:p w14:paraId="4E17F937" w14:textId="6DC21131" w:rsidR="006750B6" w:rsidRDefault="00B012CD" w:rsidP="00A8135A">
            <w:pPr>
              <w:spacing w:after="120" w:line="240" w:lineRule="auto"/>
              <w:jc w:val="both"/>
            </w:pPr>
            <w:r>
              <w:lastRenderedPageBreak/>
              <w:t>Offers a unique dropout placement strategy that enhances model robustness and accuracy, positioning the custom CNN model as a competitive alternative for pneumonia detection, particularly in high-stakes and high-accuracy medical applications.</w:t>
            </w:r>
          </w:p>
        </w:tc>
      </w:tr>
      <w:tr w:rsidR="006750B6" w14:paraId="26F120C1" w14:textId="77777777" w:rsidTr="00A8135A">
        <w:tc>
          <w:tcPr>
            <w:tcW w:w="6771" w:type="dxa"/>
            <w:gridSpan w:val="4"/>
            <w:shd w:val="clear" w:color="auto" w:fill="FFCCFF"/>
          </w:tcPr>
          <w:p w14:paraId="5D4BECF1" w14:textId="77777777" w:rsidR="006750B6" w:rsidRDefault="006750B6" w:rsidP="00A8135A">
            <w:pPr>
              <w:spacing w:after="120" w:line="240" w:lineRule="auto"/>
              <w:jc w:val="center"/>
              <w:rPr>
                <w:b/>
              </w:rPr>
            </w:pPr>
            <w:r>
              <w:rPr>
                <w:b/>
              </w:rPr>
              <w:t>Positive Impact of this Solution in This Project Domain</w:t>
            </w:r>
          </w:p>
        </w:tc>
        <w:tc>
          <w:tcPr>
            <w:tcW w:w="7403" w:type="dxa"/>
            <w:gridSpan w:val="3"/>
            <w:shd w:val="clear" w:color="auto" w:fill="FFCCFF"/>
          </w:tcPr>
          <w:p w14:paraId="44CDD1A9" w14:textId="77777777" w:rsidR="006750B6" w:rsidRDefault="006750B6" w:rsidP="00A8135A">
            <w:pPr>
              <w:spacing w:after="120" w:line="240" w:lineRule="auto"/>
              <w:jc w:val="both"/>
              <w:rPr>
                <w:b/>
              </w:rPr>
            </w:pPr>
            <w:r>
              <w:rPr>
                <w:b/>
              </w:rPr>
              <w:t>Negative Impact of this Solution in This Project Domain</w:t>
            </w:r>
          </w:p>
        </w:tc>
      </w:tr>
      <w:tr w:rsidR="006750B6" w14:paraId="03C4E06B" w14:textId="77777777" w:rsidTr="00A8135A">
        <w:tc>
          <w:tcPr>
            <w:tcW w:w="6771" w:type="dxa"/>
            <w:gridSpan w:val="4"/>
            <w:shd w:val="clear" w:color="auto" w:fill="auto"/>
          </w:tcPr>
          <w:p w14:paraId="0B825639" w14:textId="22785904" w:rsidR="006750B6" w:rsidRDefault="00B012CD" w:rsidP="00A8135A">
            <w:pPr>
              <w:spacing w:after="120" w:line="240" w:lineRule="auto"/>
              <w:jc w:val="both"/>
            </w:pPr>
            <w:r>
              <w:t>Provides a highly accurate model that could aid rapid, automated diagnosis in clinical settings, especially valuable for high-risk, pediatric pneumonia cases where quick and accurate detection is critical.</w:t>
            </w:r>
          </w:p>
        </w:tc>
        <w:tc>
          <w:tcPr>
            <w:tcW w:w="7403" w:type="dxa"/>
            <w:gridSpan w:val="3"/>
            <w:shd w:val="clear" w:color="auto" w:fill="auto"/>
          </w:tcPr>
          <w:p w14:paraId="22326E79" w14:textId="5A8607D7" w:rsidR="006750B6" w:rsidRDefault="00B012CD" w:rsidP="00A8135A">
            <w:pPr>
              <w:spacing w:after="120" w:line="240" w:lineRule="auto"/>
              <w:jc w:val="both"/>
            </w:pPr>
            <w:r>
              <w:t>High computational requirements and the absence of transfer learning might restrict its deployment in under-resourced environments, limiting its applicability in certain clinical settings.</w:t>
            </w:r>
          </w:p>
        </w:tc>
      </w:tr>
      <w:tr w:rsidR="006750B6" w14:paraId="2F239CA4" w14:textId="77777777" w:rsidTr="00A8135A">
        <w:tc>
          <w:tcPr>
            <w:tcW w:w="4661" w:type="dxa"/>
            <w:gridSpan w:val="3"/>
            <w:shd w:val="clear" w:color="auto" w:fill="F7CBAC"/>
          </w:tcPr>
          <w:p w14:paraId="32E20EC9" w14:textId="77777777" w:rsidR="006750B6" w:rsidRDefault="006750B6" w:rsidP="00A8135A">
            <w:pPr>
              <w:spacing w:after="120" w:line="240" w:lineRule="auto"/>
              <w:jc w:val="center"/>
              <w:rPr>
                <w:b/>
              </w:rPr>
            </w:pPr>
            <w:r>
              <w:rPr>
                <w:b/>
              </w:rPr>
              <w:t xml:space="preserve">Analyse This Work By Critical Thinking  </w:t>
            </w:r>
          </w:p>
        </w:tc>
        <w:tc>
          <w:tcPr>
            <w:tcW w:w="4661" w:type="dxa"/>
            <w:gridSpan w:val="3"/>
            <w:shd w:val="clear" w:color="auto" w:fill="F7CBAC"/>
          </w:tcPr>
          <w:p w14:paraId="255E0B6A" w14:textId="77777777" w:rsidR="006750B6" w:rsidRDefault="006750B6" w:rsidP="00A8135A">
            <w:pPr>
              <w:spacing w:after="120" w:line="240" w:lineRule="auto"/>
              <w:jc w:val="center"/>
              <w:rPr>
                <w:b/>
              </w:rPr>
            </w:pPr>
            <w:r>
              <w:rPr>
                <w:b/>
              </w:rPr>
              <w:t xml:space="preserve">Analyse This Work By Critical Thinking  </w:t>
            </w:r>
          </w:p>
        </w:tc>
        <w:tc>
          <w:tcPr>
            <w:tcW w:w="4852" w:type="dxa"/>
            <w:shd w:val="clear" w:color="auto" w:fill="F7CBAC"/>
          </w:tcPr>
          <w:p w14:paraId="23E8A58B" w14:textId="77777777" w:rsidR="006750B6" w:rsidRDefault="006750B6" w:rsidP="00A8135A">
            <w:pPr>
              <w:spacing w:after="120" w:line="240" w:lineRule="auto"/>
              <w:jc w:val="center"/>
              <w:rPr>
                <w:b/>
              </w:rPr>
            </w:pPr>
            <w:r>
              <w:rPr>
                <w:b/>
              </w:rPr>
              <w:t>What is the Structure of this Paper</w:t>
            </w:r>
          </w:p>
        </w:tc>
      </w:tr>
      <w:tr w:rsidR="006750B6" w14:paraId="34372D84" w14:textId="77777777" w:rsidTr="00A8135A">
        <w:tc>
          <w:tcPr>
            <w:tcW w:w="4661" w:type="dxa"/>
            <w:gridSpan w:val="3"/>
          </w:tcPr>
          <w:p w14:paraId="6A62ABE5" w14:textId="77777777" w:rsidR="006750B6" w:rsidRDefault="00B012CD" w:rsidP="00A8135A">
            <w:pPr>
              <w:spacing w:after="120" w:line="240" w:lineRule="auto"/>
              <w:jc w:val="both"/>
            </w:pPr>
            <w:r>
              <w:t xml:space="preserve">Comprehensive comparison of various models aids in informed decision-making. </w:t>
            </w:r>
            <w:r>
              <w:br/>
              <w:t>Highlights the Vision Transformer’s superior accuracy, providing a robust option for pneumonia detection.</w:t>
            </w:r>
          </w:p>
          <w:p w14:paraId="043CFC93" w14:textId="27AAA6B0" w:rsidR="00B012CD" w:rsidRDefault="00B012CD" w:rsidP="00A8135A">
            <w:pPr>
              <w:spacing w:after="120" w:line="240" w:lineRule="auto"/>
              <w:jc w:val="both"/>
            </w:pPr>
            <w:r>
              <w:t>High computational demands may limit practical application in resource-poor settings.</w:t>
            </w:r>
          </w:p>
        </w:tc>
        <w:tc>
          <w:tcPr>
            <w:tcW w:w="4661" w:type="dxa"/>
            <w:gridSpan w:val="3"/>
          </w:tcPr>
          <w:p w14:paraId="32B24156" w14:textId="23331477" w:rsidR="006750B6" w:rsidRDefault="00B012CD" w:rsidP="00A8135A">
            <w:pPr>
              <w:numPr>
                <w:ilvl w:val="0"/>
                <w:numId w:val="7"/>
              </w:numPr>
              <w:spacing w:after="120" w:line="240" w:lineRule="auto"/>
              <w:jc w:val="both"/>
            </w:pPr>
            <w:r>
              <w:t>The novel dropout approach adds value, but further comparison with transfer learning models would provide more insights. The study's focus on high-quality pediatric X-ray datasets may limit its broader applicability, and scalability could be a challenge.</w:t>
            </w:r>
          </w:p>
        </w:tc>
        <w:tc>
          <w:tcPr>
            <w:tcW w:w="4852" w:type="dxa"/>
          </w:tcPr>
          <w:p w14:paraId="7B8140FA" w14:textId="77777777" w:rsidR="006750B6" w:rsidRPr="00D50C69" w:rsidRDefault="006750B6" w:rsidP="00A8135A">
            <w:pPr>
              <w:pStyle w:val="ListParagraph"/>
              <w:numPr>
                <w:ilvl w:val="0"/>
                <w:numId w:val="22"/>
              </w:numPr>
              <w:pBdr>
                <w:top w:val="nil"/>
                <w:left w:val="nil"/>
                <w:bottom w:val="nil"/>
                <w:right w:val="nil"/>
                <w:between w:val="nil"/>
              </w:pBdr>
              <w:spacing w:after="120" w:line="240" w:lineRule="auto"/>
              <w:jc w:val="both"/>
              <w:rPr>
                <w:color w:val="000000"/>
              </w:rPr>
            </w:pPr>
            <w:r w:rsidRPr="00D50C69">
              <w:rPr>
                <w:color w:val="000000"/>
              </w:rPr>
              <w:t>Abstract</w:t>
            </w:r>
          </w:p>
          <w:p w14:paraId="28A6B4A0" w14:textId="77777777" w:rsidR="006750B6" w:rsidRPr="00D50C69" w:rsidRDefault="006750B6" w:rsidP="00A8135A">
            <w:pPr>
              <w:pStyle w:val="ListParagraph"/>
              <w:numPr>
                <w:ilvl w:val="0"/>
                <w:numId w:val="22"/>
              </w:numPr>
              <w:pBdr>
                <w:top w:val="nil"/>
                <w:left w:val="nil"/>
                <w:bottom w:val="nil"/>
                <w:right w:val="nil"/>
                <w:between w:val="nil"/>
              </w:pBdr>
              <w:spacing w:after="120" w:line="240" w:lineRule="auto"/>
              <w:jc w:val="both"/>
              <w:rPr>
                <w:color w:val="000000"/>
              </w:rPr>
            </w:pPr>
            <w:r w:rsidRPr="00D50C69">
              <w:rPr>
                <w:color w:val="000000"/>
              </w:rPr>
              <w:t>Introduction</w:t>
            </w:r>
          </w:p>
          <w:p w14:paraId="1E6C3711" w14:textId="77777777" w:rsidR="006750B6" w:rsidRPr="00D50C69" w:rsidRDefault="006750B6" w:rsidP="00A8135A">
            <w:pPr>
              <w:pStyle w:val="ListParagraph"/>
              <w:numPr>
                <w:ilvl w:val="0"/>
                <w:numId w:val="22"/>
              </w:numPr>
              <w:pBdr>
                <w:top w:val="nil"/>
                <w:left w:val="nil"/>
                <w:bottom w:val="nil"/>
                <w:right w:val="nil"/>
                <w:between w:val="nil"/>
              </w:pBdr>
              <w:spacing w:after="120" w:line="240" w:lineRule="auto"/>
              <w:jc w:val="both"/>
              <w:rPr>
                <w:color w:val="000000"/>
              </w:rPr>
            </w:pPr>
            <w:r>
              <w:rPr>
                <w:color w:val="000000"/>
              </w:rPr>
              <w:t>Related work</w:t>
            </w:r>
          </w:p>
          <w:p w14:paraId="388951F4" w14:textId="77777777" w:rsidR="006750B6" w:rsidRPr="00D50C69" w:rsidRDefault="006750B6" w:rsidP="00A8135A">
            <w:pPr>
              <w:pStyle w:val="ListParagraph"/>
              <w:numPr>
                <w:ilvl w:val="0"/>
                <w:numId w:val="22"/>
              </w:numPr>
              <w:pBdr>
                <w:top w:val="nil"/>
                <w:left w:val="nil"/>
                <w:bottom w:val="nil"/>
                <w:right w:val="nil"/>
                <w:between w:val="nil"/>
              </w:pBdr>
              <w:spacing w:after="120" w:line="240" w:lineRule="auto"/>
              <w:jc w:val="both"/>
              <w:rPr>
                <w:color w:val="000000"/>
              </w:rPr>
            </w:pPr>
            <w:r>
              <w:rPr>
                <w:color w:val="000000"/>
              </w:rPr>
              <w:t>Methodology</w:t>
            </w:r>
          </w:p>
          <w:p w14:paraId="0719E220" w14:textId="77777777" w:rsidR="006750B6" w:rsidRPr="00D50C69" w:rsidRDefault="006750B6" w:rsidP="00A8135A">
            <w:pPr>
              <w:pStyle w:val="ListParagraph"/>
              <w:numPr>
                <w:ilvl w:val="0"/>
                <w:numId w:val="22"/>
              </w:numPr>
              <w:pBdr>
                <w:top w:val="nil"/>
                <w:left w:val="nil"/>
                <w:bottom w:val="nil"/>
                <w:right w:val="nil"/>
                <w:between w:val="nil"/>
              </w:pBdr>
              <w:spacing w:after="120" w:line="240" w:lineRule="auto"/>
              <w:jc w:val="both"/>
              <w:rPr>
                <w:color w:val="000000"/>
              </w:rPr>
            </w:pPr>
            <w:r>
              <w:rPr>
                <w:color w:val="000000"/>
              </w:rPr>
              <w:t>Experimental Results</w:t>
            </w:r>
          </w:p>
          <w:p w14:paraId="070488FF" w14:textId="77777777" w:rsidR="006750B6" w:rsidRDefault="006750B6" w:rsidP="00A8135A">
            <w:pPr>
              <w:pStyle w:val="ListParagraph"/>
              <w:numPr>
                <w:ilvl w:val="0"/>
                <w:numId w:val="22"/>
              </w:numPr>
              <w:pBdr>
                <w:top w:val="nil"/>
                <w:left w:val="nil"/>
                <w:bottom w:val="nil"/>
                <w:right w:val="nil"/>
                <w:between w:val="nil"/>
              </w:pBdr>
              <w:spacing w:after="120" w:line="240" w:lineRule="auto"/>
              <w:jc w:val="both"/>
              <w:rPr>
                <w:color w:val="000000"/>
              </w:rPr>
            </w:pPr>
            <w:r>
              <w:rPr>
                <w:color w:val="000000"/>
              </w:rPr>
              <w:t>Discussion</w:t>
            </w:r>
          </w:p>
          <w:p w14:paraId="540847EC" w14:textId="77777777" w:rsidR="006750B6" w:rsidRDefault="006750B6" w:rsidP="00A8135A">
            <w:pPr>
              <w:pStyle w:val="ListParagraph"/>
              <w:numPr>
                <w:ilvl w:val="0"/>
                <w:numId w:val="22"/>
              </w:numPr>
              <w:pBdr>
                <w:top w:val="nil"/>
                <w:left w:val="nil"/>
                <w:bottom w:val="nil"/>
                <w:right w:val="nil"/>
                <w:between w:val="nil"/>
              </w:pBdr>
              <w:spacing w:after="120" w:line="240" w:lineRule="auto"/>
              <w:jc w:val="both"/>
              <w:rPr>
                <w:color w:val="000000"/>
              </w:rPr>
            </w:pPr>
            <w:r>
              <w:rPr>
                <w:color w:val="000000"/>
              </w:rPr>
              <w:t>Conclusions</w:t>
            </w:r>
          </w:p>
          <w:p w14:paraId="5CBC05CB" w14:textId="77777777" w:rsidR="006750B6" w:rsidRPr="0095482F" w:rsidRDefault="006750B6" w:rsidP="00A8135A">
            <w:pPr>
              <w:pBdr>
                <w:top w:val="nil"/>
                <w:left w:val="nil"/>
                <w:bottom w:val="nil"/>
                <w:right w:val="nil"/>
                <w:between w:val="nil"/>
              </w:pBdr>
              <w:spacing w:after="120" w:line="240" w:lineRule="auto"/>
              <w:jc w:val="both"/>
              <w:rPr>
                <w:color w:val="000000"/>
              </w:rPr>
            </w:pPr>
          </w:p>
        </w:tc>
      </w:tr>
      <w:tr w:rsidR="006750B6" w14:paraId="18D69931" w14:textId="77777777" w:rsidTr="00A8135A">
        <w:tc>
          <w:tcPr>
            <w:tcW w:w="14174" w:type="dxa"/>
            <w:gridSpan w:val="7"/>
            <w:shd w:val="clear" w:color="auto" w:fill="F7CBAC"/>
          </w:tcPr>
          <w:p w14:paraId="43D9E297" w14:textId="77777777" w:rsidR="006750B6" w:rsidRDefault="006750B6" w:rsidP="00A8135A">
            <w:pPr>
              <w:spacing w:after="120" w:line="240" w:lineRule="auto"/>
              <w:rPr>
                <w:b/>
              </w:rPr>
            </w:pPr>
            <w:r>
              <w:rPr>
                <w:b/>
              </w:rPr>
              <w:t>Diagram/Flowchart</w:t>
            </w:r>
          </w:p>
        </w:tc>
      </w:tr>
      <w:tr w:rsidR="00FD262A" w14:paraId="14BAACC4" w14:textId="77777777" w:rsidTr="00A8135A">
        <w:tc>
          <w:tcPr>
            <w:tcW w:w="14174" w:type="dxa"/>
            <w:gridSpan w:val="7"/>
          </w:tcPr>
          <w:p w14:paraId="663B8719" w14:textId="094B8C27" w:rsidR="00FD262A" w:rsidRPr="001E1650" w:rsidRDefault="00FD262A" w:rsidP="00FD262A">
            <w:pPr>
              <w:spacing w:after="120" w:line="240" w:lineRule="auto"/>
              <w:jc w:val="center"/>
            </w:pPr>
            <w:r w:rsidRPr="0038014C">
              <w:rPr>
                <w:noProof/>
              </w:rPr>
              <w:lastRenderedPageBreak/>
              <w:drawing>
                <wp:inline distT="0" distB="0" distL="0" distR="0" wp14:anchorId="324C6E50" wp14:editId="3930CB1B">
                  <wp:extent cx="8440328" cy="391532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440328" cy="3915321"/>
                          </a:xfrm>
                          <a:prstGeom prst="rect">
                            <a:avLst/>
                          </a:prstGeom>
                        </pic:spPr>
                      </pic:pic>
                    </a:graphicData>
                  </a:graphic>
                </wp:inline>
              </w:drawing>
            </w:r>
          </w:p>
        </w:tc>
      </w:tr>
    </w:tbl>
    <w:p w14:paraId="58829725" w14:textId="77777777" w:rsidR="006750B6" w:rsidRDefault="006750B6" w:rsidP="006750B6">
      <w:pPr>
        <w:spacing w:after="0" w:line="240" w:lineRule="auto"/>
        <w:rPr>
          <w:b/>
          <w:color w:val="FF0000"/>
        </w:rPr>
      </w:pPr>
    </w:p>
    <w:p w14:paraId="1573FE86" w14:textId="2A66302A" w:rsidR="006750B6" w:rsidRDefault="006750B6">
      <w:pPr>
        <w:spacing w:after="0" w:line="240" w:lineRule="auto"/>
        <w:rPr>
          <w:b/>
          <w:color w:val="FF0000"/>
        </w:rPr>
      </w:pPr>
    </w:p>
    <w:p w14:paraId="33F8579B" w14:textId="156E4132" w:rsidR="006750B6" w:rsidRDefault="006750B6">
      <w:pPr>
        <w:spacing w:after="0" w:line="240" w:lineRule="auto"/>
        <w:rPr>
          <w:b/>
          <w:color w:val="FF0000"/>
        </w:rPr>
      </w:pPr>
      <w:r>
        <w:rPr>
          <w:b/>
          <w:color w:val="FF0000"/>
        </w:rPr>
        <w:br w:type="page"/>
      </w:r>
      <w:r w:rsidR="00FD262A" w:rsidRPr="00FD262A">
        <w:rPr>
          <w:b/>
          <w:noProof/>
          <w:color w:val="FF0000"/>
        </w:rPr>
        <w:lastRenderedPageBreak/>
        <w:drawing>
          <wp:inline distT="0" distB="0" distL="0" distR="0" wp14:anchorId="28CE356E" wp14:editId="09E48559">
            <wp:extent cx="7220958" cy="338184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220958" cy="3381847"/>
                    </a:xfrm>
                    <a:prstGeom prst="rect">
                      <a:avLst/>
                    </a:prstGeom>
                  </pic:spPr>
                </pic:pic>
              </a:graphicData>
            </a:graphic>
          </wp:inline>
        </w:drawing>
      </w:r>
    </w:p>
    <w:p w14:paraId="41C7C56D" w14:textId="27EDAB29" w:rsidR="00FD262A" w:rsidRDefault="00FD262A">
      <w:pPr>
        <w:spacing w:after="0" w:line="240" w:lineRule="auto"/>
        <w:rPr>
          <w:b/>
          <w:color w:val="FF0000"/>
        </w:rPr>
      </w:pPr>
    </w:p>
    <w:p w14:paraId="63CBFF16" w14:textId="2405DBDD" w:rsidR="00FD262A" w:rsidRDefault="00FD262A">
      <w:pPr>
        <w:spacing w:after="0" w:line="240" w:lineRule="auto"/>
        <w:rPr>
          <w:b/>
          <w:color w:val="FF0000"/>
        </w:rPr>
      </w:pPr>
    </w:p>
    <w:p w14:paraId="0FD08435" w14:textId="4D6C8D57" w:rsidR="00FD262A" w:rsidRDefault="00FD262A">
      <w:pPr>
        <w:spacing w:after="0" w:line="240" w:lineRule="auto"/>
        <w:rPr>
          <w:b/>
          <w:color w:val="FF0000"/>
        </w:rPr>
      </w:pPr>
    </w:p>
    <w:p w14:paraId="58772343" w14:textId="6D90A751" w:rsidR="00FD262A" w:rsidRDefault="00FD262A">
      <w:pPr>
        <w:spacing w:after="0" w:line="240" w:lineRule="auto"/>
        <w:rPr>
          <w:b/>
          <w:color w:val="FF0000"/>
        </w:rPr>
      </w:pPr>
    </w:p>
    <w:p w14:paraId="616FB06E" w14:textId="14D05C48" w:rsidR="00FD262A" w:rsidRDefault="00FD262A">
      <w:pPr>
        <w:spacing w:after="0" w:line="240" w:lineRule="auto"/>
        <w:rPr>
          <w:b/>
          <w:color w:val="FF0000"/>
        </w:rPr>
      </w:pPr>
    </w:p>
    <w:p w14:paraId="1870F459" w14:textId="405ACB08" w:rsidR="00FD262A" w:rsidRDefault="00FD262A">
      <w:pPr>
        <w:spacing w:after="0" w:line="240" w:lineRule="auto"/>
        <w:rPr>
          <w:b/>
          <w:color w:val="FF0000"/>
        </w:rPr>
      </w:pPr>
    </w:p>
    <w:p w14:paraId="762BBD6E" w14:textId="070F28C3" w:rsidR="00FD262A" w:rsidRDefault="00FD262A">
      <w:pPr>
        <w:spacing w:after="0" w:line="240" w:lineRule="auto"/>
        <w:rPr>
          <w:b/>
          <w:color w:val="FF0000"/>
        </w:rPr>
      </w:pPr>
    </w:p>
    <w:p w14:paraId="6B9B87CB" w14:textId="48B57779" w:rsidR="00FD262A" w:rsidRDefault="00FD262A">
      <w:pPr>
        <w:spacing w:after="0" w:line="240" w:lineRule="auto"/>
        <w:rPr>
          <w:b/>
          <w:color w:val="FF0000"/>
        </w:rPr>
      </w:pPr>
    </w:p>
    <w:p w14:paraId="74B53931" w14:textId="675FFDA4" w:rsidR="00FD262A" w:rsidRDefault="00FD262A">
      <w:pPr>
        <w:spacing w:after="0" w:line="240" w:lineRule="auto"/>
        <w:rPr>
          <w:b/>
          <w:color w:val="FF0000"/>
        </w:rPr>
      </w:pPr>
    </w:p>
    <w:p w14:paraId="68926BB2" w14:textId="543A73D0" w:rsidR="00FD262A" w:rsidRDefault="00FD262A">
      <w:pPr>
        <w:spacing w:after="0" w:line="240" w:lineRule="auto"/>
        <w:rPr>
          <w:b/>
          <w:color w:val="FF0000"/>
        </w:rPr>
      </w:pPr>
    </w:p>
    <w:p w14:paraId="6179DED5" w14:textId="77777777" w:rsidR="00FD262A" w:rsidRDefault="00FD262A">
      <w:pPr>
        <w:spacing w:after="0" w:line="240" w:lineRule="auto"/>
        <w:rPr>
          <w:b/>
          <w:color w:val="FF0000"/>
        </w:rPr>
      </w:pPr>
    </w:p>
    <w:tbl>
      <w:tblPr>
        <w:tblStyle w:val="Style26"/>
        <w:tblW w:w="14179"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8"/>
        <w:gridCol w:w="567"/>
        <w:gridCol w:w="17"/>
        <w:gridCol w:w="2111"/>
        <w:gridCol w:w="1702"/>
        <w:gridCol w:w="850"/>
        <w:gridCol w:w="4854"/>
      </w:tblGrid>
      <w:tr w:rsidR="00F45B89" w14:paraId="61AD5429" w14:textId="77777777" w:rsidTr="00FD262A">
        <w:tc>
          <w:tcPr>
            <w:tcW w:w="14179" w:type="dxa"/>
            <w:gridSpan w:val="7"/>
            <w:shd w:val="clear" w:color="auto" w:fill="FFE599"/>
          </w:tcPr>
          <w:p w14:paraId="59851617" w14:textId="6C0BDF16" w:rsidR="00F45B89" w:rsidRDefault="00F45B89" w:rsidP="00A8135A">
            <w:pPr>
              <w:spacing w:after="120" w:line="240" w:lineRule="auto"/>
              <w:jc w:val="center"/>
              <w:rPr>
                <w:b/>
              </w:rPr>
            </w:pPr>
            <w:r>
              <w:rPr>
                <w:b/>
              </w:rPr>
              <w:lastRenderedPageBreak/>
              <w:t>14</w:t>
            </w:r>
          </w:p>
        </w:tc>
      </w:tr>
      <w:tr w:rsidR="00F45B89" w14:paraId="5662698B" w14:textId="77777777" w:rsidTr="00FD262A">
        <w:tc>
          <w:tcPr>
            <w:tcW w:w="4078" w:type="dxa"/>
            <w:shd w:val="clear" w:color="auto" w:fill="F4B083"/>
          </w:tcPr>
          <w:p w14:paraId="518280A3" w14:textId="77777777" w:rsidR="00F45B89" w:rsidRDefault="00F45B89" w:rsidP="00A8135A">
            <w:pPr>
              <w:spacing w:after="120" w:line="240" w:lineRule="auto"/>
            </w:pPr>
            <w:r>
              <w:rPr>
                <w:b/>
              </w:rPr>
              <w:t xml:space="preserve">                 Reference in APA format</w:t>
            </w:r>
          </w:p>
        </w:tc>
        <w:tc>
          <w:tcPr>
            <w:tcW w:w="10101" w:type="dxa"/>
            <w:gridSpan w:val="6"/>
            <w:shd w:val="clear" w:color="auto" w:fill="auto"/>
          </w:tcPr>
          <w:p w14:paraId="168DBB98" w14:textId="77777777" w:rsidR="00F45B89" w:rsidRDefault="00F45B89" w:rsidP="00A8135A">
            <w:pPr>
              <w:spacing w:after="120" w:line="240" w:lineRule="auto"/>
              <w:jc w:val="center"/>
            </w:pPr>
          </w:p>
        </w:tc>
      </w:tr>
      <w:tr w:rsidR="00F45B89" w14:paraId="71318847" w14:textId="77777777" w:rsidTr="00FD262A">
        <w:tc>
          <w:tcPr>
            <w:tcW w:w="4078" w:type="dxa"/>
            <w:shd w:val="clear" w:color="auto" w:fill="F4B083"/>
          </w:tcPr>
          <w:p w14:paraId="1877E399" w14:textId="77777777" w:rsidR="00F45B89" w:rsidRDefault="00F45B89" w:rsidP="00A8135A">
            <w:pPr>
              <w:spacing w:after="120" w:line="240" w:lineRule="auto"/>
              <w:jc w:val="center"/>
            </w:pPr>
            <w:r>
              <w:rPr>
                <w:b/>
              </w:rPr>
              <w:t>URL of the Reference</w:t>
            </w:r>
          </w:p>
        </w:tc>
        <w:tc>
          <w:tcPr>
            <w:tcW w:w="4397" w:type="dxa"/>
            <w:gridSpan w:val="4"/>
            <w:shd w:val="clear" w:color="auto" w:fill="F4B083"/>
          </w:tcPr>
          <w:p w14:paraId="4A631FDA" w14:textId="77777777" w:rsidR="00F45B89" w:rsidRDefault="00F45B89" w:rsidP="00F45B89">
            <w:pPr>
              <w:spacing w:after="120" w:line="240" w:lineRule="auto"/>
              <w:rPr>
                <w:b/>
              </w:rPr>
            </w:pPr>
            <w:r>
              <w:rPr>
                <w:b/>
              </w:rPr>
              <w:t>Authors Names and Emails</w:t>
            </w:r>
          </w:p>
        </w:tc>
        <w:tc>
          <w:tcPr>
            <w:tcW w:w="5704" w:type="dxa"/>
            <w:gridSpan w:val="2"/>
            <w:shd w:val="clear" w:color="auto" w:fill="F4B083"/>
          </w:tcPr>
          <w:p w14:paraId="57C9BBAC" w14:textId="77777777" w:rsidR="00F45B89" w:rsidRDefault="00F45B89" w:rsidP="00A8135A">
            <w:pPr>
              <w:spacing w:after="120" w:line="240" w:lineRule="auto"/>
              <w:jc w:val="center"/>
            </w:pPr>
            <w:r>
              <w:rPr>
                <w:b/>
              </w:rPr>
              <w:t>Keywords in this Reference</w:t>
            </w:r>
          </w:p>
        </w:tc>
      </w:tr>
      <w:tr w:rsidR="00F45B89" w14:paraId="26385D7A" w14:textId="77777777" w:rsidTr="00FD262A">
        <w:tc>
          <w:tcPr>
            <w:tcW w:w="4078" w:type="dxa"/>
          </w:tcPr>
          <w:p w14:paraId="144600FC" w14:textId="57FA457A" w:rsidR="00F45B89" w:rsidRDefault="00F45B89" w:rsidP="00A8135A">
            <w:pPr>
              <w:spacing w:after="120" w:line="240" w:lineRule="auto"/>
            </w:pPr>
            <w:r w:rsidRPr="00F45B89">
              <w:t>https://paperswithcode.com/paper/multi-criterion-evolutionary-design-of-deep</w:t>
            </w:r>
          </w:p>
        </w:tc>
        <w:tc>
          <w:tcPr>
            <w:tcW w:w="4397" w:type="dxa"/>
            <w:gridSpan w:val="4"/>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45B89" w:rsidRPr="00715857" w14:paraId="13816D2A" w14:textId="77777777" w:rsidTr="00A8135A">
              <w:trPr>
                <w:tblCellSpacing w:w="15" w:type="dxa"/>
              </w:trPr>
              <w:tc>
                <w:tcPr>
                  <w:tcW w:w="36" w:type="dxa"/>
                  <w:vAlign w:val="center"/>
                  <w:hideMark/>
                </w:tcPr>
                <w:p w14:paraId="5CA07A51" w14:textId="77777777" w:rsidR="00F45B89" w:rsidRPr="00715857" w:rsidRDefault="00F45B89" w:rsidP="00F45B89">
                  <w:pPr>
                    <w:spacing w:after="120" w:line="240" w:lineRule="auto"/>
                    <w:rPr>
                      <w:lang w:val="en-IN"/>
                    </w:rPr>
                  </w:pPr>
                </w:p>
              </w:tc>
            </w:tr>
          </w:tbl>
          <w:p w14:paraId="6745A1C6" w14:textId="77777777" w:rsidR="00F45B89" w:rsidRPr="00715857" w:rsidRDefault="00F45B89" w:rsidP="00F45B89">
            <w:pPr>
              <w:spacing w:after="120" w:line="240" w:lineRule="auto"/>
              <w:rPr>
                <w:vanish/>
                <w:lang w:val="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23"/>
            </w:tblGrid>
            <w:tr w:rsidR="00F45B89" w:rsidRPr="00715857" w14:paraId="669DE8D4" w14:textId="77777777" w:rsidTr="00A8135A">
              <w:trPr>
                <w:tblCellSpacing w:w="15" w:type="dxa"/>
              </w:trPr>
              <w:tc>
                <w:tcPr>
                  <w:tcW w:w="2363" w:type="dxa"/>
                  <w:vAlign w:val="center"/>
                  <w:hideMark/>
                </w:tcPr>
                <w:p w14:paraId="755C07A3" w14:textId="7BB1EFA6" w:rsidR="00F45B89" w:rsidRPr="00715857" w:rsidRDefault="00F45B89" w:rsidP="00F45B89">
                  <w:pPr>
                    <w:spacing w:after="120" w:line="240" w:lineRule="auto"/>
                    <w:rPr>
                      <w:lang w:val="en-IN"/>
                    </w:rPr>
                  </w:pPr>
                  <w:r w:rsidRPr="00F45B89">
                    <w:t>Zhichao Lu, Ian Whalen,</w:t>
                  </w:r>
                  <w:r>
                    <w:t xml:space="preserve">   </w:t>
                  </w:r>
                  <w:r w:rsidRPr="00F45B89">
                    <w:t>Yashesh Dhebar</w:t>
                  </w:r>
                  <w:r>
                    <w:t xml:space="preserve">, </w:t>
                  </w:r>
                  <w:r w:rsidRPr="00F45B89">
                    <w:t>Kalyanmoy Deb, Erik Goodman, Wolfgang Banzhaf, Vishnu Naresh Boddeti</w:t>
                  </w:r>
                </w:p>
              </w:tc>
            </w:tr>
          </w:tbl>
          <w:p w14:paraId="52FA0D84" w14:textId="1DA89890" w:rsidR="00F45B89" w:rsidRDefault="00F45B89" w:rsidP="00F45B89">
            <w:pPr>
              <w:spacing w:after="120" w:line="240" w:lineRule="auto"/>
            </w:pPr>
          </w:p>
        </w:tc>
        <w:tc>
          <w:tcPr>
            <w:tcW w:w="5704"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45B89" w:rsidRPr="00715857" w14:paraId="45CCED68" w14:textId="77777777" w:rsidTr="00A8135A">
              <w:trPr>
                <w:tblCellSpacing w:w="15" w:type="dxa"/>
              </w:trPr>
              <w:tc>
                <w:tcPr>
                  <w:tcW w:w="36" w:type="dxa"/>
                  <w:vAlign w:val="center"/>
                  <w:hideMark/>
                </w:tcPr>
                <w:p w14:paraId="5DE56E7F" w14:textId="77777777" w:rsidR="00F45B89" w:rsidRPr="00715857" w:rsidRDefault="00F45B89" w:rsidP="00A8135A">
                  <w:pPr>
                    <w:spacing w:after="120" w:line="240" w:lineRule="auto"/>
                    <w:rPr>
                      <w:lang w:val="en-IN"/>
                    </w:rPr>
                  </w:pPr>
                </w:p>
              </w:tc>
            </w:tr>
          </w:tbl>
          <w:p w14:paraId="174DFEE5" w14:textId="59E4EDB9" w:rsidR="00F45B89" w:rsidRDefault="00F45B89" w:rsidP="00A8135A">
            <w:pPr>
              <w:spacing w:after="120" w:line="240" w:lineRule="auto"/>
            </w:pPr>
            <w:r>
              <w:t>Neural Architecture Search (NAS), Evolutionary Algorithms, Convolutional Neural Networks (CNNs), Multi-objective Optimization, Image Classification, NSGANetV1</w:t>
            </w:r>
          </w:p>
        </w:tc>
      </w:tr>
      <w:tr w:rsidR="00F45B89" w14:paraId="3DCC42D5" w14:textId="77777777" w:rsidTr="00FD262A">
        <w:tc>
          <w:tcPr>
            <w:tcW w:w="4078" w:type="dxa"/>
            <w:shd w:val="clear" w:color="auto" w:fill="F7CBAC"/>
          </w:tcPr>
          <w:p w14:paraId="5B66D355" w14:textId="77777777" w:rsidR="00F45B89" w:rsidRDefault="00F45B89" w:rsidP="00A8135A">
            <w:pPr>
              <w:spacing w:after="120" w:line="240" w:lineRule="auto"/>
              <w:jc w:val="center"/>
              <w:rPr>
                <w:b/>
              </w:rPr>
            </w:pPr>
            <w:r>
              <w:rPr>
                <w:b/>
              </w:rPr>
              <w:t xml:space="preserve">The Name of the Current Solution (Technique/ Method/ Scheme/ Algorithm/ Model/ Tool/ Framework/ ... etc ) </w:t>
            </w:r>
          </w:p>
        </w:tc>
        <w:tc>
          <w:tcPr>
            <w:tcW w:w="4397" w:type="dxa"/>
            <w:gridSpan w:val="4"/>
            <w:shd w:val="clear" w:color="auto" w:fill="F7CBAC"/>
          </w:tcPr>
          <w:p w14:paraId="12C63EB2" w14:textId="77777777" w:rsidR="00F45B89" w:rsidRDefault="00F45B89" w:rsidP="00A8135A">
            <w:pPr>
              <w:spacing w:after="120" w:line="240" w:lineRule="auto"/>
              <w:jc w:val="center"/>
              <w:rPr>
                <w:b/>
              </w:rPr>
            </w:pPr>
            <w:r>
              <w:rPr>
                <w:b/>
              </w:rPr>
              <w:t>The Goal (Objective) of this Solution &amp; What is the problem that need to be solved</w:t>
            </w:r>
          </w:p>
        </w:tc>
        <w:tc>
          <w:tcPr>
            <w:tcW w:w="5704" w:type="dxa"/>
            <w:gridSpan w:val="2"/>
            <w:shd w:val="clear" w:color="auto" w:fill="F7CBAC"/>
          </w:tcPr>
          <w:p w14:paraId="5A5FEBD5" w14:textId="77777777" w:rsidR="00F45B89" w:rsidRDefault="00F45B89" w:rsidP="00A8135A">
            <w:pPr>
              <w:spacing w:after="120" w:line="240" w:lineRule="auto"/>
              <w:jc w:val="center"/>
              <w:rPr>
                <w:b/>
              </w:rPr>
            </w:pPr>
            <w:r>
              <w:rPr>
                <w:b/>
              </w:rPr>
              <w:t>What are the components of it?</w:t>
            </w:r>
          </w:p>
          <w:p w14:paraId="2CE73AEC" w14:textId="77777777" w:rsidR="00F45B89" w:rsidRDefault="00F45B89" w:rsidP="00A8135A">
            <w:pPr>
              <w:spacing w:after="120" w:line="240" w:lineRule="auto"/>
              <w:jc w:val="center"/>
              <w:rPr>
                <w:b/>
              </w:rPr>
            </w:pPr>
          </w:p>
        </w:tc>
      </w:tr>
      <w:tr w:rsidR="00F45B89" w14:paraId="6763C875" w14:textId="77777777" w:rsidTr="00FD262A">
        <w:tc>
          <w:tcPr>
            <w:tcW w:w="4078" w:type="dxa"/>
          </w:tcPr>
          <w:p w14:paraId="602CA9B6" w14:textId="7FE0D6ED" w:rsidR="00F45B89" w:rsidRDefault="00F45B89" w:rsidP="00A8135A">
            <w:pPr>
              <w:spacing w:after="120" w:line="240" w:lineRule="auto"/>
              <w:jc w:val="both"/>
            </w:pPr>
            <w:r w:rsidRPr="00F45B89">
              <w:t>NSGANetV1: A Multi-objective Evolutionary Algorithm for NAS</w:t>
            </w:r>
          </w:p>
        </w:tc>
        <w:tc>
          <w:tcPr>
            <w:tcW w:w="4397" w:type="dxa"/>
            <w:gridSpan w:val="4"/>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45B89" w:rsidRPr="00715857" w14:paraId="03FA513A" w14:textId="77777777" w:rsidTr="00A8135A">
              <w:trPr>
                <w:tblCellSpacing w:w="15" w:type="dxa"/>
              </w:trPr>
              <w:tc>
                <w:tcPr>
                  <w:tcW w:w="36" w:type="dxa"/>
                  <w:vAlign w:val="center"/>
                  <w:hideMark/>
                </w:tcPr>
                <w:p w14:paraId="2C779E22" w14:textId="77777777" w:rsidR="00F45B89" w:rsidRPr="00715857" w:rsidRDefault="00F45B89" w:rsidP="00A8135A">
                  <w:pPr>
                    <w:spacing w:after="120" w:line="240" w:lineRule="auto"/>
                    <w:jc w:val="both"/>
                    <w:rPr>
                      <w:lang w:val="en-IN"/>
                    </w:rPr>
                  </w:pPr>
                </w:p>
              </w:tc>
            </w:tr>
          </w:tbl>
          <w:p w14:paraId="350ACD80" w14:textId="77777777" w:rsidR="00F45B89" w:rsidRPr="00715857" w:rsidRDefault="00F45B89" w:rsidP="00A8135A">
            <w:pPr>
              <w:spacing w:after="120" w:line="240" w:lineRule="auto"/>
              <w:jc w:val="both"/>
              <w:rPr>
                <w:vanish/>
                <w:lang w:val="en-IN"/>
              </w:rPr>
            </w:pPr>
          </w:p>
          <w:p w14:paraId="7A7A8083" w14:textId="2D55930F" w:rsidR="00F45B89" w:rsidRDefault="00F45B89" w:rsidP="00A8135A">
            <w:pPr>
              <w:spacing w:after="120" w:line="240" w:lineRule="auto"/>
              <w:jc w:val="both"/>
            </w:pPr>
            <w:r>
              <w:t>To develop an efficient multi-objective neural architecture search (NAS) method that optimizes for both performance and computational efficiency in image classification tasks.</w:t>
            </w:r>
          </w:p>
        </w:tc>
        <w:tc>
          <w:tcPr>
            <w:tcW w:w="5704" w:type="dxa"/>
            <w:gridSpan w:val="2"/>
          </w:tcPr>
          <w:p w14:paraId="48A119B3" w14:textId="4BDED2B4" w:rsidR="00F45B89" w:rsidRPr="00F45B89" w:rsidRDefault="00F45B89" w:rsidP="00A8135A">
            <w:pPr>
              <w:spacing w:after="120" w:line="240" w:lineRule="auto"/>
              <w:jc w:val="both"/>
            </w:pPr>
            <w:r w:rsidRPr="00F45B89">
              <w:rPr>
                <w:rStyle w:val="Strong"/>
                <w:b w:val="0"/>
              </w:rPr>
              <w:t>Genetic Operations</w:t>
            </w:r>
            <w:r w:rsidRPr="00F45B89">
              <w:rPr>
                <w:b/>
              </w:rPr>
              <w:t>:</w:t>
            </w:r>
            <w:r w:rsidRPr="00F45B89">
              <w:t xml:space="preserve"> Techniques that simulate natural evolution to optimize model architectures. </w:t>
            </w:r>
            <w:r w:rsidRPr="00F45B89">
              <w:br/>
            </w:r>
            <w:r w:rsidRPr="00F45B89">
              <w:rPr>
                <w:b/>
              </w:rPr>
              <w:t xml:space="preserve">- </w:t>
            </w:r>
            <w:r w:rsidRPr="00F45B89">
              <w:rPr>
                <w:rStyle w:val="Strong"/>
                <w:b w:val="0"/>
              </w:rPr>
              <w:t>Bayesian Model Learning</w:t>
            </w:r>
            <w:r w:rsidRPr="00F45B89">
              <w:rPr>
                <w:b/>
              </w:rPr>
              <w:t>:</w:t>
            </w:r>
            <w:r w:rsidRPr="00F45B89">
              <w:t xml:space="preserve"> Statistical methods used to improve model predictions and guide the search process. </w:t>
            </w:r>
            <w:r w:rsidRPr="00F45B89">
              <w:br/>
              <w:t xml:space="preserve">- </w:t>
            </w:r>
            <w:r w:rsidRPr="00F45B89">
              <w:rPr>
                <w:rStyle w:val="Strong"/>
                <w:b w:val="0"/>
              </w:rPr>
              <w:t>Pareto Frontier Approximation</w:t>
            </w:r>
            <w:r w:rsidRPr="00F45B89">
              <w:t xml:space="preserve">: A method to balance trade-offs between multiple objectives in model performance. </w:t>
            </w:r>
            <w:r w:rsidRPr="00F45B89">
              <w:br/>
              <w:t xml:space="preserve">- </w:t>
            </w:r>
            <w:r w:rsidRPr="00F45B89">
              <w:rPr>
                <w:rStyle w:val="Strong"/>
                <w:b w:val="0"/>
              </w:rPr>
              <w:t>Proxy Models</w:t>
            </w:r>
            <w:r w:rsidRPr="00F45B89">
              <w:rPr>
                <w:b/>
              </w:rPr>
              <w:t>:</w:t>
            </w:r>
            <w:r w:rsidRPr="00F45B89">
              <w:t xml:space="preserve"> Simplified models that help estimate the performance of complex architectures quickly during the search process.</w:t>
            </w:r>
          </w:p>
        </w:tc>
      </w:tr>
      <w:tr w:rsidR="00F45B89" w14:paraId="0C1F108F" w14:textId="77777777" w:rsidTr="00FD262A">
        <w:tc>
          <w:tcPr>
            <w:tcW w:w="14179" w:type="dxa"/>
            <w:gridSpan w:val="7"/>
            <w:shd w:val="clear" w:color="auto" w:fill="F7CBAC"/>
          </w:tcPr>
          <w:p w14:paraId="7A0E27F0" w14:textId="77777777" w:rsidR="00F45B89" w:rsidRDefault="00F45B89" w:rsidP="00A8135A">
            <w:pPr>
              <w:spacing w:after="120" w:line="240" w:lineRule="auto"/>
              <w:jc w:val="center"/>
              <w:rPr>
                <w:b/>
              </w:rPr>
            </w:pPr>
            <w:r>
              <w:rPr>
                <w:b/>
              </w:rPr>
              <w:t>The Process (Mechanism) of this Work; Means How the Problem has Solved &amp; Advantage &amp; Disadvantage of Each Step in This Process</w:t>
            </w:r>
          </w:p>
        </w:tc>
      </w:tr>
      <w:tr w:rsidR="00F45B89" w14:paraId="08F12780" w14:textId="77777777" w:rsidTr="00FD262A">
        <w:tc>
          <w:tcPr>
            <w:tcW w:w="14179" w:type="dxa"/>
            <w:gridSpan w:val="7"/>
          </w:tcPr>
          <w:p w14:paraId="1ECB06DB" w14:textId="77777777" w:rsidR="00F45B89" w:rsidRDefault="00F45B89" w:rsidP="00A8135A">
            <w:pPr>
              <w:spacing w:after="120" w:line="240" w:lineRule="auto"/>
            </w:pPr>
          </w:p>
          <w:p w14:paraId="6DD2CF48" w14:textId="77777777" w:rsidR="00F45B89" w:rsidRDefault="00F45B89" w:rsidP="00A8135A">
            <w:pPr>
              <w:spacing w:after="120" w:line="240" w:lineRule="auto"/>
            </w:pPr>
          </w:p>
          <w:tbl>
            <w:tblPr>
              <w:tblStyle w:val="Style2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F45B89" w14:paraId="5FE92857" w14:textId="77777777" w:rsidTr="00A8135A">
              <w:tc>
                <w:tcPr>
                  <w:tcW w:w="846" w:type="dxa"/>
                  <w:shd w:val="clear" w:color="auto" w:fill="C9C9C9"/>
                </w:tcPr>
                <w:p w14:paraId="4B66E12F" w14:textId="77777777" w:rsidR="00F45B89" w:rsidRDefault="00F45B89" w:rsidP="00A8135A">
                  <w:pPr>
                    <w:spacing w:after="120" w:line="240" w:lineRule="auto"/>
                    <w:jc w:val="center"/>
                    <w:rPr>
                      <w:b/>
                      <w:highlight w:val="white"/>
                    </w:rPr>
                  </w:pPr>
                </w:p>
              </w:tc>
              <w:tc>
                <w:tcPr>
                  <w:tcW w:w="4536" w:type="dxa"/>
                  <w:shd w:val="clear" w:color="auto" w:fill="C9C9C9"/>
                </w:tcPr>
                <w:p w14:paraId="44D9B4CC" w14:textId="77777777" w:rsidR="00F45B89" w:rsidRDefault="00F45B89" w:rsidP="00A8135A">
                  <w:pPr>
                    <w:spacing w:after="120" w:line="240" w:lineRule="auto"/>
                    <w:jc w:val="center"/>
                    <w:rPr>
                      <w:b/>
                      <w:highlight w:val="white"/>
                    </w:rPr>
                  </w:pPr>
                  <w:r>
                    <w:rPr>
                      <w:b/>
                      <w:highlight w:val="white"/>
                    </w:rPr>
                    <w:t>Process Steps</w:t>
                  </w:r>
                </w:p>
              </w:tc>
              <w:tc>
                <w:tcPr>
                  <w:tcW w:w="4394" w:type="dxa"/>
                  <w:shd w:val="clear" w:color="auto" w:fill="C9C9C9"/>
                </w:tcPr>
                <w:p w14:paraId="6EF9BF16" w14:textId="77777777" w:rsidR="00F45B89" w:rsidRDefault="00F45B89" w:rsidP="00A8135A">
                  <w:pPr>
                    <w:spacing w:after="120" w:line="240" w:lineRule="auto"/>
                    <w:jc w:val="center"/>
                    <w:rPr>
                      <w:b/>
                      <w:highlight w:val="white"/>
                    </w:rPr>
                  </w:pPr>
                  <w:r>
                    <w:rPr>
                      <w:b/>
                      <w:highlight w:val="white"/>
                    </w:rPr>
                    <w:t>Advantage</w:t>
                  </w:r>
                </w:p>
              </w:tc>
              <w:tc>
                <w:tcPr>
                  <w:tcW w:w="4167" w:type="dxa"/>
                  <w:shd w:val="clear" w:color="auto" w:fill="C9C9C9"/>
                </w:tcPr>
                <w:p w14:paraId="7E24AC0B" w14:textId="77777777" w:rsidR="00F45B89" w:rsidRDefault="00F45B89" w:rsidP="00A8135A">
                  <w:pPr>
                    <w:spacing w:after="120" w:line="240" w:lineRule="auto"/>
                    <w:jc w:val="center"/>
                    <w:rPr>
                      <w:b/>
                      <w:highlight w:val="white"/>
                    </w:rPr>
                  </w:pPr>
                  <w:r>
                    <w:rPr>
                      <w:b/>
                      <w:highlight w:val="white"/>
                    </w:rPr>
                    <w:t>Disadvantage (Limitation)</w:t>
                  </w:r>
                </w:p>
              </w:tc>
            </w:tr>
            <w:tr w:rsidR="00F45B89" w14:paraId="31164A1E" w14:textId="77777777" w:rsidTr="00A8135A">
              <w:tc>
                <w:tcPr>
                  <w:tcW w:w="846" w:type="dxa"/>
                  <w:shd w:val="clear" w:color="auto" w:fill="C9C9C9"/>
                </w:tcPr>
                <w:p w14:paraId="0EBD85AC" w14:textId="77777777" w:rsidR="00F45B89" w:rsidRDefault="00F45B89" w:rsidP="00A8135A">
                  <w:pPr>
                    <w:spacing w:after="120" w:line="240" w:lineRule="auto"/>
                    <w:jc w:val="center"/>
                    <w:rPr>
                      <w:b/>
                      <w:highlight w:val="white"/>
                    </w:rPr>
                  </w:pPr>
                </w:p>
              </w:tc>
              <w:tc>
                <w:tcPr>
                  <w:tcW w:w="4536" w:type="dxa"/>
                </w:tcPr>
                <w:p w14:paraId="17BDD8D3" w14:textId="77777777" w:rsidR="00F45B89" w:rsidRPr="0058399C" w:rsidRDefault="00F45B89" w:rsidP="00A8135A">
                  <w:pPr>
                    <w:spacing w:after="120"/>
                    <w:jc w:val="both"/>
                    <w:rPr>
                      <w:lang w:val="en-IN"/>
                    </w:rPr>
                  </w:pPr>
                  <w:r>
                    <w:t>1. Data collection and preprocessing (</w:t>
                  </w:r>
                  <w:r w:rsidRPr="0058399C">
                    <w:rPr>
                      <w:lang w:val="en-IN"/>
                    </w:rPr>
                    <w:t>Data collection involved obtaining and organizing chest X-ray images from medical centers for model training and testing.</w:t>
                  </w:r>
                  <w:r>
                    <w:rPr>
                      <w:lang w:val="en-IN"/>
                    </w:rPr>
                    <w:t>)</w:t>
                  </w:r>
                </w:p>
                <w:p w14:paraId="6933D91D" w14:textId="77777777" w:rsidR="00F45B89" w:rsidRDefault="00F45B89" w:rsidP="00A8135A">
                  <w:pPr>
                    <w:spacing w:after="120" w:line="240" w:lineRule="auto"/>
                    <w:jc w:val="both"/>
                  </w:pPr>
                </w:p>
                <w:p w14:paraId="051D0BCD" w14:textId="0BED8D79" w:rsidR="00F45B89" w:rsidRDefault="00F45B89" w:rsidP="00A8135A">
                  <w:pPr>
                    <w:spacing w:after="120" w:line="240" w:lineRule="auto"/>
                    <w:jc w:val="both"/>
                  </w:pPr>
                  <w:r>
                    <w:t>2. Proxy Model Training (Model training optimized using GPU, data augmentation, and hyperparameter tuning.)</w:t>
                  </w:r>
                </w:p>
                <w:p w14:paraId="2AEE1604" w14:textId="77777777" w:rsidR="00F45B89" w:rsidRDefault="00F45B89" w:rsidP="00A8135A">
                  <w:pPr>
                    <w:spacing w:after="120" w:line="240" w:lineRule="auto"/>
                    <w:jc w:val="both"/>
                  </w:pPr>
                  <w:r>
                    <w:t>3. Genetic Operation Application</w:t>
                  </w:r>
                </w:p>
                <w:p w14:paraId="12EB9ECD" w14:textId="19C7FA7A" w:rsidR="00F45B89" w:rsidRPr="0058399C" w:rsidRDefault="00F45B89" w:rsidP="00A8135A">
                  <w:pPr>
                    <w:spacing w:after="120" w:line="240" w:lineRule="auto"/>
                    <w:jc w:val="both"/>
                  </w:pPr>
                  <w:r>
                    <w:t>4. Bayesian Model Learning</w:t>
                  </w:r>
                </w:p>
              </w:tc>
              <w:tc>
                <w:tcPr>
                  <w:tcW w:w="4394" w:type="dxa"/>
                </w:tcPr>
                <w:p w14:paraId="673A179B" w14:textId="77777777" w:rsidR="00F45B89" w:rsidRDefault="00F45B89" w:rsidP="00A8135A">
                  <w:pPr>
                    <w:spacing w:after="120" w:line="240" w:lineRule="auto"/>
                    <w:jc w:val="both"/>
                  </w:pPr>
                  <w:r>
                    <w:rPr>
                      <w:highlight w:val="white"/>
                    </w:rPr>
                    <w:t xml:space="preserve">1. </w:t>
                  </w:r>
                  <w:r>
                    <w:t>Optimizes for both performance and computational efficiency</w:t>
                  </w:r>
                </w:p>
                <w:p w14:paraId="06823170" w14:textId="77777777" w:rsidR="00F45B89" w:rsidRDefault="00F45B89" w:rsidP="00A8135A">
                  <w:pPr>
                    <w:spacing w:after="120" w:line="240" w:lineRule="auto"/>
                    <w:jc w:val="both"/>
                  </w:pPr>
                  <w:r>
                    <w:t>2. Supports real-world deployment</w:t>
                  </w:r>
                </w:p>
                <w:p w14:paraId="305528E9" w14:textId="77777777" w:rsidR="00F45B89" w:rsidRDefault="00F45B89" w:rsidP="00A8135A">
                  <w:pPr>
                    <w:spacing w:after="120" w:line="240" w:lineRule="auto"/>
                    <w:jc w:val="both"/>
                  </w:pPr>
                  <w:r>
                    <w:t>3. Provides architecture flexibility</w:t>
                  </w:r>
                </w:p>
                <w:p w14:paraId="0D5AFE86" w14:textId="77777777" w:rsidR="00F45B89" w:rsidRDefault="00F45B89" w:rsidP="00A8135A">
                  <w:pPr>
                    <w:spacing w:after="120" w:line="240" w:lineRule="auto"/>
                    <w:jc w:val="both"/>
                  </w:pPr>
                  <w:r>
                    <w:rPr>
                      <w:highlight w:val="white"/>
                    </w:rPr>
                    <w:t xml:space="preserve">4. </w:t>
                  </w:r>
                  <w:r>
                    <w:t>Offers flexibility in architecture design, enabling adaptation to various tasks and constraints.</w:t>
                  </w:r>
                </w:p>
                <w:p w14:paraId="73C216AC" w14:textId="20566334" w:rsidR="00F45B89" w:rsidRDefault="00F45B89" w:rsidP="00A8135A">
                  <w:pPr>
                    <w:spacing w:after="120" w:line="240" w:lineRule="auto"/>
                    <w:jc w:val="both"/>
                    <w:rPr>
                      <w:highlight w:val="white"/>
                    </w:rPr>
                  </w:pPr>
                  <w:r>
                    <w:rPr>
                      <w:highlight w:val="white"/>
                    </w:rPr>
                    <w:t>5.</w:t>
                  </w:r>
                  <w:r>
                    <w:t xml:space="preserve"> Supports multi-objective optimization, balancing performance and computational efficiency.</w:t>
                  </w:r>
                </w:p>
              </w:tc>
              <w:tc>
                <w:tcPr>
                  <w:tcW w:w="4167" w:type="dxa"/>
                </w:tcPr>
                <w:p w14:paraId="50944AF4" w14:textId="4B0596B0" w:rsidR="00F45B89" w:rsidRDefault="00F45B89" w:rsidP="00F45B89">
                  <w:pPr>
                    <w:spacing w:after="120" w:line="240" w:lineRule="auto"/>
                    <w:jc w:val="both"/>
                  </w:pPr>
                  <w:r>
                    <w:t xml:space="preserve">1. High initial computational demands may hinder accessibility, particularly for smaller organizations or researchers with limited resources. </w:t>
                  </w:r>
                  <w:r>
                    <w:br/>
                    <w:t>2. The complexity of the system may complicate implementation and require specialized knowledge.</w:t>
                  </w:r>
                </w:p>
                <w:p w14:paraId="3072A977" w14:textId="214557FB" w:rsidR="00F45B89" w:rsidRPr="00B012CD" w:rsidRDefault="00F45B89" w:rsidP="00F45B89">
                  <w:pPr>
                    <w:spacing w:after="120" w:line="240" w:lineRule="auto"/>
                    <w:jc w:val="both"/>
                    <w:rPr>
                      <w:lang w:val="en-IN"/>
                    </w:rPr>
                  </w:pPr>
                  <w:r>
                    <w:rPr>
                      <w:lang w:val="en-IN"/>
                    </w:rPr>
                    <w:t>3. L</w:t>
                  </w:r>
                  <w:r>
                    <w:t>imited interpretability of models without additional explainability techniques, making it challenging to understand decision-making processes.</w:t>
                  </w:r>
                </w:p>
                <w:p w14:paraId="640C6401" w14:textId="77777777" w:rsidR="00F45B89" w:rsidRPr="0058399C" w:rsidRDefault="00F45B89" w:rsidP="00A8135A">
                  <w:pPr>
                    <w:spacing w:after="120"/>
                    <w:jc w:val="both"/>
                    <w:rPr>
                      <w:lang w:val="en-IN"/>
                    </w:rPr>
                  </w:pPr>
                </w:p>
                <w:p w14:paraId="4A6573BF" w14:textId="77777777" w:rsidR="00F45B89" w:rsidRPr="0058399C" w:rsidRDefault="00F45B89" w:rsidP="00A8135A">
                  <w:pPr>
                    <w:spacing w:after="120" w:line="240" w:lineRule="auto"/>
                    <w:jc w:val="both"/>
                  </w:pPr>
                </w:p>
              </w:tc>
            </w:tr>
          </w:tbl>
          <w:p w14:paraId="3F2631AC" w14:textId="77777777" w:rsidR="00F45B89" w:rsidRDefault="00F45B89" w:rsidP="00A8135A">
            <w:pPr>
              <w:spacing w:after="120" w:line="240" w:lineRule="auto"/>
              <w:rPr>
                <w:highlight w:val="white"/>
              </w:rPr>
            </w:pPr>
          </w:p>
          <w:p w14:paraId="374C65FB" w14:textId="77777777" w:rsidR="00F45B89" w:rsidRDefault="00F45B89" w:rsidP="00A8135A">
            <w:pPr>
              <w:spacing w:after="120" w:line="240" w:lineRule="auto"/>
            </w:pPr>
          </w:p>
        </w:tc>
      </w:tr>
      <w:tr w:rsidR="00F45B89" w14:paraId="5C468259" w14:textId="77777777" w:rsidTr="00FD262A">
        <w:tc>
          <w:tcPr>
            <w:tcW w:w="14179" w:type="dxa"/>
            <w:gridSpan w:val="7"/>
            <w:shd w:val="clear" w:color="auto" w:fill="F7CBAC"/>
          </w:tcPr>
          <w:p w14:paraId="268520C2" w14:textId="77777777" w:rsidR="00F45B89" w:rsidRDefault="00F45B89" w:rsidP="00A8135A">
            <w:pPr>
              <w:spacing w:after="120" w:line="240" w:lineRule="auto"/>
              <w:jc w:val="center"/>
              <w:rPr>
                <w:b/>
              </w:rPr>
            </w:pPr>
            <w:r>
              <w:rPr>
                <w:b/>
              </w:rPr>
              <w:lastRenderedPageBreak/>
              <w:t xml:space="preserve">Major Impact Factors in this Work </w:t>
            </w:r>
          </w:p>
        </w:tc>
      </w:tr>
      <w:tr w:rsidR="00F45B89" w14:paraId="08E0FFED" w14:textId="77777777" w:rsidTr="00FD262A">
        <w:tc>
          <w:tcPr>
            <w:tcW w:w="14179" w:type="dxa"/>
            <w:gridSpan w:val="7"/>
          </w:tcPr>
          <w:p w14:paraId="1803824D" w14:textId="77777777" w:rsidR="00F45B89" w:rsidRDefault="00F45B89" w:rsidP="00A8135A">
            <w:pPr>
              <w:pBdr>
                <w:top w:val="nil"/>
                <w:left w:val="nil"/>
                <w:bottom w:val="nil"/>
                <w:right w:val="nil"/>
                <w:between w:val="nil"/>
              </w:pBdr>
              <w:spacing w:after="120" w:line="240" w:lineRule="auto"/>
              <w:rPr>
                <w:rFonts w:ascii="Times New Roman" w:eastAsia="Times New Roman" w:hAnsi="Times New Roman" w:cs="Times New Roman"/>
                <w:color w:val="000000"/>
              </w:rPr>
            </w:pPr>
          </w:p>
          <w:tbl>
            <w:tblPr>
              <w:tblStyle w:val="Style2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F45B89" w14:paraId="010B775C" w14:textId="77777777" w:rsidTr="00A8135A">
              <w:tc>
                <w:tcPr>
                  <w:tcW w:w="3485" w:type="dxa"/>
                  <w:shd w:val="clear" w:color="auto" w:fill="D0CECE"/>
                </w:tcPr>
                <w:p w14:paraId="59AA8203" w14:textId="77777777" w:rsidR="00F45B89" w:rsidRDefault="00F45B89" w:rsidP="00A8135A">
                  <w:pPr>
                    <w:pBdr>
                      <w:top w:val="nil"/>
                      <w:left w:val="nil"/>
                      <w:bottom w:val="nil"/>
                      <w:right w:val="nil"/>
                      <w:between w:val="nil"/>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7D4A9636" w14:textId="77777777" w:rsidR="00F45B89" w:rsidRDefault="00F45B89" w:rsidP="00A8135A">
                  <w:pPr>
                    <w:pBdr>
                      <w:top w:val="nil"/>
                      <w:left w:val="nil"/>
                      <w:bottom w:val="nil"/>
                      <w:right w:val="nil"/>
                      <w:between w:val="nil"/>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31718FC0" w14:textId="77777777" w:rsidR="00F45B89" w:rsidRDefault="00F45B89" w:rsidP="00A8135A">
                  <w:pPr>
                    <w:pBdr>
                      <w:top w:val="nil"/>
                      <w:left w:val="nil"/>
                      <w:bottom w:val="nil"/>
                      <w:right w:val="nil"/>
                      <w:between w:val="nil"/>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6CA49595" w14:textId="77777777" w:rsidR="00F45B89" w:rsidRDefault="00F45B89" w:rsidP="00A8135A">
                  <w:pPr>
                    <w:pBdr>
                      <w:top w:val="nil"/>
                      <w:left w:val="nil"/>
                      <w:bottom w:val="nil"/>
                      <w:right w:val="nil"/>
                      <w:between w:val="nil"/>
                    </w:pBdr>
                    <w:tabs>
                      <w:tab w:val="left" w:pos="2149"/>
                    </w:tabs>
                    <w:spacing w:after="12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Mediating (Intervening ) variable</w:t>
                  </w:r>
                </w:p>
              </w:tc>
            </w:tr>
            <w:tr w:rsidR="00F45B89" w14:paraId="7CD565BE" w14:textId="77777777" w:rsidTr="00A8135A">
              <w:tc>
                <w:tcPr>
                  <w:tcW w:w="3485" w:type="dxa"/>
                </w:tcPr>
                <w:p w14:paraId="2FEEAC36" w14:textId="4C35EB32" w:rsidR="00F45B89" w:rsidRPr="00B012CD" w:rsidRDefault="00F45B89" w:rsidP="00A8135A">
                  <w:pPr>
                    <w:spacing w:after="0" w:line="240" w:lineRule="auto"/>
                  </w:pPr>
                  <w:r>
                    <w:t>Classification performance on image datasets</w:t>
                  </w:r>
                </w:p>
              </w:tc>
              <w:tc>
                <w:tcPr>
                  <w:tcW w:w="3486" w:type="dxa"/>
                </w:tcPr>
                <w:tbl>
                  <w:tblPr>
                    <w:tblW w:w="348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488"/>
                  </w:tblGrid>
                  <w:tr w:rsidR="00F45B89" w14:paraId="35B94305" w14:textId="77777777" w:rsidTr="00A8135A">
                    <w:trPr>
                      <w:tblCellSpacing w:w="15" w:type="dxa"/>
                    </w:trPr>
                    <w:tc>
                      <w:tcPr>
                        <w:tcW w:w="3428" w:type="dxa"/>
                        <w:vAlign w:val="center"/>
                        <w:hideMark/>
                      </w:tcPr>
                      <w:p w14:paraId="72515866" w14:textId="7903E441" w:rsidR="00F45B89" w:rsidRPr="003834B1" w:rsidRDefault="00F45B89" w:rsidP="00A8135A">
                        <w:pPr>
                          <w:spacing w:after="0" w:line="240" w:lineRule="auto"/>
                          <w:rPr>
                            <w:lang w:val="en-US"/>
                          </w:rPr>
                        </w:pPr>
                        <w:r>
                          <w:t>CNN architecture design</w:t>
                        </w:r>
                      </w:p>
                    </w:tc>
                  </w:tr>
                </w:tbl>
                <w:p w14:paraId="1F4CDFB9" w14:textId="77777777" w:rsidR="00F45B89" w:rsidRPr="003834B1" w:rsidRDefault="00F45B89" w:rsidP="00A8135A">
                  <w:pPr>
                    <w:spacing w:after="0" w:line="240" w:lineRule="auto"/>
                    <w:rPr>
                      <w:vanish/>
                      <w:lang w:val="en-U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45B89" w14:paraId="32180D7E" w14:textId="77777777" w:rsidTr="00A8135A">
                    <w:trPr>
                      <w:tblCellSpacing w:w="15" w:type="dxa"/>
                    </w:trPr>
                    <w:tc>
                      <w:tcPr>
                        <w:tcW w:w="36" w:type="dxa"/>
                        <w:vAlign w:val="center"/>
                        <w:hideMark/>
                      </w:tcPr>
                      <w:p w14:paraId="632F8BEE" w14:textId="77777777" w:rsidR="00F45B89" w:rsidRPr="003834B1" w:rsidRDefault="00F45B89" w:rsidP="00A8135A">
                        <w:pPr>
                          <w:spacing w:after="0" w:line="240" w:lineRule="auto"/>
                          <w:rPr>
                            <w:lang w:val="en-US"/>
                          </w:rPr>
                        </w:pPr>
                      </w:p>
                    </w:tc>
                  </w:tr>
                </w:tbl>
                <w:p w14:paraId="5FCA610E" w14:textId="77777777" w:rsidR="00F45B89" w:rsidRDefault="00F45B89" w:rsidP="00A8135A">
                  <w:pPr>
                    <w:spacing w:after="0" w:line="240" w:lineRule="auto"/>
                  </w:pPr>
                </w:p>
              </w:tc>
              <w:tc>
                <w:tcPr>
                  <w:tcW w:w="3486" w:type="dxa"/>
                </w:tcPr>
                <w:p w14:paraId="71FA3E75" w14:textId="2CCFDBCE" w:rsidR="00F45B89" w:rsidRDefault="00F45B89" w:rsidP="00A8135A">
                  <w:pPr>
                    <w:shd w:val="clear" w:color="auto" w:fill="FFFFFF"/>
                    <w:spacing w:after="0" w:line="240" w:lineRule="auto"/>
                    <w:jc w:val="center"/>
                    <w:rPr>
                      <w:color w:val="000000"/>
                    </w:rPr>
                  </w:pPr>
                  <w:r>
                    <w:t>Compute resources, Dataset size and complexity.</w:t>
                  </w:r>
                </w:p>
              </w:tc>
              <w:tc>
                <w:tcPr>
                  <w:tcW w:w="3486" w:type="dxa"/>
                </w:tcPr>
                <w:p w14:paraId="283B0FAF" w14:textId="3F85E0EE" w:rsidR="00F45B89" w:rsidRDefault="00F45B89" w:rsidP="00A8135A">
                  <w:pPr>
                    <w:shd w:val="clear" w:color="auto" w:fill="FFFFFF"/>
                    <w:spacing w:after="0" w:line="240" w:lineRule="auto"/>
                  </w:pPr>
                  <w:r>
                    <w:t>Model layers and component selection.</w:t>
                  </w:r>
                </w:p>
              </w:tc>
            </w:tr>
          </w:tbl>
          <w:p w14:paraId="21AD1A91" w14:textId="77777777" w:rsidR="00F45B89" w:rsidRDefault="00F45B89" w:rsidP="00A8135A">
            <w:pPr>
              <w:spacing w:after="120" w:line="240" w:lineRule="auto"/>
            </w:pPr>
          </w:p>
        </w:tc>
      </w:tr>
      <w:tr w:rsidR="00F45B89" w14:paraId="5AFA994B" w14:textId="77777777" w:rsidTr="00FD262A">
        <w:tc>
          <w:tcPr>
            <w:tcW w:w="14179" w:type="dxa"/>
            <w:gridSpan w:val="7"/>
            <w:shd w:val="clear" w:color="auto" w:fill="auto"/>
          </w:tcPr>
          <w:p w14:paraId="3AC6D302" w14:textId="77777777" w:rsidR="00F45B89" w:rsidRDefault="00F45B89" w:rsidP="00A8135A">
            <w:pPr>
              <w:spacing w:after="120" w:line="240" w:lineRule="auto"/>
              <w:jc w:val="center"/>
              <w:rPr>
                <w:b/>
              </w:rPr>
            </w:pPr>
          </w:p>
          <w:tbl>
            <w:tblPr>
              <w:tblStyle w:val="Style2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F45B89" w14:paraId="3C39EA56" w14:textId="77777777" w:rsidTr="00A8135A">
              <w:tc>
                <w:tcPr>
                  <w:tcW w:w="13943" w:type="dxa"/>
                  <w:shd w:val="clear" w:color="auto" w:fill="D0CECE"/>
                </w:tcPr>
                <w:p w14:paraId="7899B822" w14:textId="77777777" w:rsidR="00F45B89" w:rsidRDefault="00F45B89" w:rsidP="00A8135A">
                  <w:pPr>
                    <w:spacing w:after="120" w:line="240" w:lineRule="auto"/>
                    <w:jc w:val="center"/>
                    <w:rPr>
                      <w:highlight w:val="white"/>
                    </w:rPr>
                  </w:pPr>
                  <w:r>
                    <w:rPr>
                      <w:b/>
                      <w:color w:val="000000"/>
                      <w:highlight w:val="white"/>
                    </w:rPr>
                    <w:t>Relationship Among The Above 4 Variables in This article</w:t>
                  </w:r>
                </w:p>
              </w:tc>
            </w:tr>
            <w:tr w:rsidR="00F45B89" w14:paraId="2289DD8C" w14:textId="77777777" w:rsidTr="00A8135A">
              <w:tc>
                <w:tcPr>
                  <w:tcW w:w="13943" w:type="dxa"/>
                </w:tcPr>
                <w:p w14:paraId="14DFB3FF" w14:textId="77777777" w:rsidR="00F45B89" w:rsidRDefault="00F45B89" w:rsidP="00A8135A">
                  <w:pPr>
                    <w:spacing w:after="120" w:line="240" w:lineRule="auto"/>
                    <w:rPr>
                      <w:color w:val="000000"/>
                    </w:rPr>
                  </w:pPr>
                </w:p>
                <w:p w14:paraId="6508ED70" w14:textId="77777777" w:rsidR="00F45B89" w:rsidRDefault="00F45B89" w:rsidP="00A8135A">
                  <w:pPr>
                    <w:spacing w:after="120" w:line="240" w:lineRule="auto"/>
                    <w:rPr>
                      <w:highlight w:val="white"/>
                    </w:rPr>
                  </w:pPr>
                </w:p>
              </w:tc>
            </w:tr>
          </w:tbl>
          <w:p w14:paraId="1E050101" w14:textId="77777777" w:rsidR="00F45B89" w:rsidRDefault="00F45B89" w:rsidP="00A8135A">
            <w:pPr>
              <w:spacing w:after="120" w:line="240" w:lineRule="auto"/>
              <w:jc w:val="center"/>
              <w:rPr>
                <w:b/>
              </w:rPr>
            </w:pPr>
          </w:p>
          <w:p w14:paraId="41043F3B" w14:textId="77777777" w:rsidR="00F45B89" w:rsidRDefault="00F45B89" w:rsidP="00A8135A">
            <w:pPr>
              <w:spacing w:after="120" w:line="240" w:lineRule="auto"/>
              <w:jc w:val="center"/>
              <w:rPr>
                <w:b/>
              </w:rPr>
            </w:pPr>
          </w:p>
        </w:tc>
      </w:tr>
      <w:tr w:rsidR="00F45B89" w14:paraId="3067E392" w14:textId="77777777" w:rsidTr="00FD262A">
        <w:tc>
          <w:tcPr>
            <w:tcW w:w="4645" w:type="dxa"/>
            <w:gridSpan w:val="2"/>
            <w:shd w:val="clear" w:color="auto" w:fill="F7CBAC"/>
          </w:tcPr>
          <w:p w14:paraId="5AD7AA6F" w14:textId="77777777" w:rsidR="00F45B89" w:rsidRDefault="00F45B89" w:rsidP="00A8135A">
            <w:pPr>
              <w:spacing w:after="120" w:line="240" w:lineRule="auto"/>
              <w:jc w:val="center"/>
              <w:rPr>
                <w:b/>
              </w:rPr>
            </w:pPr>
            <w:r>
              <w:rPr>
                <w:b/>
              </w:rPr>
              <w:lastRenderedPageBreak/>
              <w:t xml:space="preserve">Input and Output  </w:t>
            </w:r>
          </w:p>
        </w:tc>
        <w:tc>
          <w:tcPr>
            <w:tcW w:w="4680" w:type="dxa"/>
            <w:gridSpan w:val="4"/>
            <w:shd w:val="clear" w:color="auto" w:fill="F7CBAC"/>
          </w:tcPr>
          <w:p w14:paraId="1EB25C83" w14:textId="77777777" w:rsidR="00F45B89" w:rsidRDefault="00F45B89" w:rsidP="00A8135A">
            <w:pPr>
              <w:spacing w:after="120" w:line="240" w:lineRule="auto"/>
              <w:jc w:val="center"/>
              <w:rPr>
                <w:b/>
              </w:rPr>
            </w:pPr>
            <w:r>
              <w:rPr>
                <w:b/>
              </w:rPr>
              <w:t xml:space="preserve">Feature of This   Solution </w:t>
            </w:r>
          </w:p>
        </w:tc>
        <w:tc>
          <w:tcPr>
            <w:tcW w:w="4854" w:type="dxa"/>
            <w:shd w:val="clear" w:color="auto" w:fill="F7CBAC"/>
          </w:tcPr>
          <w:p w14:paraId="3B93CE8E" w14:textId="77777777" w:rsidR="00F45B89" w:rsidRDefault="00F45B89" w:rsidP="00A8135A">
            <w:pPr>
              <w:spacing w:after="120" w:line="240" w:lineRule="auto"/>
              <w:jc w:val="center"/>
              <w:rPr>
                <w:b/>
              </w:rPr>
            </w:pPr>
            <w:r>
              <w:rPr>
                <w:b/>
              </w:rPr>
              <w:t>Contribution &amp; The Value of This  Work</w:t>
            </w:r>
          </w:p>
        </w:tc>
      </w:tr>
      <w:tr w:rsidR="00F45B89" w14:paraId="361166EB" w14:textId="77777777" w:rsidTr="00FD262A">
        <w:trPr>
          <w:trHeight w:val="90"/>
        </w:trPr>
        <w:tc>
          <w:tcPr>
            <w:tcW w:w="4645" w:type="dxa"/>
            <w:gridSpan w:val="2"/>
          </w:tcPr>
          <w:p w14:paraId="1C92248B" w14:textId="77777777" w:rsidR="00F45B89" w:rsidRDefault="00F45B89" w:rsidP="00A8135A">
            <w:pPr>
              <w:spacing w:after="120" w:line="240" w:lineRule="auto"/>
              <w:jc w:val="both"/>
            </w:pPr>
          </w:p>
          <w:tbl>
            <w:tblPr>
              <w:tblStyle w:val="Style3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F45B89" w14:paraId="796338E6" w14:textId="77777777" w:rsidTr="00A8135A">
              <w:tc>
                <w:tcPr>
                  <w:tcW w:w="2206" w:type="dxa"/>
                  <w:shd w:val="clear" w:color="auto" w:fill="C9C9C9"/>
                </w:tcPr>
                <w:p w14:paraId="2D90AD6E" w14:textId="77777777" w:rsidR="00F45B89" w:rsidRDefault="00F45B89" w:rsidP="00A8135A">
                  <w:pPr>
                    <w:spacing w:after="120" w:line="240" w:lineRule="auto"/>
                    <w:jc w:val="both"/>
                    <w:rPr>
                      <w:b/>
                    </w:rPr>
                  </w:pPr>
                  <w:r>
                    <w:rPr>
                      <w:b/>
                    </w:rPr>
                    <w:t>Input</w:t>
                  </w:r>
                </w:p>
              </w:tc>
              <w:tc>
                <w:tcPr>
                  <w:tcW w:w="2207" w:type="dxa"/>
                  <w:shd w:val="clear" w:color="auto" w:fill="C9C9C9"/>
                </w:tcPr>
                <w:p w14:paraId="225A3300" w14:textId="77777777" w:rsidR="00F45B89" w:rsidRDefault="00F45B89" w:rsidP="00A8135A">
                  <w:pPr>
                    <w:spacing w:after="120" w:line="240" w:lineRule="auto"/>
                    <w:jc w:val="both"/>
                    <w:rPr>
                      <w:b/>
                    </w:rPr>
                  </w:pPr>
                  <w:r>
                    <w:rPr>
                      <w:b/>
                    </w:rPr>
                    <w:t>Output</w:t>
                  </w:r>
                </w:p>
              </w:tc>
            </w:tr>
            <w:tr w:rsidR="00F45B89" w14:paraId="601AFBAB" w14:textId="77777777" w:rsidTr="00A8135A">
              <w:tc>
                <w:tcPr>
                  <w:tcW w:w="2206" w:type="dxa"/>
                </w:tcPr>
                <w:p w14:paraId="6E8ACEB5" w14:textId="3CBBD406" w:rsidR="00F45B89" w:rsidRDefault="00F45B89" w:rsidP="00A8135A">
                  <w:pPr>
                    <w:spacing w:after="120" w:line="240" w:lineRule="auto"/>
                    <w:jc w:val="both"/>
                  </w:pPr>
                  <w:r w:rsidRPr="0058399C">
                    <w:rPr>
                      <w:b/>
                      <w:bCs/>
                    </w:rPr>
                    <w:t>Input:</w:t>
                  </w:r>
                  <w:r w:rsidRPr="0058399C">
                    <w:t xml:space="preserve"> </w:t>
                  </w:r>
                  <w:r>
                    <w:t>Image datasets (e.g., CIFAR, ImageNet)</w:t>
                  </w:r>
                </w:p>
              </w:tc>
              <w:tc>
                <w:tcPr>
                  <w:tcW w:w="2207" w:type="dxa"/>
                </w:tcPr>
                <w:p w14:paraId="5E28D908" w14:textId="50D8726F" w:rsidR="00F45B89" w:rsidRDefault="00F45B89" w:rsidP="00A8135A">
                  <w:pPr>
                    <w:spacing w:after="120" w:line="240" w:lineRule="auto"/>
                    <w:jc w:val="both"/>
                  </w:pPr>
                  <w:r>
                    <w:t>Efficiently optimized neural architectures for image classification</w:t>
                  </w:r>
                </w:p>
              </w:tc>
            </w:tr>
          </w:tbl>
          <w:p w14:paraId="0635C151" w14:textId="77777777" w:rsidR="00F45B89" w:rsidRDefault="00F45B89" w:rsidP="00A8135A">
            <w:pPr>
              <w:spacing w:after="120" w:line="240" w:lineRule="auto"/>
              <w:jc w:val="both"/>
            </w:pPr>
          </w:p>
          <w:p w14:paraId="5745ED02" w14:textId="77777777" w:rsidR="00F45B89" w:rsidRDefault="00F45B89" w:rsidP="00A8135A">
            <w:pPr>
              <w:spacing w:after="120" w:line="240" w:lineRule="auto"/>
              <w:jc w:val="both"/>
            </w:pPr>
          </w:p>
        </w:tc>
        <w:tc>
          <w:tcPr>
            <w:tcW w:w="4680" w:type="dxa"/>
            <w:gridSpan w:val="4"/>
          </w:tcPr>
          <w:p w14:paraId="7F218741" w14:textId="75A5E330" w:rsidR="00B3677E" w:rsidRPr="00B3677E" w:rsidRDefault="00B3677E" w:rsidP="00B3677E">
            <w:pPr>
              <w:spacing w:after="120"/>
              <w:jc w:val="both"/>
              <w:rPr>
                <w:bCs/>
                <w:lang w:val="en-IN"/>
              </w:rPr>
            </w:pPr>
            <w:r>
              <w:rPr>
                <w:bCs/>
                <w:lang w:val="en-IN"/>
              </w:rPr>
              <w:t>1.</w:t>
            </w:r>
            <w:r w:rsidRPr="00B3677E">
              <w:rPr>
                <w:bCs/>
                <w:lang w:val="en-IN"/>
              </w:rPr>
              <w:t>Efficient Multi-objective NAS: Utilizes evolutionary algorithms to optimize for multiple objectives, such as accuracy and computational efficiency, simultaneously.</w:t>
            </w:r>
          </w:p>
          <w:p w14:paraId="444EC13F" w14:textId="49480DE1" w:rsidR="00B3677E" w:rsidRPr="00B3677E" w:rsidRDefault="00B3677E" w:rsidP="00B3677E">
            <w:pPr>
              <w:spacing w:after="120"/>
              <w:jc w:val="both"/>
              <w:rPr>
                <w:bCs/>
                <w:lang w:val="en-IN"/>
              </w:rPr>
            </w:pPr>
            <w:r>
              <w:rPr>
                <w:bCs/>
                <w:lang w:val="en-IN"/>
              </w:rPr>
              <w:t>2.</w:t>
            </w:r>
            <w:r w:rsidRPr="00B3677E">
              <w:rPr>
                <w:bCs/>
                <w:lang w:val="en-IN"/>
              </w:rPr>
              <w:t xml:space="preserve"> Adaptable Neural Architectures: Supports the creation of neural network architectures that can be tailored to specific tasks and resource constraints.</w:t>
            </w:r>
          </w:p>
          <w:p w14:paraId="1C5878D0" w14:textId="2F8EA1C8" w:rsidR="00B3677E" w:rsidRPr="00B3677E" w:rsidRDefault="00B3677E" w:rsidP="00B3677E">
            <w:pPr>
              <w:spacing w:after="120"/>
              <w:jc w:val="both"/>
              <w:rPr>
                <w:bCs/>
                <w:lang w:val="en-IN"/>
              </w:rPr>
            </w:pPr>
            <w:r>
              <w:rPr>
                <w:bCs/>
                <w:lang w:val="en-IN"/>
              </w:rPr>
              <w:t xml:space="preserve">3. </w:t>
            </w:r>
            <w:r w:rsidRPr="00B3677E">
              <w:rPr>
                <w:bCs/>
                <w:lang w:val="en-IN"/>
              </w:rPr>
              <w:t>Integration of Evolutionary Algorithms: Employs genetic operations that mimic natural selection processes to discover high-performing architectures.</w:t>
            </w:r>
          </w:p>
          <w:p w14:paraId="091F7EC2" w14:textId="5C6A20B4" w:rsidR="00B3677E" w:rsidRPr="00B3677E" w:rsidRDefault="00B3677E" w:rsidP="00B3677E">
            <w:pPr>
              <w:spacing w:after="120"/>
              <w:jc w:val="both"/>
              <w:rPr>
                <w:bCs/>
                <w:lang w:val="en-IN"/>
              </w:rPr>
            </w:pPr>
            <w:r>
              <w:rPr>
                <w:bCs/>
                <w:lang w:val="en-IN"/>
              </w:rPr>
              <w:t>4.</w:t>
            </w:r>
            <w:r w:rsidRPr="00B3677E">
              <w:rPr>
                <w:bCs/>
                <w:lang w:val="en-IN"/>
              </w:rPr>
              <w:t xml:space="preserve"> Bayesian Learning: Incorporates Bayesian model learning to improve performance estimation and guide the search process effectively.</w:t>
            </w:r>
          </w:p>
          <w:p w14:paraId="717E5A77" w14:textId="44E6D782" w:rsidR="00F45B89" w:rsidRPr="00B3677E" w:rsidRDefault="00B3677E" w:rsidP="00B3677E">
            <w:pPr>
              <w:spacing w:after="120"/>
              <w:jc w:val="both"/>
              <w:rPr>
                <w:bCs/>
                <w:lang w:val="en-IN"/>
              </w:rPr>
            </w:pPr>
            <w:r>
              <w:rPr>
                <w:bCs/>
                <w:lang w:val="en-IN"/>
              </w:rPr>
              <w:t>5.</w:t>
            </w:r>
            <w:r w:rsidRPr="00B3677E">
              <w:rPr>
                <w:bCs/>
                <w:lang w:val="en-IN"/>
              </w:rPr>
              <w:t>Flexibility for Deployment: Designed to generate architectures that can be deployed across various environments, from high-performance systems to resource-constrained settings.</w:t>
            </w:r>
          </w:p>
          <w:p w14:paraId="17617B99" w14:textId="77777777" w:rsidR="00F45B89" w:rsidRPr="00B012CD" w:rsidRDefault="00F45B89" w:rsidP="00A8135A">
            <w:pPr>
              <w:spacing w:after="120"/>
              <w:jc w:val="both"/>
              <w:rPr>
                <w:bCs/>
                <w:lang w:val="en-IN"/>
              </w:rPr>
            </w:pPr>
          </w:p>
          <w:p w14:paraId="11CF5382" w14:textId="77777777" w:rsidR="00F45B89" w:rsidRPr="00B012CD" w:rsidRDefault="00F45B89" w:rsidP="00A8135A">
            <w:pPr>
              <w:spacing w:after="120"/>
              <w:jc w:val="both"/>
              <w:rPr>
                <w:bCs/>
                <w:lang w:val="en-IN"/>
              </w:rPr>
            </w:pPr>
          </w:p>
          <w:p w14:paraId="59C35B2C" w14:textId="77777777" w:rsidR="00F45B89" w:rsidRPr="00B012CD" w:rsidRDefault="00F45B89" w:rsidP="00A8135A">
            <w:pPr>
              <w:spacing w:after="120" w:line="240" w:lineRule="auto"/>
              <w:jc w:val="both"/>
              <w:rPr>
                <w:lang w:val="en-US"/>
              </w:rPr>
            </w:pPr>
          </w:p>
          <w:p w14:paraId="368D829F" w14:textId="77777777" w:rsidR="00F45B89" w:rsidRPr="00B012CD" w:rsidRDefault="00F45B89" w:rsidP="00A8135A">
            <w:pPr>
              <w:spacing w:after="120" w:line="240" w:lineRule="auto"/>
              <w:jc w:val="both"/>
              <w:rPr>
                <w:lang w:val="en-US"/>
              </w:rPr>
            </w:pPr>
          </w:p>
        </w:tc>
        <w:tc>
          <w:tcPr>
            <w:tcW w:w="4854" w:type="dxa"/>
          </w:tcPr>
          <w:p w14:paraId="6DD8ED38" w14:textId="3829B97A" w:rsidR="00F45B89" w:rsidRDefault="00B3677E" w:rsidP="00A8135A">
            <w:pPr>
              <w:spacing w:after="120" w:line="240" w:lineRule="auto"/>
              <w:jc w:val="both"/>
            </w:pPr>
            <w:r>
              <w:lastRenderedPageBreak/>
              <w:t>Contributes a novel evolutionary approach to NAS, supporting efficient model search in resource-constrained settings and enabling multi-objective optimization for architectures.</w:t>
            </w:r>
          </w:p>
        </w:tc>
      </w:tr>
      <w:tr w:rsidR="00F45B89" w14:paraId="233DDBFE" w14:textId="77777777" w:rsidTr="00FD262A">
        <w:tc>
          <w:tcPr>
            <w:tcW w:w="6773" w:type="dxa"/>
            <w:gridSpan w:val="4"/>
            <w:shd w:val="clear" w:color="auto" w:fill="FFCCFF"/>
          </w:tcPr>
          <w:p w14:paraId="54A61CA9" w14:textId="77777777" w:rsidR="00F45B89" w:rsidRDefault="00F45B89" w:rsidP="00A8135A">
            <w:pPr>
              <w:spacing w:after="120" w:line="240" w:lineRule="auto"/>
              <w:jc w:val="center"/>
              <w:rPr>
                <w:b/>
              </w:rPr>
            </w:pPr>
            <w:r>
              <w:rPr>
                <w:b/>
              </w:rPr>
              <w:t>Positive Impact of this Solution in This Project Domain</w:t>
            </w:r>
          </w:p>
        </w:tc>
        <w:tc>
          <w:tcPr>
            <w:tcW w:w="7406" w:type="dxa"/>
            <w:gridSpan w:val="3"/>
            <w:shd w:val="clear" w:color="auto" w:fill="FFCCFF"/>
          </w:tcPr>
          <w:p w14:paraId="03A670B1" w14:textId="77777777" w:rsidR="00F45B89" w:rsidRDefault="00F45B89" w:rsidP="00A8135A">
            <w:pPr>
              <w:spacing w:after="120" w:line="240" w:lineRule="auto"/>
              <w:jc w:val="both"/>
              <w:rPr>
                <w:b/>
              </w:rPr>
            </w:pPr>
            <w:r>
              <w:rPr>
                <w:b/>
              </w:rPr>
              <w:t>Negative Impact of this Solution in This Project Domain</w:t>
            </w:r>
          </w:p>
        </w:tc>
      </w:tr>
      <w:tr w:rsidR="00F45B89" w14:paraId="09319F2E" w14:textId="77777777" w:rsidTr="00FD262A">
        <w:tc>
          <w:tcPr>
            <w:tcW w:w="6773" w:type="dxa"/>
            <w:gridSpan w:val="4"/>
            <w:shd w:val="clear" w:color="auto" w:fill="auto"/>
          </w:tcPr>
          <w:p w14:paraId="172D60C3" w14:textId="26C731E0" w:rsidR="00F45B89" w:rsidRDefault="00B3677E" w:rsidP="00A8135A">
            <w:pPr>
              <w:spacing w:after="120" w:line="240" w:lineRule="auto"/>
              <w:jc w:val="both"/>
            </w:pPr>
            <w:r>
              <w:t>High-performance architectures, Efficient multi-objective NAS, Lower resource requirements compared to traditional NAS methods</w:t>
            </w:r>
          </w:p>
        </w:tc>
        <w:tc>
          <w:tcPr>
            <w:tcW w:w="7406" w:type="dxa"/>
            <w:gridSpan w:val="3"/>
            <w:shd w:val="clear" w:color="auto" w:fill="auto"/>
          </w:tcPr>
          <w:p w14:paraId="42E5E93D" w14:textId="0B6A15FD" w:rsidR="00F45B89" w:rsidRDefault="00B3677E" w:rsidP="00A8135A">
            <w:pPr>
              <w:spacing w:after="120" w:line="240" w:lineRule="auto"/>
              <w:jc w:val="both"/>
            </w:pPr>
            <w:r>
              <w:t>Complexity in implementing the genetic and Bayesian model components, Potential barriers to interpretability</w:t>
            </w:r>
          </w:p>
        </w:tc>
      </w:tr>
      <w:tr w:rsidR="00F45B89" w14:paraId="286479E1" w14:textId="77777777" w:rsidTr="00FD262A">
        <w:tc>
          <w:tcPr>
            <w:tcW w:w="4662" w:type="dxa"/>
            <w:gridSpan w:val="3"/>
            <w:shd w:val="clear" w:color="auto" w:fill="F7CBAC"/>
          </w:tcPr>
          <w:p w14:paraId="4FB46F44" w14:textId="77777777" w:rsidR="00F45B89" w:rsidRDefault="00F45B89" w:rsidP="00A8135A">
            <w:pPr>
              <w:spacing w:after="120" w:line="240" w:lineRule="auto"/>
              <w:jc w:val="center"/>
              <w:rPr>
                <w:b/>
              </w:rPr>
            </w:pPr>
            <w:r>
              <w:rPr>
                <w:b/>
              </w:rPr>
              <w:t xml:space="preserve">Analyse This Work By Critical Thinking  </w:t>
            </w:r>
          </w:p>
        </w:tc>
        <w:tc>
          <w:tcPr>
            <w:tcW w:w="4663" w:type="dxa"/>
            <w:gridSpan w:val="3"/>
            <w:shd w:val="clear" w:color="auto" w:fill="F7CBAC"/>
          </w:tcPr>
          <w:p w14:paraId="581D6F73" w14:textId="77777777" w:rsidR="00F45B89" w:rsidRDefault="00F45B89" w:rsidP="00A8135A">
            <w:pPr>
              <w:spacing w:after="120" w:line="240" w:lineRule="auto"/>
              <w:jc w:val="center"/>
              <w:rPr>
                <w:b/>
              </w:rPr>
            </w:pPr>
            <w:r>
              <w:rPr>
                <w:b/>
              </w:rPr>
              <w:t xml:space="preserve">Analyse This Work By Critical Thinking  </w:t>
            </w:r>
          </w:p>
        </w:tc>
        <w:tc>
          <w:tcPr>
            <w:tcW w:w="4854" w:type="dxa"/>
            <w:shd w:val="clear" w:color="auto" w:fill="F7CBAC"/>
          </w:tcPr>
          <w:p w14:paraId="7C497041" w14:textId="77777777" w:rsidR="00F45B89" w:rsidRDefault="00F45B89" w:rsidP="00A8135A">
            <w:pPr>
              <w:spacing w:after="120" w:line="240" w:lineRule="auto"/>
              <w:jc w:val="center"/>
              <w:rPr>
                <w:b/>
              </w:rPr>
            </w:pPr>
            <w:r>
              <w:rPr>
                <w:b/>
              </w:rPr>
              <w:t>What is the Structure of this Paper</w:t>
            </w:r>
          </w:p>
        </w:tc>
      </w:tr>
      <w:tr w:rsidR="00F45B89" w14:paraId="729717D1" w14:textId="77777777" w:rsidTr="00FD262A">
        <w:tc>
          <w:tcPr>
            <w:tcW w:w="4662" w:type="dxa"/>
            <w:gridSpan w:val="3"/>
          </w:tcPr>
          <w:p w14:paraId="0FF9AB5F" w14:textId="1136371C" w:rsidR="00F45B89" w:rsidRDefault="00B3677E" w:rsidP="00A8135A">
            <w:pPr>
              <w:spacing w:after="120" w:line="240" w:lineRule="auto"/>
              <w:jc w:val="both"/>
            </w:pPr>
            <w:r>
              <w:t>The paper advances NAS methods, presenting an approach that balances performance and computational constraints. However, the system's complexity and dependency on large datasets can limit accessibility. The paper could further explore NAS methods that integrate explainable AI to address interpretability.</w:t>
            </w:r>
          </w:p>
        </w:tc>
        <w:tc>
          <w:tcPr>
            <w:tcW w:w="4663" w:type="dxa"/>
            <w:gridSpan w:val="3"/>
          </w:tcPr>
          <w:p w14:paraId="78301953" w14:textId="43088607" w:rsidR="00F45B89" w:rsidRDefault="00B3677E" w:rsidP="00B3677E">
            <w:pPr>
              <w:spacing w:before="100" w:beforeAutospacing="1" w:after="100" w:afterAutospacing="1" w:line="240" w:lineRule="auto"/>
            </w:pPr>
            <w:r>
              <w:t>NSGANetV1 offers significant advancements in NAS, but its reliance on evolutionary algorithms may hinder convergence speed. Future work should explore adaptive learning rates and real-time feedback to enhance model deployment.</w:t>
            </w:r>
          </w:p>
        </w:tc>
        <w:tc>
          <w:tcPr>
            <w:tcW w:w="4854" w:type="dxa"/>
          </w:tcPr>
          <w:p w14:paraId="68487FBC" w14:textId="77777777" w:rsidR="00F45B89" w:rsidRPr="00D50C69" w:rsidRDefault="00F45B89" w:rsidP="00A8135A">
            <w:pPr>
              <w:pStyle w:val="ListParagraph"/>
              <w:numPr>
                <w:ilvl w:val="0"/>
                <w:numId w:val="22"/>
              </w:numPr>
              <w:pBdr>
                <w:top w:val="nil"/>
                <w:left w:val="nil"/>
                <w:bottom w:val="nil"/>
                <w:right w:val="nil"/>
                <w:between w:val="nil"/>
              </w:pBdr>
              <w:spacing w:after="120" w:line="240" w:lineRule="auto"/>
              <w:jc w:val="both"/>
              <w:rPr>
                <w:color w:val="000000"/>
              </w:rPr>
            </w:pPr>
            <w:r w:rsidRPr="00D50C69">
              <w:rPr>
                <w:color w:val="000000"/>
              </w:rPr>
              <w:t>Abstract</w:t>
            </w:r>
          </w:p>
          <w:p w14:paraId="40592F6E" w14:textId="77777777" w:rsidR="00F45B89" w:rsidRPr="00D50C69" w:rsidRDefault="00F45B89" w:rsidP="00A8135A">
            <w:pPr>
              <w:pStyle w:val="ListParagraph"/>
              <w:numPr>
                <w:ilvl w:val="0"/>
                <w:numId w:val="22"/>
              </w:numPr>
              <w:pBdr>
                <w:top w:val="nil"/>
                <w:left w:val="nil"/>
                <w:bottom w:val="nil"/>
                <w:right w:val="nil"/>
                <w:between w:val="nil"/>
              </w:pBdr>
              <w:spacing w:after="120" w:line="240" w:lineRule="auto"/>
              <w:jc w:val="both"/>
              <w:rPr>
                <w:color w:val="000000"/>
              </w:rPr>
            </w:pPr>
            <w:r w:rsidRPr="00D50C69">
              <w:rPr>
                <w:color w:val="000000"/>
              </w:rPr>
              <w:t>Introduction</w:t>
            </w:r>
          </w:p>
          <w:p w14:paraId="387D6A86" w14:textId="77777777" w:rsidR="00F45B89" w:rsidRPr="00D50C69" w:rsidRDefault="00F45B89" w:rsidP="00A8135A">
            <w:pPr>
              <w:pStyle w:val="ListParagraph"/>
              <w:numPr>
                <w:ilvl w:val="0"/>
                <w:numId w:val="22"/>
              </w:numPr>
              <w:pBdr>
                <w:top w:val="nil"/>
                <w:left w:val="nil"/>
                <w:bottom w:val="nil"/>
                <w:right w:val="nil"/>
                <w:between w:val="nil"/>
              </w:pBdr>
              <w:spacing w:after="120" w:line="240" w:lineRule="auto"/>
              <w:jc w:val="both"/>
              <w:rPr>
                <w:color w:val="000000"/>
              </w:rPr>
            </w:pPr>
            <w:r>
              <w:rPr>
                <w:color w:val="000000"/>
              </w:rPr>
              <w:t>Related work</w:t>
            </w:r>
          </w:p>
          <w:p w14:paraId="3E6C6F2C" w14:textId="77777777" w:rsidR="00F45B89" w:rsidRPr="00D50C69" w:rsidRDefault="00F45B89" w:rsidP="00A8135A">
            <w:pPr>
              <w:pStyle w:val="ListParagraph"/>
              <w:numPr>
                <w:ilvl w:val="0"/>
                <w:numId w:val="22"/>
              </w:numPr>
              <w:pBdr>
                <w:top w:val="nil"/>
                <w:left w:val="nil"/>
                <w:bottom w:val="nil"/>
                <w:right w:val="nil"/>
                <w:between w:val="nil"/>
              </w:pBdr>
              <w:spacing w:after="120" w:line="240" w:lineRule="auto"/>
              <w:jc w:val="both"/>
              <w:rPr>
                <w:color w:val="000000"/>
              </w:rPr>
            </w:pPr>
            <w:r>
              <w:rPr>
                <w:color w:val="000000"/>
              </w:rPr>
              <w:t>Methodology</w:t>
            </w:r>
          </w:p>
          <w:p w14:paraId="60F1B250" w14:textId="77777777" w:rsidR="00F45B89" w:rsidRPr="00D50C69" w:rsidRDefault="00F45B89" w:rsidP="00A8135A">
            <w:pPr>
              <w:pStyle w:val="ListParagraph"/>
              <w:numPr>
                <w:ilvl w:val="0"/>
                <w:numId w:val="22"/>
              </w:numPr>
              <w:pBdr>
                <w:top w:val="nil"/>
                <w:left w:val="nil"/>
                <w:bottom w:val="nil"/>
                <w:right w:val="nil"/>
                <w:between w:val="nil"/>
              </w:pBdr>
              <w:spacing w:after="120" w:line="240" w:lineRule="auto"/>
              <w:jc w:val="both"/>
              <w:rPr>
                <w:color w:val="000000"/>
              </w:rPr>
            </w:pPr>
            <w:r>
              <w:rPr>
                <w:color w:val="000000"/>
              </w:rPr>
              <w:t>Experimental Results</w:t>
            </w:r>
          </w:p>
          <w:p w14:paraId="3352A445" w14:textId="77777777" w:rsidR="00F45B89" w:rsidRDefault="00F45B89" w:rsidP="00A8135A">
            <w:pPr>
              <w:pStyle w:val="ListParagraph"/>
              <w:numPr>
                <w:ilvl w:val="0"/>
                <w:numId w:val="22"/>
              </w:numPr>
              <w:pBdr>
                <w:top w:val="nil"/>
                <w:left w:val="nil"/>
                <w:bottom w:val="nil"/>
                <w:right w:val="nil"/>
                <w:between w:val="nil"/>
              </w:pBdr>
              <w:spacing w:after="120" w:line="240" w:lineRule="auto"/>
              <w:jc w:val="both"/>
              <w:rPr>
                <w:color w:val="000000"/>
              </w:rPr>
            </w:pPr>
            <w:r>
              <w:rPr>
                <w:color w:val="000000"/>
              </w:rPr>
              <w:t>Discussion</w:t>
            </w:r>
          </w:p>
          <w:p w14:paraId="0474B28D" w14:textId="390A9DF9" w:rsidR="00F45B89" w:rsidRDefault="00F45B89" w:rsidP="00A8135A">
            <w:pPr>
              <w:pStyle w:val="ListParagraph"/>
              <w:numPr>
                <w:ilvl w:val="0"/>
                <w:numId w:val="22"/>
              </w:numPr>
              <w:pBdr>
                <w:top w:val="nil"/>
                <w:left w:val="nil"/>
                <w:bottom w:val="nil"/>
                <w:right w:val="nil"/>
                <w:between w:val="nil"/>
              </w:pBdr>
              <w:spacing w:after="120" w:line="240" w:lineRule="auto"/>
              <w:jc w:val="both"/>
              <w:rPr>
                <w:color w:val="000000"/>
              </w:rPr>
            </w:pPr>
            <w:r>
              <w:rPr>
                <w:color w:val="000000"/>
              </w:rPr>
              <w:t>Conclusions</w:t>
            </w:r>
          </w:p>
          <w:p w14:paraId="675B34B8" w14:textId="0EAFADD2" w:rsidR="00B3677E" w:rsidRPr="00B3677E" w:rsidRDefault="00B3677E" w:rsidP="00A8135A">
            <w:pPr>
              <w:pStyle w:val="ListParagraph"/>
              <w:numPr>
                <w:ilvl w:val="0"/>
                <w:numId w:val="22"/>
              </w:numPr>
              <w:pBdr>
                <w:top w:val="nil"/>
                <w:left w:val="nil"/>
                <w:bottom w:val="nil"/>
                <w:right w:val="nil"/>
                <w:between w:val="nil"/>
              </w:pBdr>
              <w:spacing w:after="120" w:line="240" w:lineRule="auto"/>
              <w:jc w:val="both"/>
              <w:rPr>
                <w:color w:val="000000"/>
              </w:rPr>
            </w:pPr>
            <w:r>
              <w:t>Future Directions</w:t>
            </w:r>
          </w:p>
          <w:p w14:paraId="04AC1421" w14:textId="331286DF" w:rsidR="00B3677E" w:rsidRDefault="00B3677E" w:rsidP="00A8135A">
            <w:pPr>
              <w:pStyle w:val="ListParagraph"/>
              <w:numPr>
                <w:ilvl w:val="0"/>
                <w:numId w:val="22"/>
              </w:numPr>
              <w:pBdr>
                <w:top w:val="nil"/>
                <w:left w:val="nil"/>
                <w:bottom w:val="nil"/>
                <w:right w:val="nil"/>
                <w:between w:val="nil"/>
              </w:pBdr>
              <w:spacing w:after="120" w:line="240" w:lineRule="auto"/>
              <w:jc w:val="both"/>
              <w:rPr>
                <w:color w:val="000000"/>
              </w:rPr>
            </w:pPr>
            <w:r>
              <w:t>Diagrams</w:t>
            </w:r>
          </w:p>
          <w:p w14:paraId="0BF289A4" w14:textId="77777777" w:rsidR="00F45B89" w:rsidRPr="0095482F" w:rsidRDefault="00F45B89" w:rsidP="00A8135A">
            <w:pPr>
              <w:pBdr>
                <w:top w:val="nil"/>
                <w:left w:val="nil"/>
                <w:bottom w:val="nil"/>
                <w:right w:val="nil"/>
                <w:between w:val="nil"/>
              </w:pBdr>
              <w:spacing w:after="120" w:line="240" w:lineRule="auto"/>
              <w:jc w:val="both"/>
              <w:rPr>
                <w:color w:val="000000"/>
              </w:rPr>
            </w:pPr>
          </w:p>
        </w:tc>
      </w:tr>
      <w:tr w:rsidR="00F45B89" w14:paraId="37F44AC7" w14:textId="77777777" w:rsidTr="00FD262A">
        <w:tc>
          <w:tcPr>
            <w:tcW w:w="14179" w:type="dxa"/>
            <w:gridSpan w:val="7"/>
            <w:shd w:val="clear" w:color="auto" w:fill="F7CBAC"/>
          </w:tcPr>
          <w:p w14:paraId="29799275" w14:textId="77777777" w:rsidR="00F45B89" w:rsidRDefault="00F45B89" w:rsidP="00A8135A">
            <w:pPr>
              <w:spacing w:after="120" w:line="240" w:lineRule="auto"/>
              <w:rPr>
                <w:b/>
              </w:rPr>
            </w:pPr>
            <w:r>
              <w:rPr>
                <w:b/>
              </w:rPr>
              <w:t>Diagram/Flowchart</w:t>
            </w:r>
          </w:p>
        </w:tc>
      </w:tr>
      <w:tr w:rsidR="00FD262A" w14:paraId="46FD9B26" w14:textId="77777777" w:rsidTr="00FD262A">
        <w:tc>
          <w:tcPr>
            <w:tcW w:w="14179" w:type="dxa"/>
            <w:gridSpan w:val="7"/>
          </w:tcPr>
          <w:p w14:paraId="4020D7A5" w14:textId="501EE570" w:rsidR="00FD262A" w:rsidRPr="001E1650" w:rsidRDefault="00FD262A" w:rsidP="00FD262A">
            <w:pPr>
              <w:spacing w:after="120" w:line="240" w:lineRule="auto"/>
              <w:jc w:val="center"/>
            </w:pPr>
            <w:r w:rsidRPr="00D71E1D">
              <w:rPr>
                <w:noProof/>
              </w:rPr>
              <w:lastRenderedPageBreak/>
              <w:drawing>
                <wp:inline distT="0" distB="0" distL="0" distR="0" wp14:anchorId="4C54C823" wp14:editId="6B8EC75F">
                  <wp:extent cx="8449854" cy="2972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449854" cy="2972215"/>
                          </a:xfrm>
                          <a:prstGeom prst="rect">
                            <a:avLst/>
                          </a:prstGeom>
                        </pic:spPr>
                      </pic:pic>
                    </a:graphicData>
                  </a:graphic>
                </wp:inline>
              </w:drawing>
            </w:r>
          </w:p>
        </w:tc>
      </w:tr>
    </w:tbl>
    <w:p w14:paraId="5D8322D5" w14:textId="17931370" w:rsidR="00B012CD" w:rsidRDefault="00B012CD">
      <w:pPr>
        <w:spacing w:after="0" w:line="240" w:lineRule="auto"/>
        <w:rPr>
          <w:b/>
          <w:color w:val="FF0000"/>
        </w:rPr>
      </w:pPr>
    </w:p>
    <w:p w14:paraId="762AC228" w14:textId="6BF289D1" w:rsidR="004B7A01" w:rsidRDefault="00B012CD" w:rsidP="00FD262A">
      <w:pPr>
        <w:spacing w:after="0" w:line="240" w:lineRule="auto"/>
        <w:rPr>
          <w:b/>
          <w:color w:val="FF0000"/>
        </w:rPr>
      </w:pPr>
      <w:r>
        <w:rPr>
          <w:b/>
          <w:color w:val="FF0000"/>
        </w:rPr>
        <w:br w:type="page"/>
      </w:r>
    </w:p>
    <w:p w14:paraId="56E20913" w14:textId="45997E33" w:rsidR="009E76D0" w:rsidRDefault="009E76D0" w:rsidP="00FD262A">
      <w:pPr>
        <w:spacing w:after="0" w:line="240" w:lineRule="auto"/>
        <w:rPr>
          <w:b/>
          <w:color w:val="FF0000"/>
        </w:rPr>
      </w:pPr>
    </w:p>
    <w:tbl>
      <w:tblPr>
        <w:tblStyle w:val="Style26"/>
        <w:tblW w:w="14179"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78"/>
        <w:gridCol w:w="567"/>
        <w:gridCol w:w="17"/>
        <w:gridCol w:w="2111"/>
        <w:gridCol w:w="1702"/>
        <w:gridCol w:w="850"/>
        <w:gridCol w:w="4854"/>
      </w:tblGrid>
      <w:tr w:rsidR="00147997" w14:paraId="285FD3EC" w14:textId="77777777" w:rsidTr="00147997">
        <w:tc>
          <w:tcPr>
            <w:tcW w:w="14179" w:type="dxa"/>
            <w:gridSpan w:val="7"/>
            <w:shd w:val="clear" w:color="auto" w:fill="FFE599"/>
          </w:tcPr>
          <w:p w14:paraId="73D0B294" w14:textId="080805EB" w:rsidR="00147997" w:rsidRDefault="00147997" w:rsidP="00147997">
            <w:pPr>
              <w:spacing w:after="120" w:line="240" w:lineRule="auto"/>
              <w:jc w:val="center"/>
              <w:rPr>
                <w:b/>
              </w:rPr>
            </w:pPr>
            <w:r>
              <w:rPr>
                <w:b/>
              </w:rPr>
              <w:t>15</w:t>
            </w:r>
          </w:p>
        </w:tc>
      </w:tr>
      <w:tr w:rsidR="00147997" w14:paraId="5E5BB262" w14:textId="77777777" w:rsidTr="00147997">
        <w:tc>
          <w:tcPr>
            <w:tcW w:w="4078" w:type="dxa"/>
            <w:shd w:val="clear" w:color="auto" w:fill="F4B083"/>
          </w:tcPr>
          <w:p w14:paraId="7F51DDD2" w14:textId="77777777" w:rsidR="00147997" w:rsidRDefault="00147997" w:rsidP="00147997">
            <w:pPr>
              <w:spacing w:after="120" w:line="240" w:lineRule="auto"/>
            </w:pPr>
            <w:r>
              <w:rPr>
                <w:b/>
              </w:rPr>
              <w:t xml:space="preserve">                 Reference in APA format</w:t>
            </w:r>
          </w:p>
        </w:tc>
        <w:tc>
          <w:tcPr>
            <w:tcW w:w="10101" w:type="dxa"/>
            <w:gridSpan w:val="6"/>
            <w:shd w:val="clear" w:color="auto" w:fill="auto"/>
          </w:tcPr>
          <w:p w14:paraId="02B7C05F" w14:textId="77777777" w:rsidR="00147997" w:rsidRDefault="00147997" w:rsidP="00147997">
            <w:pPr>
              <w:spacing w:after="120" w:line="240" w:lineRule="auto"/>
              <w:jc w:val="center"/>
            </w:pPr>
          </w:p>
        </w:tc>
      </w:tr>
      <w:tr w:rsidR="00147997" w14:paraId="55A9AF7D" w14:textId="77777777" w:rsidTr="00147997">
        <w:tc>
          <w:tcPr>
            <w:tcW w:w="4078" w:type="dxa"/>
            <w:shd w:val="clear" w:color="auto" w:fill="F4B083"/>
          </w:tcPr>
          <w:p w14:paraId="7ED74A71" w14:textId="77777777" w:rsidR="00147997" w:rsidRDefault="00147997" w:rsidP="00147997">
            <w:pPr>
              <w:spacing w:after="120" w:line="240" w:lineRule="auto"/>
              <w:jc w:val="center"/>
            </w:pPr>
            <w:r>
              <w:rPr>
                <w:b/>
              </w:rPr>
              <w:t>URL of the Reference</w:t>
            </w:r>
          </w:p>
        </w:tc>
        <w:tc>
          <w:tcPr>
            <w:tcW w:w="4397" w:type="dxa"/>
            <w:gridSpan w:val="4"/>
            <w:shd w:val="clear" w:color="auto" w:fill="F4B083"/>
          </w:tcPr>
          <w:p w14:paraId="244FD706" w14:textId="77777777" w:rsidR="00147997" w:rsidRDefault="00147997" w:rsidP="00147997">
            <w:pPr>
              <w:spacing w:after="120" w:line="240" w:lineRule="auto"/>
              <w:rPr>
                <w:b/>
              </w:rPr>
            </w:pPr>
            <w:r>
              <w:rPr>
                <w:b/>
              </w:rPr>
              <w:t>Authors Names and Emails</w:t>
            </w:r>
          </w:p>
        </w:tc>
        <w:tc>
          <w:tcPr>
            <w:tcW w:w="5704" w:type="dxa"/>
            <w:gridSpan w:val="2"/>
            <w:shd w:val="clear" w:color="auto" w:fill="F4B083"/>
          </w:tcPr>
          <w:p w14:paraId="25F8D254" w14:textId="77777777" w:rsidR="00147997" w:rsidRDefault="00147997" w:rsidP="00147997">
            <w:pPr>
              <w:spacing w:after="120" w:line="240" w:lineRule="auto"/>
              <w:jc w:val="center"/>
            </w:pPr>
            <w:r>
              <w:rPr>
                <w:b/>
              </w:rPr>
              <w:t>Keywords in this Reference</w:t>
            </w:r>
          </w:p>
        </w:tc>
      </w:tr>
      <w:tr w:rsidR="00147997" w14:paraId="76855848" w14:textId="77777777" w:rsidTr="00147997">
        <w:tc>
          <w:tcPr>
            <w:tcW w:w="4078" w:type="dxa"/>
          </w:tcPr>
          <w:p w14:paraId="69BE397B" w14:textId="02A63405" w:rsidR="00147997" w:rsidRDefault="00147997" w:rsidP="00147997">
            <w:pPr>
              <w:spacing w:after="120" w:line="240" w:lineRule="auto"/>
            </w:pPr>
            <w:bookmarkStart w:id="2" w:name="_Hlk181796384"/>
            <w:r w:rsidRPr="00147997">
              <w:t>https://www.researchgate.net/publication/340961287_Pneumonia_Detection_Using_Convolutional_Neural_Networks_CNNs</w:t>
            </w:r>
          </w:p>
        </w:tc>
        <w:tc>
          <w:tcPr>
            <w:tcW w:w="4397" w:type="dxa"/>
            <w:gridSpan w:val="4"/>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47997" w:rsidRPr="00715857" w14:paraId="1ADC89FB" w14:textId="77777777" w:rsidTr="00147997">
              <w:trPr>
                <w:tblCellSpacing w:w="15" w:type="dxa"/>
              </w:trPr>
              <w:tc>
                <w:tcPr>
                  <w:tcW w:w="36" w:type="dxa"/>
                  <w:vAlign w:val="center"/>
                  <w:hideMark/>
                </w:tcPr>
                <w:p w14:paraId="41B0132D" w14:textId="77777777" w:rsidR="00147997" w:rsidRPr="00715857" w:rsidRDefault="00147997" w:rsidP="00147997">
                  <w:pPr>
                    <w:spacing w:after="120" w:line="240" w:lineRule="auto"/>
                    <w:rPr>
                      <w:lang w:val="en-IN"/>
                    </w:rPr>
                  </w:pPr>
                </w:p>
              </w:tc>
            </w:tr>
          </w:tbl>
          <w:p w14:paraId="19A6137D" w14:textId="77777777" w:rsidR="00147997" w:rsidRPr="00715857" w:rsidRDefault="00147997" w:rsidP="00147997">
            <w:pPr>
              <w:spacing w:after="120" w:line="240" w:lineRule="auto"/>
              <w:rPr>
                <w:vanish/>
                <w:lang w:val="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23"/>
            </w:tblGrid>
            <w:tr w:rsidR="00147997" w:rsidRPr="00715857" w14:paraId="0F5654BD" w14:textId="77777777" w:rsidTr="00147997">
              <w:trPr>
                <w:tblCellSpacing w:w="15" w:type="dxa"/>
              </w:trPr>
              <w:tc>
                <w:tcPr>
                  <w:tcW w:w="2363" w:type="dxa"/>
                  <w:vAlign w:val="center"/>
                  <w:hideMark/>
                </w:tcPr>
                <w:p w14:paraId="134669D2" w14:textId="1F71EF1F" w:rsidR="00147997" w:rsidRPr="00715857" w:rsidRDefault="00147997" w:rsidP="00147997">
                  <w:pPr>
                    <w:spacing w:after="120" w:line="240" w:lineRule="auto"/>
                    <w:rPr>
                      <w:lang w:val="en-IN"/>
                    </w:rPr>
                  </w:pPr>
                  <w:r w:rsidRPr="00147997">
                    <w:t xml:space="preserve">Anand Nayyar, Rachna Jain, Gaurav </w:t>
                  </w:r>
                  <w:proofErr w:type="spellStart"/>
                  <w:r w:rsidRPr="00147997">
                    <w:t>Kataria</w:t>
                  </w:r>
                  <w:proofErr w:type="spellEnd"/>
                  <w:r w:rsidRPr="00147997">
                    <w:t xml:space="preserve">, V. </w:t>
                  </w:r>
                  <w:proofErr w:type="spellStart"/>
                  <w:r w:rsidRPr="00147997">
                    <w:t>Sirish</w:t>
                  </w:r>
                  <w:proofErr w:type="spellEnd"/>
                  <w:r w:rsidRPr="00147997">
                    <w:t xml:space="preserve"> Kaushik</w:t>
                  </w:r>
                </w:p>
              </w:tc>
            </w:tr>
          </w:tbl>
          <w:p w14:paraId="7DFD9A04" w14:textId="77777777" w:rsidR="00147997" w:rsidRDefault="00147997" w:rsidP="00147997">
            <w:pPr>
              <w:spacing w:after="120" w:line="240" w:lineRule="auto"/>
            </w:pPr>
          </w:p>
        </w:tc>
        <w:tc>
          <w:tcPr>
            <w:tcW w:w="5704"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47997" w:rsidRPr="00715857" w14:paraId="024E8A54" w14:textId="77777777" w:rsidTr="00147997">
              <w:trPr>
                <w:tblCellSpacing w:w="15" w:type="dxa"/>
              </w:trPr>
              <w:tc>
                <w:tcPr>
                  <w:tcW w:w="36" w:type="dxa"/>
                  <w:vAlign w:val="center"/>
                  <w:hideMark/>
                </w:tcPr>
                <w:p w14:paraId="050A96F9" w14:textId="77777777" w:rsidR="00147997" w:rsidRPr="00715857" w:rsidRDefault="00147997" w:rsidP="00147997">
                  <w:pPr>
                    <w:spacing w:after="120" w:line="240" w:lineRule="auto"/>
                    <w:rPr>
                      <w:lang w:val="en-IN"/>
                    </w:rPr>
                  </w:pPr>
                </w:p>
              </w:tc>
            </w:tr>
          </w:tbl>
          <w:p w14:paraId="1A1D7104" w14:textId="46933D3F" w:rsidR="00147997" w:rsidRDefault="00147997" w:rsidP="00147997">
            <w:pPr>
              <w:spacing w:after="120" w:line="240" w:lineRule="auto"/>
            </w:pPr>
            <w:r w:rsidRPr="00147997">
              <w:t xml:space="preserve">Pneumonia detection, Convolutional Neural Networks (CNNs), deep learning, chest X-ray, DenseNet-169, Vision Transformer, model accuracy, real-time diagnostics, image </w:t>
            </w:r>
            <w:proofErr w:type="spellStart"/>
            <w:r w:rsidRPr="00147997">
              <w:t>preprocessing</w:t>
            </w:r>
            <w:proofErr w:type="spellEnd"/>
            <w:r w:rsidRPr="00147997">
              <w:t>, data augmentation.</w:t>
            </w:r>
          </w:p>
        </w:tc>
      </w:tr>
      <w:bookmarkEnd w:id="2"/>
      <w:tr w:rsidR="00147997" w14:paraId="3E4A3EC6" w14:textId="77777777" w:rsidTr="00147997">
        <w:tc>
          <w:tcPr>
            <w:tcW w:w="4078" w:type="dxa"/>
            <w:shd w:val="clear" w:color="auto" w:fill="F7CBAC"/>
          </w:tcPr>
          <w:p w14:paraId="7498AAFA" w14:textId="77777777" w:rsidR="00147997" w:rsidRDefault="00147997" w:rsidP="00147997">
            <w:pPr>
              <w:spacing w:after="120" w:line="240" w:lineRule="auto"/>
              <w:jc w:val="center"/>
              <w:rPr>
                <w:b/>
              </w:rPr>
            </w:pPr>
            <w:r>
              <w:rPr>
                <w:b/>
              </w:rPr>
              <w:t xml:space="preserve">The Name of the Current Solution (Technique/ Method/ Scheme/ Algorithm/ Model/ Tool/ Framework/ ... </w:t>
            </w:r>
            <w:proofErr w:type="gramStart"/>
            <w:r>
              <w:rPr>
                <w:b/>
              </w:rPr>
              <w:t>etc )</w:t>
            </w:r>
            <w:proofErr w:type="gramEnd"/>
            <w:r>
              <w:rPr>
                <w:b/>
              </w:rPr>
              <w:t xml:space="preserve"> </w:t>
            </w:r>
          </w:p>
        </w:tc>
        <w:tc>
          <w:tcPr>
            <w:tcW w:w="4397" w:type="dxa"/>
            <w:gridSpan w:val="4"/>
            <w:shd w:val="clear" w:color="auto" w:fill="F7CBAC"/>
          </w:tcPr>
          <w:p w14:paraId="1FE43D85" w14:textId="77777777" w:rsidR="00147997" w:rsidRDefault="00147997" w:rsidP="00147997">
            <w:pPr>
              <w:spacing w:after="120" w:line="240" w:lineRule="auto"/>
              <w:jc w:val="center"/>
              <w:rPr>
                <w:b/>
              </w:rPr>
            </w:pPr>
            <w:r>
              <w:rPr>
                <w:b/>
              </w:rPr>
              <w:t>The Goal (Objective) of this Solution &amp; What is the problem that need to be solved</w:t>
            </w:r>
          </w:p>
        </w:tc>
        <w:tc>
          <w:tcPr>
            <w:tcW w:w="5704" w:type="dxa"/>
            <w:gridSpan w:val="2"/>
            <w:shd w:val="clear" w:color="auto" w:fill="F7CBAC"/>
          </w:tcPr>
          <w:p w14:paraId="1218E52C" w14:textId="77777777" w:rsidR="00147997" w:rsidRDefault="00147997" w:rsidP="00147997">
            <w:pPr>
              <w:spacing w:after="120" w:line="240" w:lineRule="auto"/>
              <w:jc w:val="center"/>
              <w:rPr>
                <w:b/>
              </w:rPr>
            </w:pPr>
            <w:r>
              <w:rPr>
                <w:b/>
              </w:rPr>
              <w:t>What are the components of it?</w:t>
            </w:r>
          </w:p>
          <w:p w14:paraId="601C71E5" w14:textId="77777777" w:rsidR="00147997" w:rsidRDefault="00147997" w:rsidP="00147997">
            <w:pPr>
              <w:spacing w:after="120" w:line="240" w:lineRule="auto"/>
              <w:jc w:val="center"/>
              <w:rPr>
                <w:b/>
              </w:rPr>
            </w:pPr>
          </w:p>
        </w:tc>
      </w:tr>
      <w:tr w:rsidR="00147997" w14:paraId="0CD40925" w14:textId="77777777" w:rsidTr="00147997">
        <w:tc>
          <w:tcPr>
            <w:tcW w:w="407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44"/>
            </w:tblGrid>
            <w:tr w:rsidR="00147997" w:rsidRPr="00147997" w14:paraId="6B85F570" w14:textId="77777777" w:rsidTr="00147997">
              <w:trPr>
                <w:tblCellSpacing w:w="15" w:type="dxa"/>
              </w:trPr>
              <w:tc>
                <w:tcPr>
                  <w:tcW w:w="884" w:type="dxa"/>
                  <w:vAlign w:val="center"/>
                  <w:hideMark/>
                </w:tcPr>
                <w:p w14:paraId="4DA5C511" w14:textId="77777777" w:rsidR="00147997" w:rsidRPr="00147997" w:rsidRDefault="00147997" w:rsidP="00147997">
                  <w:pPr>
                    <w:spacing w:after="120" w:line="240" w:lineRule="auto"/>
                    <w:jc w:val="both"/>
                    <w:rPr>
                      <w:lang w:val="en-IN"/>
                    </w:rPr>
                  </w:pPr>
                  <w:r w:rsidRPr="00147997">
                    <w:rPr>
                      <w:b/>
                      <w:bCs/>
                      <w:lang w:val="en-IN"/>
                    </w:rPr>
                    <w:t>Solution</w:t>
                  </w:r>
                </w:p>
              </w:tc>
            </w:tr>
          </w:tbl>
          <w:p w14:paraId="0D25C8D8" w14:textId="77777777" w:rsidR="00147997" w:rsidRPr="00147997" w:rsidRDefault="00147997" w:rsidP="00147997">
            <w:pPr>
              <w:spacing w:after="120" w:line="240" w:lineRule="auto"/>
              <w:jc w:val="both"/>
              <w:rPr>
                <w:vanish/>
                <w:lang w:val="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360"/>
            </w:tblGrid>
            <w:tr w:rsidR="00147997" w:rsidRPr="00147997" w14:paraId="1BD27A4B" w14:textId="77777777" w:rsidTr="00147997">
              <w:trPr>
                <w:tblCellSpacing w:w="15" w:type="dxa"/>
              </w:trPr>
              <w:tc>
                <w:tcPr>
                  <w:tcW w:w="9300" w:type="dxa"/>
                  <w:vAlign w:val="center"/>
                  <w:hideMark/>
                </w:tcPr>
                <w:p w14:paraId="7D96C362" w14:textId="110CC68D" w:rsidR="00147997" w:rsidRPr="00147997" w:rsidRDefault="00147997" w:rsidP="00147997">
                  <w:pPr>
                    <w:spacing w:after="120" w:line="240" w:lineRule="auto"/>
                    <w:jc w:val="both"/>
                    <w:rPr>
                      <w:lang w:val="en-IN"/>
                    </w:rPr>
                  </w:pPr>
                  <w:r w:rsidRPr="00147997">
                    <w:rPr>
                      <w:lang w:val="en-IN"/>
                    </w:rPr>
                    <w:t xml:space="preserve">Convolutional Neural Networks (CNNs), specifically DenseNet-169 and Vision Transformers, are leveraged for detecting pneumonia in X-rays with high accuracy. These models use advanced architectures suited for medical image </w:t>
                  </w:r>
                  <w:proofErr w:type="spellStart"/>
                  <w:r w:rsidRPr="00147997">
                    <w:rPr>
                      <w:lang w:val="en-IN"/>
                    </w:rPr>
                    <w:t>an</w:t>
                  </w:r>
                  <w:r>
                    <w:rPr>
                      <w:lang w:val="en-IN"/>
                    </w:rPr>
                    <w:t>d</w:t>
                  </w:r>
                  <w:r w:rsidRPr="00147997">
                    <w:rPr>
                      <w:lang w:val="en-IN"/>
                    </w:rPr>
                    <w:t>lysis</w:t>
                  </w:r>
                  <w:proofErr w:type="spellEnd"/>
                  <w:r w:rsidRPr="00147997">
                    <w:rPr>
                      <w:lang w:val="en-IN"/>
                    </w:rPr>
                    <w:t>, providing reliable, real-time diagnostics and assisting radiologists, especially in resource</w:t>
                  </w:r>
                  <w:r>
                    <w:rPr>
                      <w:lang w:val="en-IN"/>
                    </w:rPr>
                    <w:t>s</w:t>
                  </w:r>
                </w:p>
              </w:tc>
            </w:tr>
          </w:tbl>
          <w:p w14:paraId="415710F0" w14:textId="51A71A1F" w:rsidR="00147997" w:rsidRDefault="00147997" w:rsidP="00147997">
            <w:pPr>
              <w:spacing w:after="120" w:line="240" w:lineRule="auto"/>
              <w:jc w:val="both"/>
            </w:pPr>
          </w:p>
        </w:tc>
        <w:tc>
          <w:tcPr>
            <w:tcW w:w="4397" w:type="dxa"/>
            <w:gridSpan w:val="4"/>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47997" w:rsidRPr="00715857" w14:paraId="40D2C601" w14:textId="77777777" w:rsidTr="00147997">
              <w:trPr>
                <w:tblCellSpacing w:w="15" w:type="dxa"/>
              </w:trPr>
              <w:tc>
                <w:tcPr>
                  <w:tcW w:w="36" w:type="dxa"/>
                  <w:vAlign w:val="center"/>
                  <w:hideMark/>
                </w:tcPr>
                <w:p w14:paraId="4431AD51" w14:textId="77777777" w:rsidR="00147997" w:rsidRPr="00715857" w:rsidRDefault="00147997" w:rsidP="00147997">
                  <w:pPr>
                    <w:spacing w:after="120" w:line="240" w:lineRule="auto"/>
                    <w:jc w:val="both"/>
                    <w:rPr>
                      <w:lang w:val="en-IN"/>
                    </w:rPr>
                  </w:pPr>
                </w:p>
              </w:tc>
            </w:tr>
          </w:tbl>
          <w:p w14:paraId="1A9B39FE" w14:textId="4A0961E1" w:rsidR="00147997" w:rsidRDefault="00147997" w:rsidP="00147997">
            <w:pPr>
              <w:spacing w:after="120" w:line="240" w:lineRule="auto"/>
              <w:jc w:val="both"/>
            </w:pPr>
            <w:r w:rsidRPr="00147997">
              <w:t>To automate the pneumonia diagnosis process by accurately identifying pneumonia from chest X-ray images, enhancing diagnostic speed and accuracy, and reducing the reliance on radiologists in critical or under-resourced medical settings.</w:t>
            </w:r>
          </w:p>
        </w:tc>
        <w:tc>
          <w:tcPr>
            <w:tcW w:w="5704" w:type="dxa"/>
            <w:gridSpan w:val="2"/>
          </w:tcPr>
          <w:p w14:paraId="500C8EED" w14:textId="76AD2B4C" w:rsidR="00147997" w:rsidRPr="00F45B89" w:rsidRDefault="00147997" w:rsidP="00147997">
            <w:pPr>
              <w:spacing w:after="120" w:line="240" w:lineRule="auto"/>
              <w:jc w:val="both"/>
            </w:pPr>
            <w:r>
              <w:t xml:space="preserve">1. </w:t>
            </w:r>
            <w:r>
              <w:rPr>
                <w:rStyle w:val="Strong"/>
              </w:rPr>
              <w:t>DenseNet-169 and Vision Transformers</w:t>
            </w:r>
            <w:r>
              <w:t>: Advanced CNN architectures for deep learning and image classification.</w:t>
            </w:r>
            <w:r>
              <w:br/>
              <w:t xml:space="preserve">2. </w:t>
            </w:r>
            <w:r>
              <w:rPr>
                <w:rStyle w:val="Strong"/>
              </w:rPr>
              <w:t xml:space="preserve">Data </w:t>
            </w:r>
            <w:proofErr w:type="spellStart"/>
            <w:r>
              <w:rPr>
                <w:rStyle w:val="Strong"/>
              </w:rPr>
              <w:t>Preprocessing</w:t>
            </w:r>
            <w:proofErr w:type="spellEnd"/>
            <w:r>
              <w:rPr>
                <w:rStyle w:val="Strong"/>
              </w:rPr>
              <w:t xml:space="preserve"> and Augmentation</w:t>
            </w:r>
            <w:r>
              <w:t>: Image standardization and enhancement techniques to increase model robustness.</w:t>
            </w:r>
            <w:r>
              <w:br/>
              <w:t xml:space="preserve">3. </w:t>
            </w:r>
            <w:r>
              <w:rPr>
                <w:rStyle w:val="Strong"/>
              </w:rPr>
              <w:t>Evaluation Metrics</w:t>
            </w:r>
            <w:r>
              <w:t>: Accuracy, sensitivity, F1 score for model validation.</w:t>
            </w:r>
            <w:r>
              <w:br/>
              <w:t xml:space="preserve">4. </w:t>
            </w:r>
            <w:r>
              <w:rPr>
                <w:rStyle w:val="Strong"/>
              </w:rPr>
              <w:t>Interpretability Tools</w:t>
            </w:r>
            <w:r>
              <w:t>: Grad-CAM to visualize key image areas.</w:t>
            </w:r>
          </w:p>
        </w:tc>
      </w:tr>
      <w:tr w:rsidR="00147997" w14:paraId="7B3E535E" w14:textId="77777777" w:rsidTr="00147997">
        <w:tc>
          <w:tcPr>
            <w:tcW w:w="14179" w:type="dxa"/>
            <w:gridSpan w:val="7"/>
            <w:shd w:val="clear" w:color="auto" w:fill="F7CBAC"/>
          </w:tcPr>
          <w:p w14:paraId="3D6F8B43" w14:textId="77777777" w:rsidR="00147997" w:rsidRDefault="00147997" w:rsidP="00147997">
            <w:pPr>
              <w:spacing w:after="120" w:line="240" w:lineRule="auto"/>
              <w:jc w:val="center"/>
              <w:rPr>
                <w:b/>
              </w:rPr>
            </w:pPr>
            <w:r>
              <w:rPr>
                <w:b/>
              </w:rPr>
              <w:t>The Process (Mechanism) of this Work; Means How the Problem has Solved &amp; Advantage &amp; Disadvantage of Each Step in This Process</w:t>
            </w:r>
          </w:p>
        </w:tc>
      </w:tr>
      <w:tr w:rsidR="00147997" w14:paraId="1F7AB95E" w14:textId="77777777" w:rsidTr="00147997">
        <w:tc>
          <w:tcPr>
            <w:tcW w:w="14179" w:type="dxa"/>
            <w:gridSpan w:val="7"/>
          </w:tcPr>
          <w:p w14:paraId="211128AC" w14:textId="77777777" w:rsidR="00147997" w:rsidRDefault="00147997" w:rsidP="00147997">
            <w:pPr>
              <w:spacing w:after="120" w:line="240" w:lineRule="auto"/>
            </w:pPr>
          </w:p>
          <w:p w14:paraId="2A521B23" w14:textId="77777777" w:rsidR="00147997" w:rsidRDefault="00147997" w:rsidP="00147997">
            <w:pPr>
              <w:spacing w:after="120" w:line="240" w:lineRule="auto"/>
            </w:pPr>
          </w:p>
          <w:tbl>
            <w:tblPr>
              <w:tblStyle w:val="Style27"/>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4536"/>
              <w:gridCol w:w="4394"/>
              <w:gridCol w:w="4167"/>
            </w:tblGrid>
            <w:tr w:rsidR="00147997" w14:paraId="16243E50" w14:textId="77777777" w:rsidTr="00147997">
              <w:tc>
                <w:tcPr>
                  <w:tcW w:w="846" w:type="dxa"/>
                  <w:shd w:val="clear" w:color="auto" w:fill="C9C9C9"/>
                </w:tcPr>
                <w:p w14:paraId="2AE7E096" w14:textId="77777777" w:rsidR="00147997" w:rsidRDefault="00147997" w:rsidP="00147997">
                  <w:pPr>
                    <w:spacing w:after="120" w:line="240" w:lineRule="auto"/>
                    <w:jc w:val="center"/>
                    <w:rPr>
                      <w:b/>
                      <w:highlight w:val="white"/>
                    </w:rPr>
                  </w:pPr>
                </w:p>
              </w:tc>
              <w:tc>
                <w:tcPr>
                  <w:tcW w:w="4536" w:type="dxa"/>
                  <w:shd w:val="clear" w:color="auto" w:fill="C9C9C9"/>
                </w:tcPr>
                <w:p w14:paraId="1C9FB04A" w14:textId="77777777" w:rsidR="00147997" w:rsidRDefault="00147997" w:rsidP="00147997">
                  <w:pPr>
                    <w:spacing w:after="120" w:line="240" w:lineRule="auto"/>
                    <w:jc w:val="center"/>
                    <w:rPr>
                      <w:b/>
                      <w:highlight w:val="white"/>
                    </w:rPr>
                  </w:pPr>
                  <w:r>
                    <w:rPr>
                      <w:b/>
                      <w:highlight w:val="white"/>
                    </w:rPr>
                    <w:t>Process Steps</w:t>
                  </w:r>
                </w:p>
              </w:tc>
              <w:tc>
                <w:tcPr>
                  <w:tcW w:w="4394" w:type="dxa"/>
                  <w:shd w:val="clear" w:color="auto" w:fill="C9C9C9"/>
                </w:tcPr>
                <w:p w14:paraId="353AB989" w14:textId="77777777" w:rsidR="00147997" w:rsidRDefault="00147997" w:rsidP="00147997">
                  <w:pPr>
                    <w:spacing w:after="120" w:line="240" w:lineRule="auto"/>
                    <w:jc w:val="center"/>
                    <w:rPr>
                      <w:b/>
                      <w:highlight w:val="white"/>
                    </w:rPr>
                  </w:pPr>
                  <w:r>
                    <w:rPr>
                      <w:b/>
                      <w:highlight w:val="white"/>
                    </w:rPr>
                    <w:t>Advantage</w:t>
                  </w:r>
                </w:p>
              </w:tc>
              <w:tc>
                <w:tcPr>
                  <w:tcW w:w="4167" w:type="dxa"/>
                  <w:shd w:val="clear" w:color="auto" w:fill="C9C9C9"/>
                </w:tcPr>
                <w:p w14:paraId="28EC8E85" w14:textId="77777777" w:rsidR="00147997" w:rsidRDefault="00147997" w:rsidP="00147997">
                  <w:pPr>
                    <w:spacing w:after="120" w:line="240" w:lineRule="auto"/>
                    <w:jc w:val="center"/>
                    <w:rPr>
                      <w:b/>
                      <w:highlight w:val="white"/>
                    </w:rPr>
                  </w:pPr>
                  <w:r>
                    <w:rPr>
                      <w:b/>
                      <w:highlight w:val="white"/>
                    </w:rPr>
                    <w:t>Disadvantage (Limitation)</w:t>
                  </w:r>
                </w:p>
              </w:tc>
            </w:tr>
            <w:tr w:rsidR="00147997" w14:paraId="7BE005DD" w14:textId="77777777" w:rsidTr="00147997">
              <w:tc>
                <w:tcPr>
                  <w:tcW w:w="846" w:type="dxa"/>
                  <w:shd w:val="clear" w:color="auto" w:fill="C9C9C9"/>
                </w:tcPr>
                <w:p w14:paraId="07774D2C" w14:textId="77777777" w:rsidR="00147997" w:rsidRDefault="00147997" w:rsidP="00147997">
                  <w:pPr>
                    <w:spacing w:after="120" w:line="240" w:lineRule="auto"/>
                    <w:jc w:val="center"/>
                    <w:rPr>
                      <w:b/>
                      <w:highlight w:val="white"/>
                    </w:rPr>
                  </w:pPr>
                </w:p>
              </w:tc>
              <w:tc>
                <w:tcPr>
                  <w:tcW w:w="4536" w:type="dxa"/>
                </w:tcPr>
                <w:p w14:paraId="5735B895" w14:textId="4E1B1081" w:rsidR="00147997" w:rsidRPr="0058399C" w:rsidRDefault="00147997" w:rsidP="00147997">
                  <w:pPr>
                    <w:spacing w:after="120" w:line="240" w:lineRule="auto"/>
                    <w:jc w:val="both"/>
                  </w:pPr>
                  <w:r w:rsidRPr="00147997">
                    <w:t xml:space="preserve">1. </w:t>
                  </w:r>
                  <w:r w:rsidRPr="00147997">
                    <w:rPr>
                      <w:bCs/>
                    </w:rPr>
                    <w:t>Data Acquisition</w:t>
                  </w:r>
                  <w:r w:rsidRPr="00147997">
                    <w:t>: Collecting X-ray images for training and testing.</w:t>
                  </w:r>
                  <w:r w:rsidRPr="00147997">
                    <w:br/>
                    <w:t xml:space="preserve">2. </w:t>
                  </w:r>
                  <w:proofErr w:type="spellStart"/>
                  <w:r w:rsidRPr="00147997">
                    <w:rPr>
                      <w:bCs/>
                    </w:rPr>
                    <w:t>Preprocessing</w:t>
                  </w:r>
                  <w:proofErr w:type="spellEnd"/>
                  <w:r w:rsidRPr="00147997">
                    <w:t>: Standardizing and augmenting images for optimal model input.</w:t>
                  </w:r>
                  <w:r w:rsidRPr="00147997">
                    <w:br/>
                    <w:t xml:space="preserve">3. </w:t>
                  </w:r>
                  <w:r w:rsidRPr="00147997">
                    <w:rPr>
                      <w:bCs/>
                    </w:rPr>
                    <w:t>Model Training</w:t>
                  </w:r>
                  <w:r w:rsidRPr="00147997">
                    <w:t>: Using CNN architectures (e.g., DenseNet-169, Vision Transformers) to improve accuracy.</w:t>
                  </w:r>
                  <w:r w:rsidRPr="00147997">
                    <w:br/>
                    <w:t xml:space="preserve">4. </w:t>
                  </w:r>
                  <w:r w:rsidRPr="00147997">
                    <w:rPr>
                      <w:bCs/>
                    </w:rPr>
                    <w:t>Evaluation</w:t>
                  </w:r>
                  <w:r w:rsidRPr="00147997">
                    <w:t>: Testing model reliability and accuracy across datasets.</w:t>
                  </w:r>
                </w:p>
              </w:tc>
              <w:tc>
                <w:tcPr>
                  <w:tcW w:w="4394" w:type="dxa"/>
                </w:tcPr>
                <w:p w14:paraId="1A50A566" w14:textId="1E3B2271" w:rsidR="00147997" w:rsidRPr="00147997" w:rsidRDefault="00147997" w:rsidP="00147997">
                  <w:pPr>
                    <w:spacing w:after="120" w:line="240" w:lineRule="auto"/>
                    <w:jc w:val="both"/>
                  </w:pPr>
                  <w:r w:rsidRPr="00147997">
                    <w:t xml:space="preserve">1. </w:t>
                  </w:r>
                  <w:r w:rsidRPr="00147997">
                    <w:rPr>
                      <w:bCs/>
                    </w:rPr>
                    <w:t>High Diagnostic Accuracy</w:t>
                  </w:r>
                  <w:r w:rsidRPr="00147997">
                    <w:t>: CNN models like DenseNet-169 achieve high accuracy, surpassing radiologists in some cases, improving detection reliability.</w:t>
                  </w:r>
                </w:p>
                <w:p w14:paraId="5DA4FC13" w14:textId="5B24D71C" w:rsidR="00147997" w:rsidRPr="00147997" w:rsidRDefault="00147997" w:rsidP="00147997">
                  <w:pPr>
                    <w:spacing w:after="120" w:line="240" w:lineRule="auto"/>
                    <w:jc w:val="both"/>
                  </w:pPr>
                  <w:r w:rsidRPr="00147997">
                    <w:t xml:space="preserve">2. </w:t>
                  </w:r>
                  <w:r w:rsidRPr="00147997">
                    <w:rPr>
                      <w:rStyle w:val="Strong"/>
                      <w:b w:val="0"/>
                    </w:rPr>
                    <w:t>Real-Time Diagnostics</w:t>
                  </w:r>
                  <w:r w:rsidRPr="00147997">
                    <w:rPr>
                      <w:b/>
                    </w:rPr>
                    <w:t>:</w:t>
                  </w:r>
                  <w:r w:rsidRPr="00147997">
                    <w:t xml:space="preserve"> Capable of delivering rapid results, making it useful in urgent and clinical settings where timely intervention is crucial.</w:t>
                  </w:r>
                </w:p>
                <w:p w14:paraId="2F5D3B94" w14:textId="4E4CC88B" w:rsidR="00147997" w:rsidRPr="00147997" w:rsidRDefault="00147997" w:rsidP="00147997">
                  <w:pPr>
                    <w:spacing w:after="120" w:line="240" w:lineRule="auto"/>
                    <w:jc w:val="both"/>
                  </w:pPr>
                  <w:r w:rsidRPr="00147997">
                    <w:t xml:space="preserve">3. </w:t>
                  </w:r>
                  <w:r w:rsidRPr="00147997">
                    <w:rPr>
                      <w:bCs/>
                    </w:rPr>
                    <w:t>Enhanced Interpretability</w:t>
                  </w:r>
                  <w:r w:rsidRPr="00147997">
                    <w:t>: With tools like Grad-CAM, the model’s decision-making process becomes more transparent, helping clinicians understand results.</w:t>
                  </w:r>
                </w:p>
                <w:p w14:paraId="2436EA34" w14:textId="7CE9B7F8" w:rsidR="00147997" w:rsidRPr="00147997" w:rsidRDefault="00147997" w:rsidP="00147997">
                  <w:pPr>
                    <w:spacing w:after="120" w:line="240" w:lineRule="auto"/>
                    <w:jc w:val="both"/>
                    <w:rPr>
                      <w:highlight w:val="white"/>
                    </w:rPr>
                  </w:pPr>
                </w:p>
              </w:tc>
              <w:tc>
                <w:tcPr>
                  <w:tcW w:w="4167" w:type="dxa"/>
                </w:tcPr>
                <w:p w14:paraId="73E54C8E" w14:textId="2C0CA9A0" w:rsidR="00147997" w:rsidRPr="00147997" w:rsidRDefault="00147997" w:rsidP="00147997">
                  <w:pPr>
                    <w:spacing w:after="120" w:line="240" w:lineRule="auto"/>
                    <w:jc w:val="both"/>
                  </w:pPr>
                  <w:r>
                    <w:t xml:space="preserve">1. </w:t>
                  </w:r>
                  <w:r w:rsidRPr="00147997">
                    <w:rPr>
                      <w:rStyle w:val="Strong"/>
                      <w:b w:val="0"/>
                    </w:rPr>
                    <w:t>High Computational Cost</w:t>
                  </w:r>
                  <w:r w:rsidRPr="00147997">
                    <w:t>: The complex CNN architectures require significant computational resources, which can limit use in low-resource settings.</w:t>
                  </w:r>
                </w:p>
                <w:p w14:paraId="7CD43A29" w14:textId="691689A2" w:rsidR="00147997" w:rsidRPr="00147997" w:rsidRDefault="00147997" w:rsidP="00147997">
                  <w:pPr>
                    <w:spacing w:after="120" w:line="240" w:lineRule="auto"/>
                    <w:jc w:val="both"/>
                  </w:pPr>
                  <w:r w:rsidRPr="00147997">
                    <w:t xml:space="preserve">2. </w:t>
                  </w:r>
                  <w:r w:rsidRPr="00147997">
                    <w:rPr>
                      <w:rStyle w:val="Strong"/>
                      <w:b w:val="0"/>
                    </w:rPr>
                    <w:t>Risk of Overfitting</w:t>
                  </w:r>
                  <w:r w:rsidRPr="00147997">
                    <w:t>: These models may overfit on limited datasets, affecting generalizability, especially if training data diversity is limited.</w:t>
                  </w:r>
                </w:p>
                <w:p w14:paraId="20AAFF18" w14:textId="08D2E70E" w:rsidR="00147997" w:rsidRPr="00147997" w:rsidRDefault="00147997" w:rsidP="00147997">
                  <w:pPr>
                    <w:spacing w:after="120" w:line="240" w:lineRule="auto"/>
                    <w:jc w:val="both"/>
                  </w:pPr>
                  <w:r w:rsidRPr="00147997">
                    <w:t xml:space="preserve">3. </w:t>
                  </w:r>
                  <w:r w:rsidRPr="00147997">
                    <w:rPr>
                      <w:rStyle w:val="Strong"/>
                      <w:b w:val="0"/>
                    </w:rPr>
                    <w:t>Dependence on High-Quality Data</w:t>
                  </w:r>
                  <w:r w:rsidRPr="00147997">
                    <w:t xml:space="preserve">: Model performance is highly dependent on quality and accuracy of </w:t>
                  </w:r>
                  <w:proofErr w:type="spellStart"/>
                  <w:r w:rsidRPr="00147997">
                    <w:t>labeled</w:t>
                  </w:r>
                  <w:proofErr w:type="spellEnd"/>
                  <w:r w:rsidRPr="00147997">
                    <w:t xml:space="preserve"> X-ray data, which may not be available everywhere.</w:t>
                  </w:r>
                </w:p>
                <w:p w14:paraId="7D88B35D" w14:textId="77777777" w:rsidR="00147997" w:rsidRPr="0058399C" w:rsidRDefault="00147997" w:rsidP="00147997">
                  <w:pPr>
                    <w:spacing w:after="120"/>
                    <w:jc w:val="both"/>
                    <w:rPr>
                      <w:lang w:val="en-IN"/>
                    </w:rPr>
                  </w:pPr>
                </w:p>
                <w:p w14:paraId="0055EFE0" w14:textId="77777777" w:rsidR="00147997" w:rsidRPr="0058399C" w:rsidRDefault="00147997" w:rsidP="00147997">
                  <w:pPr>
                    <w:spacing w:after="120" w:line="240" w:lineRule="auto"/>
                    <w:jc w:val="both"/>
                  </w:pPr>
                </w:p>
              </w:tc>
            </w:tr>
          </w:tbl>
          <w:p w14:paraId="5C4DF6E8" w14:textId="77777777" w:rsidR="00147997" w:rsidRDefault="00147997" w:rsidP="00147997">
            <w:pPr>
              <w:spacing w:after="120" w:line="240" w:lineRule="auto"/>
              <w:rPr>
                <w:highlight w:val="white"/>
              </w:rPr>
            </w:pPr>
          </w:p>
          <w:p w14:paraId="360601AA" w14:textId="77777777" w:rsidR="00147997" w:rsidRDefault="00147997" w:rsidP="00147997">
            <w:pPr>
              <w:spacing w:after="120" w:line="240" w:lineRule="auto"/>
            </w:pPr>
          </w:p>
        </w:tc>
      </w:tr>
      <w:tr w:rsidR="00147997" w14:paraId="46DF8F36" w14:textId="77777777" w:rsidTr="00147997">
        <w:tc>
          <w:tcPr>
            <w:tcW w:w="14179" w:type="dxa"/>
            <w:gridSpan w:val="7"/>
            <w:shd w:val="clear" w:color="auto" w:fill="F7CBAC"/>
          </w:tcPr>
          <w:p w14:paraId="4226001F" w14:textId="77777777" w:rsidR="00147997" w:rsidRDefault="00147997" w:rsidP="00147997">
            <w:pPr>
              <w:spacing w:after="120" w:line="240" w:lineRule="auto"/>
              <w:jc w:val="center"/>
              <w:rPr>
                <w:b/>
              </w:rPr>
            </w:pPr>
            <w:r>
              <w:rPr>
                <w:b/>
              </w:rPr>
              <w:lastRenderedPageBreak/>
              <w:t xml:space="preserve">Major Impact Factors in this Work </w:t>
            </w:r>
          </w:p>
        </w:tc>
      </w:tr>
      <w:tr w:rsidR="00147997" w14:paraId="2D33DEA5" w14:textId="77777777" w:rsidTr="00147997">
        <w:tc>
          <w:tcPr>
            <w:tcW w:w="14179" w:type="dxa"/>
            <w:gridSpan w:val="7"/>
          </w:tcPr>
          <w:p w14:paraId="0985DE51" w14:textId="77777777" w:rsidR="00147997" w:rsidRDefault="00147997" w:rsidP="00147997">
            <w:pPr>
              <w:pBdr>
                <w:top w:val="nil"/>
                <w:left w:val="nil"/>
                <w:bottom w:val="nil"/>
                <w:right w:val="nil"/>
                <w:between w:val="nil"/>
              </w:pBdr>
              <w:spacing w:after="120" w:line="240" w:lineRule="auto"/>
              <w:rPr>
                <w:rFonts w:ascii="Times New Roman" w:eastAsia="Times New Roman" w:hAnsi="Times New Roman" w:cs="Times New Roman"/>
                <w:color w:val="000000"/>
              </w:rPr>
            </w:pPr>
          </w:p>
          <w:tbl>
            <w:tblPr>
              <w:tblStyle w:val="Style28"/>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3486"/>
              <w:gridCol w:w="3486"/>
              <w:gridCol w:w="3486"/>
            </w:tblGrid>
            <w:tr w:rsidR="00147997" w14:paraId="3C215CE2" w14:textId="77777777" w:rsidTr="00147997">
              <w:tc>
                <w:tcPr>
                  <w:tcW w:w="3485" w:type="dxa"/>
                  <w:shd w:val="clear" w:color="auto" w:fill="D0CECE"/>
                </w:tcPr>
                <w:p w14:paraId="6FAE78C7" w14:textId="77777777" w:rsidR="00147997" w:rsidRDefault="00147997" w:rsidP="00147997">
                  <w:pPr>
                    <w:pBdr>
                      <w:top w:val="nil"/>
                      <w:left w:val="nil"/>
                      <w:bottom w:val="nil"/>
                      <w:right w:val="nil"/>
                      <w:between w:val="nil"/>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Dependent Variable</w:t>
                  </w:r>
                </w:p>
              </w:tc>
              <w:tc>
                <w:tcPr>
                  <w:tcW w:w="3486" w:type="dxa"/>
                  <w:shd w:val="clear" w:color="auto" w:fill="D0CECE"/>
                </w:tcPr>
                <w:p w14:paraId="135C62B5" w14:textId="77777777" w:rsidR="00147997" w:rsidRDefault="00147997" w:rsidP="00147997">
                  <w:pPr>
                    <w:pBdr>
                      <w:top w:val="nil"/>
                      <w:left w:val="nil"/>
                      <w:bottom w:val="nil"/>
                      <w:right w:val="nil"/>
                      <w:between w:val="nil"/>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Independent Variable</w:t>
                  </w:r>
                </w:p>
              </w:tc>
              <w:tc>
                <w:tcPr>
                  <w:tcW w:w="3486" w:type="dxa"/>
                  <w:shd w:val="clear" w:color="auto" w:fill="D0CECE"/>
                </w:tcPr>
                <w:p w14:paraId="5A436955" w14:textId="77777777" w:rsidR="00147997" w:rsidRDefault="00147997" w:rsidP="00147997">
                  <w:pPr>
                    <w:pBdr>
                      <w:top w:val="nil"/>
                      <w:left w:val="nil"/>
                      <w:bottom w:val="nil"/>
                      <w:right w:val="nil"/>
                      <w:between w:val="nil"/>
                    </w:pBdr>
                    <w:spacing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Moderating variable</w:t>
                  </w:r>
                </w:p>
              </w:tc>
              <w:tc>
                <w:tcPr>
                  <w:tcW w:w="3486" w:type="dxa"/>
                  <w:shd w:val="clear" w:color="auto" w:fill="D0CECE"/>
                </w:tcPr>
                <w:p w14:paraId="672CC8D4" w14:textId="77777777" w:rsidR="00147997" w:rsidRDefault="00147997" w:rsidP="00147997">
                  <w:pPr>
                    <w:pBdr>
                      <w:top w:val="nil"/>
                      <w:left w:val="nil"/>
                      <w:bottom w:val="nil"/>
                      <w:right w:val="nil"/>
                      <w:between w:val="nil"/>
                    </w:pBdr>
                    <w:tabs>
                      <w:tab w:val="left" w:pos="2149"/>
                    </w:tabs>
                    <w:spacing w:after="12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Mediating (</w:t>
                  </w:r>
                  <w:proofErr w:type="gramStart"/>
                  <w:r>
                    <w:rPr>
                      <w:rFonts w:ascii="Times New Roman" w:eastAsia="Times New Roman" w:hAnsi="Times New Roman" w:cs="Times New Roman"/>
                      <w:b/>
                      <w:color w:val="000000"/>
                    </w:rPr>
                    <w:t>Intervening )</w:t>
                  </w:r>
                  <w:proofErr w:type="gramEnd"/>
                  <w:r>
                    <w:rPr>
                      <w:rFonts w:ascii="Times New Roman" w:eastAsia="Times New Roman" w:hAnsi="Times New Roman" w:cs="Times New Roman"/>
                      <w:b/>
                      <w:color w:val="000000"/>
                    </w:rPr>
                    <w:t xml:space="preserve"> variable</w:t>
                  </w:r>
                </w:p>
              </w:tc>
            </w:tr>
            <w:tr w:rsidR="00147997" w14:paraId="08F1B674" w14:textId="77777777" w:rsidTr="00147997">
              <w:tc>
                <w:tcPr>
                  <w:tcW w:w="3485" w:type="dxa"/>
                </w:tcPr>
                <w:p w14:paraId="66F52B35" w14:textId="77777777" w:rsidR="00147997" w:rsidRPr="00B012CD" w:rsidRDefault="00147997" w:rsidP="00147997">
                  <w:pPr>
                    <w:spacing w:after="0" w:line="240" w:lineRule="auto"/>
                  </w:pPr>
                  <w:r>
                    <w:t>Classification performance on image datasets</w:t>
                  </w:r>
                </w:p>
              </w:tc>
              <w:tc>
                <w:tcPr>
                  <w:tcW w:w="3486" w:type="dxa"/>
                </w:tcPr>
                <w:tbl>
                  <w:tblPr>
                    <w:tblW w:w="348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488"/>
                  </w:tblGrid>
                  <w:tr w:rsidR="00147997" w14:paraId="7653D17D" w14:textId="77777777" w:rsidTr="00147997">
                    <w:trPr>
                      <w:tblCellSpacing w:w="15" w:type="dxa"/>
                    </w:trPr>
                    <w:tc>
                      <w:tcPr>
                        <w:tcW w:w="3428" w:type="dxa"/>
                        <w:vAlign w:val="center"/>
                        <w:hideMark/>
                      </w:tcPr>
                      <w:p w14:paraId="668779AD" w14:textId="6E11C4D6" w:rsidR="00147997" w:rsidRPr="003834B1" w:rsidRDefault="00147997" w:rsidP="00147997">
                        <w:pPr>
                          <w:spacing w:after="0" w:line="240" w:lineRule="auto"/>
                          <w:rPr>
                            <w:lang w:val="en-US"/>
                          </w:rPr>
                        </w:pPr>
                        <w:r>
                          <w:t xml:space="preserve">Chest X-ray images, influenced by </w:t>
                        </w:r>
                        <w:proofErr w:type="spellStart"/>
                        <w:r>
                          <w:t>preprocessing</w:t>
                        </w:r>
                        <w:proofErr w:type="spellEnd"/>
                        <w:r>
                          <w:t xml:space="preserve"> and quality.</w:t>
                        </w:r>
                      </w:p>
                    </w:tc>
                  </w:tr>
                </w:tbl>
                <w:p w14:paraId="08989AFB" w14:textId="77777777" w:rsidR="00147997" w:rsidRPr="003834B1" w:rsidRDefault="00147997" w:rsidP="00147997">
                  <w:pPr>
                    <w:spacing w:after="0" w:line="240" w:lineRule="auto"/>
                    <w:rPr>
                      <w:vanish/>
                      <w:lang w:val="en-U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47997" w14:paraId="424370EA" w14:textId="77777777" w:rsidTr="00147997">
                    <w:trPr>
                      <w:tblCellSpacing w:w="15" w:type="dxa"/>
                    </w:trPr>
                    <w:tc>
                      <w:tcPr>
                        <w:tcW w:w="36" w:type="dxa"/>
                        <w:vAlign w:val="center"/>
                        <w:hideMark/>
                      </w:tcPr>
                      <w:p w14:paraId="617E3851" w14:textId="77777777" w:rsidR="00147997" w:rsidRPr="003834B1" w:rsidRDefault="00147997" w:rsidP="00147997">
                        <w:pPr>
                          <w:spacing w:after="0" w:line="240" w:lineRule="auto"/>
                          <w:rPr>
                            <w:lang w:val="en-US"/>
                          </w:rPr>
                        </w:pPr>
                      </w:p>
                    </w:tc>
                  </w:tr>
                </w:tbl>
                <w:p w14:paraId="304F93A8" w14:textId="77777777" w:rsidR="00147997" w:rsidRDefault="00147997" w:rsidP="00147997">
                  <w:pPr>
                    <w:spacing w:after="0" w:line="240" w:lineRule="auto"/>
                  </w:pPr>
                </w:p>
              </w:tc>
              <w:tc>
                <w:tcPr>
                  <w:tcW w:w="348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360"/>
                  </w:tblGrid>
                  <w:tr w:rsidR="00147997" w:rsidRPr="00147997" w14:paraId="53A44F6F" w14:textId="77777777" w:rsidTr="00147997">
                    <w:trPr>
                      <w:tblCellSpacing w:w="15" w:type="dxa"/>
                    </w:trPr>
                    <w:tc>
                      <w:tcPr>
                        <w:tcW w:w="9300" w:type="dxa"/>
                        <w:vAlign w:val="center"/>
                        <w:hideMark/>
                      </w:tcPr>
                      <w:p w14:paraId="6163FB15" w14:textId="490CE66C" w:rsidR="00147997" w:rsidRPr="00147997" w:rsidRDefault="00147997" w:rsidP="00147997">
                        <w:pPr>
                          <w:shd w:val="clear" w:color="auto" w:fill="FFFFFF"/>
                          <w:spacing w:after="0" w:line="240" w:lineRule="auto"/>
                          <w:rPr>
                            <w:color w:val="000000"/>
                            <w:lang w:val="en-IN"/>
                          </w:rPr>
                        </w:pPr>
                        <w:r w:rsidRPr="00147997">
                          <w:rPr>
                            <w:color w:val="000000"/>
                            <w:lang w:val="en-IN"/>
                          </w:rPr>
                          <w:t xml:space="preserve">Image quality, affected by the </w:t>
                        </w:r>
                        <w:proofErr w:type="gramStart"/>
                        <w:r w:rsidRPr="00147997">
                          <w:rPr>
                            <w:color w:val="000000"/>
                            <w:lang w:val="en-IN"/>
                          </w:rPr>
                          <w:t>imag</w:t>
                        </w:r>
                        <w:r>
                          <w:rPr>
                            <w:color w:val="000000"/>
                            <w:lang w:val="en-IN"/>
                          </w:rPr>
                          <w:t>es</w:t>
                        </w:r>
                        <w:proofErr w:type="gramEnd"/>
                        <w:r w:rsidRPr="00147997">
                          <w:rPr>
                            <w:color w:val="000000"/>
                            <w:lang w:val="en-IN"/>
                          </w:rPr>
                          <w:t xml:space="preserve"> device and environmental conditions, influences the model’s effectiveness.</w:t>
                        </w:r>
                      </w:p>
                    </w:tc>
                  </w:tr>
                </w:tbl>
                <w:p w14:paraId="61884A5C" w14:textId="77777777" w:rsidR="00147997" w:rsidRPr="00147997" w:rsidRDefault="00147997" w:rsidP="00147997">
                  <w:pPr>
                    <w:shd w:val="clear" w:color="auto" w:fill="FFFFFF"/>
                    <w:spacing w:after="0" w:line="240" w:lineRule="auto"/>
                    <w:rPr>
                      <w:vanish/>
                      <w:color w:val="000000"/>
                      <w:lang w:val="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47997" w:rsidRPr="00147997" w14:paraId="54C1BD29" w14:textId="77777777" w:rsidTr="00147997">
                    <w:trPr>
                      <w:tblCellSpacing w:w="15" w:type="dxa"/>
                    </w:trPr>
                    <w:tc>
                      <w:tcPr>
                        <w:tcW w:w="36" w:type="dxa"/>
                        <w:vAlign w:val="center"/>
                        <w:hideMark/>
                      </w:tcPr>
                      <w:p w14:paraId="4499A0FC" w14:textId="77777777" w:rsidR="00147997" w:rsidRPr="00147997" w:rsidRDefault="00147997" w:rsidP="00147997">
                        <w:pPr>
                          <w:shd w:val="clear" w:color="auto" w:fill="FFFFFF"/>
                          <w:spacing w:after="0" w:line="240" w:lineRule="auto"/>
                          <w:rPr>
                            <w:color w:val="000000"/>
                            <w:lang w:val="en-IN"/>
                          </w:rPr>
                        </w:pPr>
                      </w:p>
                    </w:tc>
                  </w:tr>
                </w:tbl>
                <w:p w14:paraId="77E054EB" w14:textId="3C1EE862" w:rsidR="00147997" w:rsidRDefault="00147997" w:rsidP="00147997">
                  <w:pPr>
                    <w:shd w:val="clear" w:color="auto" w:fill="FFFFFF"/>
                    <w:spacing w:after="0" w:line="240" w:lineRule="auto"/>
                    <w:rPr>
                      <w:color w:val="000000"/>
                    </w:rPr>
                  </w:pPr>
                </w:p>
              </w:tc>
              <w:tc>
                <w:tcPr>
                  <w:tcW w:w="3486" w:type="dxa"/>
                </w:tcPr>
                <w:p w14:paraId="7426A0BF" w14:textId="5FEA717D" w:rsidR="00147997" w:rsidRDefault="00147997" w:rsidP="00147997">
                  <w:pPr>
                    <w:shd w:val="clear" w:color="auto" w:fill="FFFFFF"/>
                    <w:spacing w:after="0" w:line="240" w:lineRule="auto"/>
                  </w:pPr>
                  <w:proofErr w:type="spellStart"/>
                  <w:r w:rsidRPr="00147997">
                    <w:t>Preprocessing</w:t>
                  </w:r>
                  <w:proofErr w:type="spellEnd"/>
                  <w:r w:rsidRPr="00147997">
                    <w:t xml:space="preserve"> methods (e.g., augmentation) that increase the model’s adaptability to diverse datasets.</w:t>
                  </w:r>
                </w:p>
              </w:tc>
            </w:tr>
          </w:tbl>
          <w:p w14:paraId="3BF12561" w14:textId="77777777" w:rsidR="00147997" w:rsidRDefault="00147997" w:rsidP="00147997">
            <w:pPr>
              <w:spacing w:after="120" w:line="240" w:lineRule="auto"/>
            </w:pPr>
          </w:p>
        </w:tc>
      </w:tr>
      <w:tr w:rsidR="00147997" w14:paraId="2EAAA462" w14:textId="77777777" w:rsidTr="00147997">
        <w:tc>
          <w:tcPr>
            <w:tcW w:w="14179" w:type="dxa"/>
            <w:gridSpan w:val="7"/>
            <w:shd w:val="clear" w:color="auto" w:fill="auto"/>
          </w:tcPr>
          <w:p w14:paraId="39F122B4" w14:textId="77777777" w:rsidR="00147997" w:rsidRDefault="00147997" w:rsidP="00147997">
            <w:pPr>
              <w:spacing w:after="120" w:line="240" w:lineRule="auto"/>
              <w:jc w:val="center"/>
              <w:rPr>
                <w:b/>
              </w:rPr>
            </w:pPr>
          </w:p>
          <w:tbl>
            <w:tblPr>
              <w:tblStyle w:val="Style29"/>
              <w:tblW w:w="13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43"/>
            </w:tblGrid>
            <w:tr w:rsidR="00147997" w14:paraId="43642C95" w14:textId="77777777" w:rsidTr="00147997">
              <w:tc>
                <w:tcPr>
                  <w:tcW w:w="13943" w:type="dxa"/>
                  <w:shd w:val="clear" w:color="auto" w:fill="D0CECE"/>
                </w:tcPr>
                <w:p w14:paraId="72CD2728" w14:textId="77777777" w:rsidR="00147997" w:rsidRDefault="00147997" w:rsidP="00147997">
                  <w:pPr>
                    <w:spacing w:after="120" w:line="240" w:lineRule="auto"/>
                    <w:jc w:val="center"/>
                    <w:rPr>
                      <w:highlight w:val="white"/>
                    </w:rPr>
                  </w:pPr>
                  <w:r>
                    <w:rPr>
                      <w:b/>
                      <w:color w:val="000000"/>
                      <w:highlight w:val="white"/>
                    </w:rPr>
                    <w:t>Relationship Among </w:t>
                  </w:r>
                  <w:proofErr w:type="gramStart"/>
                  <w:r>
                    <w:rPr>
                      <w:b/>
                      <w:color w:val="000000"/>
                      <w:highlight w:val="white"/>
                    </w:rPr>
                    <w:t>The</w:t>
                  </w:r>
                  <w:proofErr w:type="gramEnd"/>
                  <w:r>
                    <w:rPr>
                      <w:b/>
                      <w:color w:val="000000"/>
                      <w:highlight w:val="white"/>
                    </w:rPr>
                    <w:t xml:space="preserve"> Above 4 Variables in This article</w:t>
                  </w:r>
                </w:p>
              </w:tc>
            </w:tr>
            <w:tr w:rsidR="00147997" w14:paraId="094B3DDF" w14:textId="77777777" w:rsidTr="00147997">
              <w:tc>
                <w:tcPr>
                  <w:tcW w:w="13943" w:type="dxa"/>
                </w:tcPr>
                <w:p w14:paraId="750F1E20" w14:textId="77777777" w:rsidR="00147997" w:rsidRDefault="00147997" w:rsidP="00147997">
                  <w:pPr>
                    <w:spacing w:after="120" w:line="240" w:lineRule="auto"/>
                    <w:rPr>
                      <w:color w:val="000000"/>
                    </w:rPr>
                  </w:pPr>
                </w:p>
                <w:p w14:paraId="6003B533" w14:textId="77777777" w:rsidR="00147997" w:rsidRDefault="00147997" w:rsidP="00147997">
                  <w:pPr>
                    <w:spacing w:after="120" w:line="240" w:lineRule="auto"/>
                    <w:rPr>
                      <w:highlight w:val="white"/>
                    </w:rPr>
                  </w:pPr>
                </w:p>
              </w:tc>
            </w:tr>
          </w:tbl>
          <w:p w14:paraId="26914D69" w14:textId="77777777" w:rsidR="00147997" w:rsidRDefault="00147997" w:rsidP="00147997">
            <w:pPr>
              <w:spacing w:after="120" w:line="240" w:lineRule="auto"/>
              <w:jc w:val="center"/>
              <w:rPr>
                <w:b/>
              </w:rPr>
            </w:pPr>
          </w:p>
          <w:p w14:paraId="2F536DDE" w14:textId="77777777" w:rsidR="00147997" w:rsidRDefault="00147997" w:rsidP="00147997">
            <w:pPr>
              <w:spacing w:after="120" w:line="240" w:lineRule="auto"/>
              <w:jc w:val="center"/>
              <w:rPr>
                <w:b/>
              </w:rPr>
            </w:pPr>
          </w:p>
        </w:tc>
      </w:tr>
      <w:tr w:rsidR="00147997" w14:paraId="3570DFA8" w14:textId="77777777" w:rsidTr="00147997">
        <w:tc>
          <w:tcPr>
            <w:tcW w:w="4645" w:type="dxa"/>
            <w:gridSpan w:val="2"/>
            <w:shd w:val="clear" w:color="auto" w:fill="F7CBAC"/>
          </w:tcPr>
          <w:p w14:paraId="6371090F" w14:textId="77777777" w:rsidR="00147997" w:rsidRDefault="00147997" w:rsidP="00147997">
            <w:pPr>
              <w:spacing w:after="120" w:line="240" w:lineRule="auto"/>
              <w:jc w:val="center"/>
              <w:rPr>
                <w:b/>
              </w:rPr>
            </w:pPr>
            <w:r>
              <w:rPr>
                <w:b/>
              </w:rPr>
              <w:lastRenderedPageBreak/>
              <w:t xml:space="preserve">Input and Output  </w:t>
            </w:r>
          </w:p>
        </w:tc>
        <w:tc>
          <w:tcPr>
            <w:tcW w:w="4680" w:type="dxa"/>
            <w:gridSpan w:val="4"/>
            <w:shd w:val="clear" w:color="auto" w:fill="F7CBAC"/>
          </w:tcPr>
          <w:p w14:paraId="02756CE7" w14:textId="77777777" w:rsidR="00147997" w:rsidRDefault="00147997" w:rsidP="00147997">
            <w:pPr>
              <w:spacing w:after="120" w:line="240" w:lineRule="auto"/>
              <w:jc w:val="center"/>
              <w:rPr>
                <w:b/>
              </w:rPr>
            </w:pPr>
            <w:r>
              <w:rPr>
                <w:b/>
              </w:rPr>
              <w:t xml:space="preserve">Feature of This   Solution </w:t>
            </w:r>
          </w:p>
        </w:tc>
        <w:tc>
          <w:tcPr>
            <w:tcW w:w="4854" w:type="dxa"/>
            <w:shd w:val="clear" w:color="auto" w:fill="F7CBAC"/>
          </w:tcPr>
          <w:p w14:paraId="6DDF9555" w14:textId="77777777" w:rsidR="00147997" w:rsidRDefault="00147997" w:rsidP="00147997">
            <w:pPr>
              <w:spacing w:after="120" w:line="240" w:lineRule="auto"/>
              <w:jc w:val="center"/>
              <w:rPr>
                <w:b/>
              </w:rPr>
            </w:pPr>
            <w:r>
              <w:rPr>
                <w:b/>
              </w:rPr>
              <w:t xml:space="preserve">Contribution &amp; The Value of </w:t>
            </w:r>
            <w:proofErr w:type="gramStart"/>
            <w:r>
              <w:rPr>
                <w:b/>
              </w:rPr>
              <w:t>This  Work</w:t>
            </w:r>
            <w:proofErr w:type="gramEnd"/>
          </w:p>
        </w:tc>
      </w:tr>
      <w:tr w:rsidR="00147997" w14:paraId="5AEBA404" w14:textId="77777777" w:rsidTr="00147997">
        <w:trPr>
          <w:trHeight w:val="90"/>
        </w:trPr>
        <w:tc>
          <w:tcPr>
            <w:tcW w:w="4645" w:type="dxa"/>
            <w:gridSpan w:val="2"/>
          </w:tcPr>
          <w:p w14:paraId="464111AA" w14:textId="77777777" w:rsidR="00147997" w:rsidRDefault="00147997" w:rsidP="00147997">
            <w:pPr>
              <w:spacing w:after="120" w:line="240" w:lineRule="auto"/>
              <w:jc w:val="both"/>
            </w:pPr>
          </w:p>
          <w:tbl>
            <w:tblPr>
              <w:tblStyle w:val="Style30"/>
              <w:tblW w:w="44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6"/>
              <w:gridCol w:w="2207"/>
            </w:tblGrid>
            <w:tr w:rsidR="00147997" w14:paraId="72F63A0A" w14:textId="77777777" w:rsidTr="00147997">
              <w:tc>
                <w:tcPr>
                  <w:tcW w:w="2206" w:type="dxa"/>
                  <w:shd w:val="clear" w:color="auto" w:fill="C9C9C9"/>
                </w:tcPr>
                <w:p w14:paraId="494F743C" w14:textId="77777777" w:rsidR="00147997" w:rsidRDefault="00147997" w:rsidP="00147997">
                  <w:pPr>
                    <w:spacing w:after="120" w:line="240" w:lineRule="auto"/>
                    <w:jc w:val="both"/>
                    <w:rPr>
                      <w:b/>
                    </w:rPr>
                  </w:pPr>
                  <w:r>
                    <w:rPr>
                      <w:b/>
                    </w:rPr>
                    <w:t>Input</w:t>
                  </w:r>
                </w:p>
              </w:tc>
              <w:tc>
                <w:tcPr>
                  <w:tcW w:w="2207" w:type="dxa"/>
                  <w:shd w:val="clear" w:color="auto" w:fill="C9C9C9"/>
                </w:tcPr>
                <w:p w14:paraId="082AF499" w14:textId="77777777" w:rsidR="00147997" w:rsidRDefault="00147997" w:rsidP="00147997">
                  <w:pPr>
                    <w:spacing w:after="120" w:line="240" w:lineRule="auto"/>
                    <w:jc w:val="both"/>
                    <w:rPr>
                      <w:b/>
                    </w:rPr>
                  </w:pPr>
                  <w:r>
                    <w:rPr>
                      <w:b/>
                    </w:rPr>
                    <w:t>Output</w:t>
                  </w:r>
                </w:p>
              </w:tc>
            </w:tr>
            <w:tr w:rsidR="00147997" w14:paraId="357E1F08" w14:textId="77777777" w:rsidTr="00147997">
              <w:tc>
                <w:tcPr>
                  <w:tcW w:w="2206" w:type="dxa"/>
                </w:tcPr>
                <w:p w14:paraId="6B1D9521" w14:textId="3CB5FCFF" w:rsidR="00147997" w:rsidRDefault="00147997" w:rsidP="00147997">
                  <w:pPr>
                    <w:spacing w:after="120" w:line="240" w:lineRule="auto"/>
                    <w:jc w:val="both"/>
                  </w:pPr>
                  <w:r w:rsidRPr="0058399C">
                    <w:rPr>
                      <w:b/>
                      <w:bCs/>
                    </w:rPr>
                    <w:t>Input:</w:t>
                  </w:r>
                  <w:r w:rsidRPr="0058399C">
                    <w:t xml:space="preserve"> </w:t>
                  </w:r>
                  <w:r w:rsidR="000F2406">
                    <w:t xml:space="preserve">X-ray images from </w:t>
                  </w:r>
                  <w:proofErr w:type="spellStart"/>
                  <w:r w:rsidR="000F2406">
                    <w:t>labeled</w:t>
                  </w:r>
                  <w:proofErr w:type="spellEnd"/>
                  <w:r w:rsidR="000F2406">
                    <w:t xml:space="preserve"> datasets</w:t>
                  </w:r>
                </w:p>
              </w:tc>
              <w:tc>
                <w:tcPr>
                  <w:tcW w:w="2207" w:type="dxa"/>
                </w:tcPr>
                <w:p w14:paraId="68EF0ACC" w14:textId="4C52A4E3" w:rsidR="00147997" w:rsidRDefault="000F2406" w:rsidP="00147997">
                  <w:pPr>
                    <w:spacing w:after="120" w:line="240" w:lineRule="auto"/>
                    <w:jc w:val="both"/>
                  </w:pPr>
                  <w:r>
                    <w:t>Binary classification (pneumonia or normal) with probability scores indicating diagnostic confidence.</w:t>
                  </w:r>
                </w:p>
              </w:tc>
            </w:tr>
          </w:tbl>
          <w:p w14:paraId="42795777" w14:textId="77777777" w:rsidR="00147997" w:rsidRDefault="00147997" w:rsidP="00147997">
            <w:pPr>
              <w:spacing w:after="120" w:line="240" w:lineRule="auto"/>
              <w:jc w:val="both"/>
            </w:pPr>
          </w:p>
          <w:p w14:paraId="441D36BD" w14:textId="77777777" w:rsidR="00147997" w:rsidRDefault="00147997" w:rsidP="00147997">
            <w:pPr>
              <w:spacing w:after="120" w:line="240" w:lineRule="auto"/>
              <w:jc w:val="both"/>
            </w:pPr>
          </w:p>
        </w:tc>
        <w:tc>
          <w:tcPr>
            <w:tcW w:w="4680" w:type="dxa"/>
            <w:gridSpan w:val="4"/>
          </w:tcPr>
          <w:p w14:paraId="77C15DCE" w14:textId="77777777" w:rsidR="000F2406" w:rsidRPr="000F2406" w:rsidRDefault="000F2406" w:rsidP="000F2406">
            <w:pPr>
              <w:spacing w:after="120"/>
              <w:jc w:val="both"/>
              <w:rPr>
                <w:bCs/>
                <w:lang w:val="en-IN"/>
              </w:rPr>
            </w:pPr>
            <w:proofErr w:type="gramStart"/>
            <w:r w:rsidRPr="000F2406">
              <w:rPr>
                <w:bCs/>
                <w:lang w:val="en-IN"/>
              </w:rPr>
              <w:t xml:space="preserve">  </w:t>
            </w:r>
            <w:r w:rsidRPr="000F2406">
              <w:rPr>
                <w:b/>
                <w:bCs/>
                <w:lang w:val="en-IN"/>
              </w:rPr>
              <w:t>Automated</w:t>
            </w:r>
            <w:proofErr w:type="gramEnd"/>
            <w:r w:rsidRPr="000F2406">
              <w:rPr>
                <w:b/>
                <w:bCs/>
                <w:lang w:val="en-IN"/>
              </w:rPr>
              <w:t xml:space="preserve"> Diagnosis</w:t>
            </w:r>
            <w:r w:rsidRPr="000F2406">
              <w:rPr>
                <w:bCs/>
                <w:lang w:val="en-IN"/>
              </w:rPr>
              <w:t>: Uses CNNs, like DenseNet-169, to automatically classify chest X-rays as pneumonia-positive or normal, minimizing the need for radiologist input.</w:t>
            </w:r>
          </w:p>
          <w:p w14:paraId="50389083" w14:textId="2DCE3447" w:rsidR="000F2406" w:rsidRPr="000F2406" w:rsidRDefault="000F2406" w:rsidP="000F2406">
            <w:pPr>
              <w:spacing w:after="120"/>
              <w:jc w:val="both"/>
              <w:rPr>
                <w:bCs/>
                <w:lang w:val="en-IN"/>
              </w:rPr>
            </w:pPr>
            <w:r>
              <w:rPr>
                <w:bCs/>
                <w:lang w:val="en-IN"/>
              </w:rPr>
              <w:t>1.</w:t>
            </w:r>
            <w:r w:rsidRPr="000F2406">
              <w:rPr>
                <w:bCs/>
                <w:lang w:val="en-IN"/>
              </w:rPr>
              <w:t xml:space="preserve"> High Accuracy and Sensitivity: Optimized to achieve high accuracy, sensitivity, and F1 scores, reducing false negatives and improving diagnostic reliability.</w:t>
            </w:r>
          </w:p>
          <w:p w14:paraId="250CC1FD" w14:textId="2016BF75" w:rsidR="000F2406" w:rsidRPr="000F2406" w:rsidRDefault="000F2406" w:rsidP="000F2406">
            <w:pPr>
              <w:spacing w:after="120"/>
              <w:jc w:val="both"/>
              <w:rPr>
                <w:bCs/>
                <w:lang w:val="en-IN"/>
              </w:rPr>
            </w:pPr>
            <w:r w:rsidRPr="000F2406">
              <w:rPr>
                <w:bCs/>
                <w:lang w:val="en-IN"/>
              </w:rPr>
              <w:t>2. Data Augmentation for Robustness: Applies techniques such as rotation, flipping, and normalization to enhance model robustness, allowing better performance on varied imaging conditions.</w:t>
            </w:r>
          </w:p>
          <w:p w14:paraId="757ADCED" w14:textId="0A5BC9EC" w:rsidR="000F2406" w:rsidRPr="000F2406" w:rsidRDefault="000F2406" w:rsidP="000F2406">
            <w:pPr>
              <w:spacing w:after="120"/>
              <w:jc w:val="both"/>
              <w:rPr>
                <w:bCs/>
                <w:lang w:val="en-IN"/>
              </w:rPr>
            </w:pPr>
            <w:r w:rsidRPr="000F2406">
              <w:rPr>
                <w:bCs/>
                <w:lang w:val="en-IN"/>
              </w:rPr>
              <w:t>3. Real-Time Processing Capability: Designed to provide quick diagnostic feedback, making it suitable for urgent medical cases and high-demand healthcare environments.</w:t>
            </w:r>
          </w:p>
          <w:p w14:paraId="057A5E05" w14:textId="0D588FEE" w:rsidR="000F2406" w:rsidRPr="000F2406" w:rsidRDefault="000F2406" w:rsidP="000F2406">
            <w:pPr>
              <w:spacing w:after="120"/>
              <w:jc w:val="both"/>
              <w:rPr>
                <w:bCs/>
                <w:lang w:val="en-IN"/>
              </w:rPr>
            </w:pPr>
            <w:r w:rsidRPr="000F2406">
              <w:rPr>
                <w:bCs/>
                <w:lang w:val="en-IN"/>
              </w:rPr>
              <w:t xml:space="preserve">4. Model Interpretability: Utilizes Grad-CAM to highlight critical regions on X-rays, giving clinicians </w:t>
            </w:r>
            <w:r w:rsidRPr="000F2406">
              <w:rPr>
                <w:bCs/>
                <w:lang w:val="en-IN"/>
              </w:rPr>
              <w:lastRenderedPageBreak/>
              <w:t>a visual understanding of the areas influencing the diagnosis.</w:t>
            </w:r>
          </w:p>
          <w:p w14:paraId="6211118C" w14:textId="34972042" w:rsidR="00147997" w:rsidRPr="00B3677E" w:rsidRDefault="00147997" w:rsidP="000F2406">
            <w:pPr>
              <w:spacing w:after="120"/>
              <w:jc w:val="both"/>
              <w:rPr>
                <w:bCs/>
                <w:lang w:val="en-IN"/>
              </w:rPr>
            </w:pPr>
            <w:r w:rsidRPr="00B3677E">
              <w:rPr>
                <w:bCs/>
                <w:lang w:val="en-IN"/>
              </w:rPr>
              <w:t xml:space="preserve"> </w:t>
            </w:r>
          </w:p>
          <w:p w14:paraId="43DB0FEF" w14:textId="77777777" w:rsidR="00147997" w:rsidRPr="00B012CD" w:rsidRDefault="00147997" w:rsidP="00147997">
            <w:pPr>
              <w:spacing w:after="120"/>
              <w:jc w:val="both"/>
              <w:rPr>
                <w:bCs/>
                <w:lang w:val="en-IN"/>
              </w:rPr>
            </w:pPr>
          </w:p>
          <w:p w14:paraId="45FF2921" w14:textId="77777777" w:rsidR="00147997" w:rsidRPr="00B012CD" w:rsidRDefault="00147997" w:rsidP="00147997">
            <w:pPr>
              <w:spacing w:after="120"/>
              <w:jc w:val="both"/>
              <w:rPr>
                <w:bCs/>
                <w:lang w:val="en-IN"/>
              </w:rPr>
            </w:pPr>
          </w:p>
          <w:p w14:paraId="68D9A0A4" w14:textId="77777777" w:rsidR="00147997" w:rsidRPr="00B012CD" w:rsidRDefault="00147997" w:rsidP="00147997">
            <w:pPr>
              <w:spacing w:after="120" w:line="240" w:lineRule="auto"/>
              <w:jc w:val="both"/>
              <w:rPr>
                <w:lang w:val="en-US"/>
              </w:rPr>
            </w:pPr>
          </w:p>
          <w:p w14:paraId="7FF4A29E" w14:textId="77777777" w:rsidR="00147997" w:rsidRPr="00B012CD" w:rsidRDefault="00147997" w:rsidP="00147997">
            <w:pPr>
              <w:spacing w:after="120" w:line="240" w:lineRule="auto"/>
              <w:jc w:val="both"/>
              <w:rPr>
                <w:lang w:val="en-US"/>
              </w:rPr>
            </w:pPr>
          </w:p>
        </w:tc>
        <w:tc>
          <w:tcPr>
            <w:tcW w:w="4854" w:type="dxa"/>
          </w:tcPr>
          <w:p w14:paraId="670F8EF1" w14:textId="427A496F" w:rsidR="00147997" w:rsidRDefault="000F2406" w:rsidP="00147997">
            <w:pPr>
              <w:spacing w:after="120" w:line="240" w:lineRule="auto"/>
              <w:jc w:val="both"/>
            </w:pPr>
            <w:r>
              <w:lastRenderedPageBreak/>
              <w:t>This work advances medical imaging by enabling scalable diagnostic models applicable in clinical and remote settings, reducing the need for expert radiologists in certain cases.</w:t>
            </w:r>
          </w:p>
        </w:tc>
      </w:tr>
      <w:tr w:rsidR="00147997" w14:paraId="40AFBBCA" w14:textId="77777777" w:rsidTr="00147997">
        <w:tc>
          <w:tcPr>
            <w:tcW w:w="6773" w:type="dxa"/>
            <w:gridSpan w:val="4"/>
            <w:shd w:val="clear" w:color="auto" w:fill="FFCCFF"/>
          </w:tcPr>
          <w:p w14:paraId="1D001FF2" w14:textId="77777777" w:rsidR="00147997" w:rsidRDefault="00147997" w:rsidP="00147997">
            <w:pPr>
              <w:spacing w:after="120" w:line="240" w:lineRule="auto"/>
              <w:jc w:val="center"/>
              <w:rPr>
                <w:b/>
              </w:rPr>
            </w:pPr>
            <w:r>
              <w:rPr>
                <w:b/>
              </w:rPr>
              <w:t>Positive Impact of this Solution in This Project Domain</w:t>
            </w:r>
          </w:p>
        </w:tc>
        <w:tc>
          <w:tcPr>
            <w:tcW w:w="7406" w:type="dxa"/>
            <w:gridSpan w:val="3"/>
            <w:shd w:val="clear" w:color="auto" w:fill="FFCCFF"/>
          </w:tcPr>
          <w:p w14:paraId="28D64F5F" w14:textId="77777777" w:rsidR="00147997" w:rsidRDefault="00147997" w:rsidP="00147997">
            <w:pPr>
              <w:spacing w:after="120" w:line="240" w:lineRule="auto"/>
              <w:jc w:val="both"/>
              <w:rPr>
                <w:b/>
              </w:rPr>
            </w:pPr>
            <w:r>
              <w:rPr>
                <w:b/>
              </w:rPr>
              <w:t>Negative Impact of this Solution in This Project Domain</w:t>
            </w:r>
          </w:p>
        </w:tc>
      </w:tr>
      <w:tr w:rsidR="00147997" w14:paraId="4723C5A8" w14:textId="77777777" w:rsidTr="00147997">
        <w:tc>
          <w:tcPr>
            <w:tcW w:w="6773" w:type="dxa"/>
            <w:gridSpan w:val="4"/>
            <w:shd w:val="clear" w:color="auto" w:fill="auto"/>
          </w:tcPr>
          <w:p w14:paraId="30C40AC7" w14:textId="3EF427FC" w:rsidR="00147997" w:rsidRDefault="000F2406" w:rsidP="00147997">
            <w:pPr>
              <w:spacing w:after="120" w:line="240" w:lineRule="auto"/>
              <w:jc w:val="both"/>
            </w:pPr>
            <w:r w:rsidRPr="000F2406">
              <w:t>Enhances diagnostic accuracy, potentially reducing mortality through early detection. Tools like Grad-CAM improve model interpretability, helping clinicians trust AI-assisted diagnostics.</w:t>
            </w:r>
          </w:p>
        </w:tc>
        <w:tc>
          <w:tcPr>
            <w:tcW w:w="7406" w:type="dxa"/>
            <w:gridSpan w:val="3"/>
            <w:shd w:val="clear" w:color="auto" w:fill="auto"/>
          </w:tcPr>
          <w:p w14:paraId="6BDE3853" w14:textId="7F0BF5E1" w:rsidR="00147997" w:rsidRDefault="000F2406" w:rsidP="00147997">
            <w:pPr>
              <w:spacing w:after="120" w:line="240" w:lineRule="auto"/>
              <w:jc w:val="both"/>
            </w:pPr>
            <w:r>
              <w:t>High computational demands and resource requirements limit accessibility in low-resource settings, which can hinder adoption where it's most needed.</w:t>
            </w:r>
          </w:p>
        </w:tc>
      </w:tr>
      <w:tr w:rsidR="00147997" w14:paraId="6FB584E8" w14:textId="77777777" w:rsidTr="00147997">
        <w:tc>
          <w:tcPr>
            <w:tcW w:w="4662" w:type="dxa"/>
            <w:gridSpan w:val="3"/>
            <w:shd w:val="clear" w:color="auto" w:fill="F7CBAC"/>
          </w:tcPr>
          <w:p w14:paraId="4262A176" w14:textId="77777777" w:rsidR="00147997" w:rsidRDefault="00147997" w:rsidP="00147997">
            <w:pPr>
              <w:spacing w:after="120" w:line="240" w:lineRule="auto"/>
              <w:jc w:val="center"/>
              <w:rPr>
                <w:b/>
              </w:rPr>
            </w:pPr>
            <w:r>
              <w:rPr>
                <w:b/>
              </w:rPr>
              <w:t xml:space="preserve">Analyse This Work </w:t>
            </w:r>
            <w:proofErr w:type="gramStart"/>
            <w:r>
              <w:rPr>
                <w:b/>
              </w:rPr>
              <w:t>By</w:t>
            </w:r>
            <w:proofErr w:type="gramEnd"/>
            <w:r>
              <w:rPr>
                <w:b/>
              </w:rPr>
              <w:t xml:space="preserve"> Critical Thinking  </w:t>
            </w:r>
          </w:p>
        </w:tc>
        <w:tc>
          <w:tcPr>
            <w:tcW w:w="4663" w:type="dxa"/>
            <w:gridSpan w:val="3"/>
            <w:shd w:val="clear" w:color="auto" w:fill="F7CBAC"/>
          </w:tcPr>
          <w:p w14:paraId="5CD90721" w14:textId="77777777" w:rsidR="00147997" w:rsidRDefault="00147997" w:rsidP="00147997">
            <w:pPr>
              <w:spacing w:after="120" w:line="240" w:lineRule="auto"/>
              <w:jc w:val="center"/>
              <w:rPr>
                <w:b/>
              </w:rPr>
            </w:pPr>
            <w:r>
              <w:rPr>
                <w:b/>
              </w:rPr>
              <w:t xml:space="preserve">Analyse This Work </w:t>
            </w:r>
            <w:proofErr w:type="gramStart"/>
            <w:r>
              <w:rPr>
                <w:b/>
              </w:rPr>
              <w:t>By</w:t>
            </w:r>
            <w:proofErr w:type="gramEnd"/>
            <w:r>
              <w:rPr>
                <w:b/>
              </w:rPr>
              <w:t xml:space="preserve"> Critical Thinking  </w:t>
            </w:r>
          </w:p>
        </w:tc>
        <w:tc>
          <w:tcPr>
            <w:tcW w:w="4854" w:type="dxa"/>
            <w:shd w:val="clear" w:color="auto" w:fill="F7CBAC"/>
          </w:tcPr>
          <w:p w14:paraId="0CF35FF9" w14:textId="77777777" w:rsidR="00147997" w:rsidRDefault="00147997" w:rsidP="00147997">
            <w:pPr>
              <w:spacing w:after="120" w:line="240" w:lineRule="auto"/>
              <w:jc w:val="center"/>
              <w:rPr>
                <w:b/>
              </w:rPr>
            </w:pPr>
            <w:r>
              <w:rPr>
                <w:b/>
              </w:rPr>
              <w:t>What is the Structure of this Paper</w:t>
            </w:r>
          </w:p>
        </w:tc>
      </w:tr>
      <w:tr w:rsidR="00147997" w14:paraId="5AF19755" w14:textId="77777777" w:rsidTr="00147997">
        <w:tc>
          <w:tcPr>
            <w:tcW w:w="4662" w:type="dxa"/>
            <w:gridSpan w:val="3"/>
          </w:tcPr>
          <w:p w14:paraId="21B8B3FD" w14:textId="71928B68" w:rsidR="00147997" w:rsidRDefault="000F2406" w:rsidP="00147997">
            <w:pPr>
              <w:spacing w:after="120" w:line="240" w:lineRule="auto"/>
              <w:jc w:val="both"/>
            </w:pPr>
            <w:r>
              <w:t xml:space="preserve">CNNs offer high diagnostic accuracy and could enhance healthcare access, particularly in remote areas, challenges remain in achieving widespread adoption. The reliance on high-quality, annotated data and sophisticated computational infrastructure creates barriers, especially in settings with limited resources. However, advancements in model compression and the development of mobile-friendly architectures could mitigate these issues, making AI-driven diagnostics more accessible. Future improvements focused on resource-efficient models could help bridge the technology gap, </w:t>
            </w:r>
            <w:r>
              <w:lastRenderedPageBreak/>
              <w:t>enabling more scalable deployment across diverse healthcare environments.</w:t>
            </w:r>
          </w:p>
        </w:tc>
        <w:tc>
          <w:tcPr>
            <w:tcW w:w="4663" w:type="dxa"/>
            <w:gridSpan w:val="3"/>
          </w:tcPr>
          <w:p w14:paraId="45DDC68E" w14:textId="20268C07" w:rsidR="00147997" w:rsidRDefault="000F2406" w:rsidP="00147997">
            <w:pPr>
              <w:spacing w:before="100" w:beforeAutospacing="1" w:after="100" w:afterAutospacing="1" w:line="240" w:lineRule="auto"/>
            </w:pPr>
            <w:r>
              <w:lastRenderedPageBreak/>
              <w:t>While CNNs address diagnostic gaps, practical deployment is challenging in resource-limited areas. Dependence on robust data and significant computational resources restricts the model's scalability and affordability, especially in underserved regions.</w:t>
            </w:r>
          </w:p>
        </w:tc>
        <w:tc>
          <w:tcPr>
            <w:tcW w:w="4854" w:type="dxa"/>
          </w:tcPr>
          <w:p w14:paraId="1AD43B3F" w14:textId="336726E0" w:rsidR="00147997" w:rsidRPr="0095482F" w:rsidRDefault="000F2406" w:rsidP="00147997">
            <w:pPr>
              <w:pBdr>
                <w:top w:val="nil"/>
                <w:left w:val="nil"/>
                <w:bottom w:val="nil"/>
                <w:right w:val="nil"/>
                <w:between w:val="nil"/>
              </w:pBdr>
              <w:spacing w:after="120" w:line="240" w:lineRule="auto"/>
              <w:jc w:val="both"/>
              <w:rPr>
                <w:color w:val="000000"/>
              </w:rPr>
            </w:pPr>
            <w:r>
              <w:t>Abstract, Introduction, Literature Review, Methodology (including CNN Architecture), Experimental Results, Conclusion, Future Scope. The structure systematically details the development and testing of CNN models for pneumonia detection.</w:t>
            </w:r>
            <w:r w:rsidRPr="0095482F">
              <w:rPr>
                <w:color w:val="000000"/>
              </w:rPr>
              <w:t xml:space="preserve"> </w:t>
            </w:r>
          </w:p>
        </w:tc>
      </w:tr>
      <w:tr w:rsidR="00147997" w14:paraId="2F43D61A" w14:textId="77777777" w:rsidTr="00147997">
        <w:tc>
          <w:tcPr>
            <w:tcW w:w="14179" w:type="dxa"/>
            <w:gridSpan w:val="7"/>
            <w:shd w:val="clear" w:color="auto" w:fill="F7CBAC"/>
          </w:tcPr>
          <w:p w14:paraId="0147819B" w14:textId="77777777" w:rsidR="00147997" w:rsidRDefault="00147997" w:rsidP="00147997">
            <w:pPr>
              <w:spacing w:after="120" w:line="240" w:lineRule="auto"/>
              <w:rPr>
                <w:b/>
              </w:rPr>
            </w:pPr>
            <w:r>
              <w:rPr>
                <w:b/>
              </w:rPr>
              <w:t>Diagram/Flowchart</w:t>
            </w:r>
          </w:p>
        </w:tc>
      </w:tr>
      <w:tr w:rsidR="000F2406" w14:paraId="4344AAAF" w14:textId="77777777" w:rsidTr="00147997">
        <w:tc>
          <w:tcPr>
            <w:tcW w:w="14179" w:type="dxa"/>
            <w:gridSpan w:val="7"/>
          </w:tcPr>
          <w:p w14:paraId="58795F2A" w14:textId="11C6AC38" w:rsidR="000F2406" w:rsidRPr="001E1650" w:rsidRDefault="000F2406" w:rsidP="000F2406">
            <w:pPr>
              <w:spacing w:after="120" w:line="240" w:lineRule="auto"/>
              <w:jc w:val="center"/>
            </w:pPr>
            <w:r w:rsidRPr="004E105B">
              <w:rPr>
                <w:noProof/>
              </w:rPr>
              <w:drawing>
                <wp:inline distT="0" distB="0" distL="0" distR="0" wp14:anchorId="0DC9A787" wp14:editId="0C2CAEF4">
                  <wp:extent cx="5820587" cy="273405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0587" cy="2734057"/>
                          </a:xfrm>
                          <a:prstGeom prst="rect">
                            <a:avLst/>
                          </a:prstGeom>
                        </pic:spPr>
                      </pic:pic>
                    </a:graphicData>
                  </a:graphic>
                </wp:inline>
              </w:drawing>
            </w:r>
          </w:p>
        </w:tc>
      </w:tr>
    </w:tbl>
    <w:p w14:paraId="3C54C441" w14:textId="77777777" w:rsidR="00147997" w:rsidRDefault="00147997" w:rsidP="00147997">
      <w:pPr>
        <w:spacing w:after="0" w:line="240" w:lineRule="auto"/>
        <w:rPr>
          <w:b/>
          <w:color w:val="FF0000"/>
        </w:rPr>
      </w:pPr>
    </w:p>
    <w:p w14:paraId="1AF9D2CC" w14:textId="1CE95B87" w:rsidR="00147997" w:rsidRDefault="00147997" w:rsidP="00147997">
      <w:pPr>
        <w:spacing w:after="0" w:line="240" w:lineRule="auto"/>
        <w:rPr>
          <w:b/>
          <w:color w:val="FF0000"/>
        </w:rPr>
      </w:pPr>
      <w:r>
        <w:rPr>
          <w:b/>
          <w:color w:val="FF0000"/>
        </w:rPr>
        <w:br w:type="page"/>
      </w:r>
      <w:r w:rsidR="000F2406" w:rsidRPr="000F2406">
        <w:rPr>
          <w:b/>
          <w:color w:val="FF0000"/>
        </w:rPr>
        <w:lastRenderedPageBreak/>
        <w:drawing>
          <wp:inline distT="0" distB="0" distL="0" distR="0" wp14:anchorId="0411B297" wp14:editId="35FCF125">
            <wp:extent cx="5734850" cy="317226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4850" cy="3172268"/>
                    </a:xfrm>
                    <a:prstGeom prst="rect">
                      <a:avLst/>
                    </a:prstGeom>
                  </pic:spPr>
                </pic:pic>
              </a:graphicData>
            </a:graphic>
          </wp:inline>
        </w:drawing>
      </w:r>
    </w:p>
    <w:p w14:paraId="3F691D4A" w14:textId="3E957228" w:rsidR="000F2406" w:rsidRDefault="000F2406" w:rsidP="00147997">
      <w:pPr>
        <w:spacing w:after="0" w:line="240" w:lineRule="auto"/>
        <w:rPr>
          <w:b/>
          <w:color w:val="FF0000"/>
        </w:rPr>
      </w:pPr>
    </w:p>
    <w:p w14:paraId="06492CF2" w14:textId="404DED2C" w:rsidR="000F2406" w:rsidRDefault="000F2406" w:rsidP="00147997">
      <w:pPr>
        <w:spacing w:after="0" w:line="240" w:lineRule="auto"/>
        <w:rPr>
          <w:b/>
          <w:color w:val="FF0000"/>
        </w:rPr>
      </w:pPr>
    </w:p>
    <w:p w14:paraId="08907FBD" w14:textId="2A812577" w:rsidR="000F2406" w:rsidRDefault="000F2406" w:rsidP="00147997">
      <w:pPr>
        <w:spacing w:after="0" w:line="240" w:lineRule="auto"/>
        <w:rPr>
          <w:b/>
          <w:color w:val="FF0000"/>
        </w:rPr>
      </w:pPr>
    </w:p>
    <w:p w14:paraId="37871BB9" w14:textId="553F6BB6" w:rsidR="000F2406" w:rsidRDefault="000F2406" w:rsidP="00147997">
      <w:pPr>
        <w:spacing w:after="0" w:line="240" w:lineRule="auto"/>
        <w:rPr>
          <w:b/>
          <w:color w:val="FF0000"/>
        </w:rPr>
      </w:pPr>
    </w:p>
    <w:p w14:paraId="7D140758" w14:textId="046AC032" w:rsidR="000F2406" w:rsidRDefault="000F2406" w:rsidP="00147997">
      <w:pPr>
        <w:spacing w:after="0" w:line="240" w:lineRule="auto"/>
        <w:rPr>
          <w:b/>
          <w:color w:val="FF0000"/>
        </w:rPr>
      </w:pPr>
    </w:p>
    <w:p w14:paraId="0E5BF025" w14:textId="781874D5" w:rsidR="000F2406" w:rsidRDefault="000F2406" w:rsidP="00147997">
      <w:pPr>
        <w:spacing w:after="0" w:line="240" w:lineRule="auto"/>
        <w:rPr>
          <w:b/>
          <w:color w:val="FF0000"/>
        </w:rPr>
      </w:pPr>
    </w:p>
    <w:p w14:paraId="5D4714D3" w14:textId="0AF6CFD4" w:rsidR="000F2406" w:rsidRDefault="000F2406" w:rsidP="00147997">
      <w:pPr>
        <w:spacing w:after="0" w:line="240" w:lineRule="auto"/>
        <w:rPr>
          <w:b/>
          <w:color w:val="FF0000"/>
        </w:rPr>
      </w:pPr>
    </w:p>
    <w:p w14:paraId="398F9E14" w14:textId="55B04998" w:rsidR="000F2406" w:rsidRDefault="000F2406" w:rsidP="00147997">
      <w:pPr>
        <w:spacing w:after="0" w:line="240" w:lineRule="auto"/>
        <w:rPr>
          <w:b/>
          <w:color w:val="FF0000"/>
        </w:rPr>
      </w:pPr>
    </w:p>
    <w:p w14:paraId="67042E5F" w14:textId="2673F0C5" w:rsidR="000F2406" w:rsidRDefault="000F2406" w:rsidP="00147997">
      <w:pPr>
        <w:spacing w:after="0" w:line="240" w:lineRule="auto"/>
        <w:rPr>
          <w:b/>
          <w:color w:val="FF0000"/>
        </w:rPr>
      </w:pPr>
    </w:p>
    <w:p w14:paraId="48E86B84" w14:textId="17717867" w:rsidR="000F2406" w:rsidRDefault="000F2406" w:rsidP="00147997">
      <w:pPr>
        <w:spacing w:after="0" w:line="240" w:lineRule="auto"/>
        <w:rPr>
          <w:b/>
          <w:color w:val="FF0000"/>
        </w:rPr>
      </w:pPr>
    </w:p>
    <w:p w14:paraId="7724CBE6" w14:textId="77777777" w:rsidR="000F2406" w:rsidRDefault="000F2406" w:rsidP="00147997">
      <w:pPr>
        <w:spacing w:after="0" w:line="240" w:lineRule="auto"/>
        <w:rPr>
          <w:b/>
          <w:color w:val="FF0000"/>
        </w:rPr>
      </w:pPr>
    </w:p>
    <w:p w14:paraId="2C8B372E" w14:textId="77777777" w:rsidR="00147997" w:rsidRDefault="00147997" w:rsidP="00FD262A">
      <w:pPr>
        <w:spacing w:after="0" w:line="240" w:lineRule="auto"/>
        <w:rPr>
          <w:b/>
          <w:color w:val="FF0000"/>
        </w:rPr>
      </w:pPr>
    </w:p>
    <w:p w14:paraId="6C008447" w14:textId="4A34331F" w:rsidR="00FA4D3F" w:rsidRDefault="00F25B65">
      <w:pPr>
        <w:spacing w:after="120" w:line="240" w:lineRule="auto"/>
        <w:jc w:val="center"/>
        <w:rPr>
          <w:b/>
          <w:color w:val="FF0000"/>
        </w:rPr>
      </w:pPr>
      <w:r>
        <w:rPr>
          <w:b/>
          <w:color w:val="FF0000"/>
        </w:rPr>
        <w:lastRenderedPageBreak/>
        <w:t>Work Evaluation Table</w:t>
      </w:r>
    </w:p>
    <w:p w14:paraId="6ADF973E" w14:textId="77777777" w:rsidR="00FA4D3F" w:rsidRDefault="00F25B65">
      <w:pPr>
        <w:spacing w:after="120" w:line="240" w:lineRule="auto"/>
        <w:rPr>
          <w:b/>
          <w:color w:val="767171"/>
        </w:rPr>
      </w:pPr>
      <w:r>
        <w:rPr>
          <w:b/>
          <w:color w:val="767171"/>
        </w:rPr>
        <w:t>&lt;Use the same factors you have used in "Work Evaluation Table" to build your own  "Proposed and Previous comparison table "&gt;</w:t>
      </w:r>
    </w:p>
    <w:tbl>
      <w:tblPr>
        <w:tblStyle w:val="Style36"/>
        <w:tblW w:w="16367" w:type="dxa"/>
        <w:tblInd w:w="-1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992"/>
        <w:gridCol w:w="1418"/>
        <w:gridCol w:w="1417"/>
        <w:gridCol w:w="1701"/>
        <w:gridCol w:w="851"/>
        <w:gridCol w:w="850"/>
        <w:gridCol w:w="992"/>
        <w:gridCol w:w="1418"/>
        <w:gridCol w:w="1417"/>
        <w:gridCol w:w="1701"/>
        <w:gridCol w:w="1025"/>
        <w:gridCol w:w="1025"/>
      </w:tblGrid>
      <w:tr w:rsidR="00FA4D3F" w14:paraId="2AF8391E" w14:textId="77777777">
        <w:tc>
          <w:tcPr>
            <w:tcW w:w="1560" w:type="dxa"/>
            <w:shd w:val="clear" w:color="auto" w:fill="D0CECE"/>
          </w:tcPr>
          <w:p w14:paraId="1EBA24AE" w14:textId="77777777" w:rsidR="00FA4D3F" w:rsidRDefault="00FA4D3F">
            <w:pPr>
              <w:spacing w:after="120" w:line="240" w:lineRule="auto"/>
              <w:jc w:val="center"/>
              <w:rPr>
                <w:b/>
              </w:rPr>
            </w:pPr>
          </w:p>
        </w:tc>
        <w:tc>
          <w:tcPr>
            <w:tcW w:w="992" w:type="dxa"/>
            <w:shd w:val="clear" w:color="auto" w:fill="D0CECE"/>
          </w:tcPr>
          <w:p w14:paraId="661DE420" w14:textId="77777777" w:rsidR="00FA4D3F" w:rsidRDefault="00F25B65">
            <w:pPr>
              <w:spacing w:after="120" w:line="240" w:lineRule="auto"/>
              <w:jc w:val="center"/>
              <w:rPr>
                <w:b/>
              </w:rPr>
            </w:pPr>
            <w:r>
              <w:rPr>
                <w:b/>
              </w:rPr>
              <w:t>Work Goal</w:t>
            </w:r>
          </w:p>
        </w:tc>
        <w:tc>
          <w:tcPr>
            <w:tcW w:w="1418" w:type="dxa"/>
            <w:shd w:val="clear" w:color="auto" w:fill="D0CECE"/>
          </w:tcPr>
          <w:p w14:paraId="23C59351" w14:textId="77777777" w:rsidR="00FA4D3F" w:rsidRDefault="00F25B65">
            <w:pPr>
              <w:spacing w:after="120" w:line="240" w:lineRule="auto"/>
              <w:jc w:val="center"/>
              <w:rPr>
                <w:b/>
              </w:rPr>
            </w:pPr>
            <w:r>
              <w:rPr>
                <w:b/>
              </w:rPr>
              <w:t>System's Components</w:t>
            </w:r>
          </w:p>
        </w:tc>
        <w:tc>
          <w:tcPr>
            <w:tcW w:w="1417" w:type="dxa"/>
            <w:shd w:val="clear" w:color="auto" w:fill="D0CECE"/>
          </w:tcPr>
          <w:p w14:paraId="6DB14F48" w14:textId="77777777" w:rsidR="00FA4D3F" w:rsidRDefault="00F25B65">
            <w:pPr>
              <w:spacing w:after="120" w:line="240" w:lineRule="auto"/>
              <w:jc w:val="center"/>
              <w:rPr>
                <w:b/>
              </w:rPr>
            </w:pPr>
            <w:r>
              <w:rPr>
                <w:b/>
              </w:rPr>
              <w:t>System's Mechanism</w:t>
            </w:r>
          </w:p>
        </w:tc>
        <w:tc>
          <w:tcPr>
            <w:tcW w:w="1701" w:type="dxa"/>
            <w:shd w:val="clear" w:color="auto" w:fill="D0CECE"/>
          </w:tcPr>
          <w:p w14:paraId="463B7A96" w14:textId="77777777" w:rsidR="00FA4D3F" w:rsidRDefault="00F25B65">
            <w:pPr>
              <w:spacing w:after="120" w:line="240" w:lineRule="auto"/>
              <w:jc w:val="center"/>
              <w:rPr>
                <w:b/>
              </w:rPr>
            </w:pPr>
            <w:r>
              <w:rPr>
                <w:b/>
              </w:rPr>
              <w:t>Features /Characteristics</w:t>
            </w:r>
          </w:p>
        </w:tc>
        <w:tc>
          <w:tcPr>
            <w:tcW w:w="851" w:type="dxa"/>
            <w:shd w:val="clear" w:color="auto" w:fill="D0CECE"/>
          </w:tcPr>
          <w:p w14:paraId="72DAA907" w14:textId="77777777" w:rsidR="00FA4D3F" w:rsidRDefault="00F25B65">
            <w:pPr>
              <w:spacing w:after="120" w:line="240" w:lineRule="auto"/>
              <w:jc w:val="center"/>
              <w:rPr>
                <w:b/>
              </w:rPr>
            </w:pPr>
            <w:r>
              <w:rPr>
                <w:b/>
              </w:rPr>
              <w:t>Cost</w:t>
            </w:r>
          </w:p>
        </w:tc>
        <w:tc>
          <w:tcPr>
            <w:tcW w:w="850" w:type="dxa"/>
            <w:shd w:val="clear" w:color="auto" w:fill="D0CECE"/>
          </w:tcPr>
          <w:p w14:paraId="499357E5" w14:textId="77777777" w:rsidR="00FA4D3F" w:rsidRDefault="00F25B65">
            <w:pPr>
              <w:spacing w:after="120" w:line="240" w:lineRule="auto"/>
              <w:jc w:val="center"/>
              <w:rPr>
                <w:b/>
              </w:rPr>
            </w:pPr>
            <w:r>
              <w:rPr>
                <w:b/>
              </w:rPr>
              <w:t>Speed</w:t>
            </w:r>
          </w:p>
        </w:tc>
        <w:tc>
          <w:tcPr>
            <w:tcW w:w="992" w:type="dxa"/>
            <w:shd w:val="clear" w:color="auto" w:fill="D0CECE"/>
          </w:tcPr>
          <w:p w14:paraId="349FCAD4" w14:textId="77777777" w:rsidR="00FA4D3F" w:rsidRDefault="00F25B65">
            <w:pPr>
              <w:spacing w:after="120" w:line="240" w:lineRule="auto"/>
              <w:jc w:val="center"/>
              <w:rPr>
                <w:b/>
              </w:rPr>
            </w:pPr>
            <w:r>
              <w:rPr>
                <w:b/>
              </w:rPr>
              <w:t>Security</w:t>
            </w:r>
          </w:p>
        </w:tc>
        <w:tc>
          <w:tcPr>
            <w:tcW w:w="1418" w:type="dxa"/>
            <w:shd w:val="clear" w:color="auto" w:fill="D0CECE"/>
          </w:tcPr>
          <w:p w14:paraId="7134EA4C" w14:textId="77777777" w:rsidR="00FA4D3F" w:rsidRDefault="00F25B65">
            <w:pPr>
              <w:spacing w:after="120" w:line="240" w:lineRule="auto"/>
              <w:jc w:val="center"/>
              <w:rPr>
                <w:b/>
              </w:rPr>
            </w:pPr>
            <w:r>
              <w:rPr>
                <w:b/>
              </w:rPr>
              <w:t>Performance</w:t>
            </w:r>
          </w:p>
        </w:tc>
        <w:tc>
          <w:tcPr>
            <w:tcW w:w="1417" w:type="dxa"/>
            <w:shd w:val="clear" w:color="auto" w:fill="D0CECE"/>
          </w:tcPr>
          <w:p w14:paraId="160D6A29" w14:textId="77777777" w:rsidR="00FA4D3F" w:rsidRDefault="00F25B65">
            <w:pPr>
              <w:spacing w:after="120" w:line="240" w:lineRule="auto"/>
              <w:jc w:val="center"/>
              <w:rPr>
                <w:b/>
              </w:rPr>
            </w:pPr>
            <w:r>
              <w:rPr>
                <w:b/>
              </w:rPr>
              <w:t>Advantages</w:t>
            </w:r>
          </w:p>
        </w:tc>
        <w:tc>
          <w:tcPr>
            <w:tcW w:w="1701" w:type="dxa"/>
            <w:shd w:val="clear" w:color="auto" w:fill="D0CECE"/>
          </w:tcPr>
          <w:p w14:paraId="1BAE66D0" w14:textId="77777777" w:rsidR="00FA4D3F" w:rsidRDefault="00F25B65">
            <w:pPr>
              <w:spacing w:after="120" w:line="240" w:lineRule="auto"/>
              <w:jc w:val="center"/>
              <w:rPr>
                <w:b/>
              </w:rPr>
            </w:pPr>
            <w:r>
              <w:rPr>
                <w:b/>
              </w:rPr>
              <w:t>Limitations /Disadvantages</w:t>
            </w:r>
          </w:p>
        </w:tc>
        <w:tc>
          <w:tcPr>
            <w:tcW w:w="1025" w:type="dxa"/>
            <w:shd w:val="clear" w:color="auto" w:fill="D0CECE"/>
          </w:tcPr>
          <w:p w14:paraId="0CAAEAB8" w14:textId="77777777" w:rsidR="00FA4D3F" w:rsidRDefault="00F25B65">
            <w:pPr>
              <w:spacing w:after="120" w:line="240" w:lineRule="auto"/>
              <w:jc w:val="center"/>
              <w:rPr>
                <w:b/>
              </w:rPr>
            </w:pPr>
            <w:r>
              <w:rPr>
                <w:b/>
              </w:rPr>
              <w:t>Platform</w:t>
            </w:r>
          </w:p>
        </w:tc>
        <w:tc>
          <w:tcPr>
            <w:tcW w:w="1025" w:type="dxa"/>
            <w:shd w:val="clear" w:color="auto" w:fill="D0CECE"/>
          </w:tcPr>
          <w:p w14:paraId="13FB4E51" w14:textId="77777777" w:rsidR="00FA4D3F" w:rsidRDefault="00F25B65">
            <w:pPr>
              <w:spacing w:after="120" w:line="240" w:lineRule="auto"/>
              <w:jc w:val="center"/>
              <w:rPr>
                <w:b/>
              </w:rPr>
            </w:pPr>
            <w:r>
              <w:rPr>
                <w:b/>
              </w:rPr>
              <w:t>Results</w:t>
            </w:r>
          </w:p>
        </w:tc>
      </w:tr>
      <w:tr w:rsidR="00FA4D3F" w14:paraId="73BB20AE" w14:textId="77777777">
        <w:tc>
          <w:tcPr>
            <w:tcW w:w="1560" w:type="dxa"/>
            <w:shd w:val="clear" w:color="auto" w:fill="E7E6E6"/>
          </w:tcPr>
          <w:p w14:paraId="0604C56D" w14:textId="654C3CA6" w:rsidR="00FA4D3F" w:rsidRPr="00B473B1" w:rsidRDefault="00C62E2E">
            <w:pPr>
              <w:spacing w:after="120" w:line="240" w:lineRule="auto"/>
              <w:jc w:val="center"/>
              <w:rPr>
                <w:b/>
                <w:bCs/>
              </w:rPr>
            </w:pPr>
            <w:r>
              <w:rPr>
                <w:b/>
                <w:bCs/>
              </w:rPr>
              <w:t xml:space="preserve">Ameer </w:t>
            </w:r>
            <w:r w:rsidR="00B473B1" w:rsidRPr="00B473B1">
              <w:rPr>
                <w:b/>
                <w:bCs/>
              </w:rPr>
              <w:t>Kareem,</w:t>
            </w:r>
            <w:r>
              <w:rPr>
                <w:b/>
                <w:bCs/>
              </w:rPr>
              <w:t xml:space="preserve"> Himing Liu, </w:t>
            </w:r>
            <w:r w:rsidRPr="00C62E2E">
              <w:rPr>
                <w:b/>
                <w:bCs/>
              </w:rPr>
              <w:t>Paul Sant</w:t>
            </w:r>
          </w:p>
        </w:tc>
        <w:tc>
          <w:tcPr>
            <w:tcW w:w="992" w:type="dxa"/>
          </w:tcPr>
          <w:p w14:paraId="6A9DE0D7" w14:textId="77777777" w:rsidR="00B473B1" w:rsidRPr="00B473B1" w:rsidRDefault="00B473B1" w:rsidP="00B473B1">
            <w:pPr>
              <w:spacing w:after="120" w:line="240" w:lineRule="auto"/>
              <w:rPr>
                <w:b/>
                <w:lang w:val="en-US"/>
              </w:rPr>
            </w:pPr>
            <w:r w:rsidRPr="00B473B1">
              <w:rPr>
                <w:b/>
                <w:lang w:val="en-US"/>
              </w:rPr>
              <w:t>The goal is to improve pneumonia detection through computer-aided techniques and real-time image data, while maintaining privacy.</w:t>
            </w:r>
          </w:p>
          <w:p w14:paraId="7FCB096E" w14:textId="77777777" w:rsidR="00FA4D3F" w:rsidRDefault="00FA4D3F" w:rsidP="00B473B1">
            <w:pPr>
              <w:spacing w:after="120" w:line="240" w:lineRule="auto"/>
              <w:rPr>
                <w:b/>
              </w:rPr>
            </w:pPr>
          </w:p>
        </w:tc>
        <w:tc>
          <w:tcPr>
            <w:tcW w:w="1418" w:type="dxa"/>
          </w:tcPr>
          <w:p w14:paraId="48C481B1" w14:textId="0C6A7D0B" w:rsidR="00FA4D3F" w:rsidRDefault="00B473B1">
            <w:pPr>
              <w:spacing w:after="120" w:line="240" w:lineRule="auto"/>
              <w:rPr>
                <w:b/>
              </w:rPr>
            </w:pPr>
            <w:r w:rsidRPr="00B473B1">
              <w:rPr>
                <w:b/>
              </w:rPr>
              <w:t xml:space="preserve">Machine learning techniques, Pneumonia detection, CNN, Chest X-ray, Transfer learning, Federated learning, K-Nearest neighbors (KNN), Artificial neural network (ANN), DECnet </w:t>
            </w:r>
          </w:p>
        </w:tc>
        <w:tc>
          <w:tcPr>
            <w:tcW w:w="1417" w:type="dxa"/>
          </w:tcPr>
          <w:p w14:paraId="46CCECBD" w14:textId="4E79B040" w:rsidR="00FA4D3F" w:rsidRDefault="00AF4434">
            <w:pPr>
              <w:spacing w:after="120" w:line="240" w:lineRule="auto"/>
              <w:rPr>
                <w:b/>
              </w:rPr>
            </w:pPr>
            <w:r w:rsidRPr="00AF4434">
              <w:rPr>
                <w:b/>
              </w:rPr>
              <w:t>Uses CNNs combined with federated learning to process X-ray data locally at different institutions, aggregating model updates rather than raw data for training.</w:t>
            </w:r>
          </w:p>
        </w:tc>
        <w:tc>
          <w:tcPr>
            <w:tcW w:w="1701" w:type="dxa"/>
          </w:tcPr>
          <w:p w14:paraId="0BE09B1D" w14:textId="60AB3EDB" w:rsidR="00FA4D3F" w:rsidRDefault="00B473B1" w:rsidP="00B473B1">
            <w:pPr>
              <w:spacing w:after="120" w:line="240" w:lineRule="auto"/>
              <w:rPr>
                <w:b/>
              </w:rPr>
            </w:pPr>
            <w:r w:rsidRPr="00B473B1">
              <w:rPr>
                <w:b/>
              </w:rPr>
              <w:t>Combines privacy-preserving techniques with high-accuracy models, facilitating secure medical diagnosis.</w:t>
            </w:r>
          </w:p>
        </w:tc>
        <w:tc>
          <w:tcPr>
            <w:tcW w:w="851" w:type="dxa"/>
          </w:tcPr>
          <w:p w14:paraId="42AB6055" w14:textId="77777777" w:rsidR="00FA4D3F" w:rsidRDefault="00F25B65">
            <w:pPr>
              <w:spacing w:after="120" w:line="240" w:lineRule="auto"/>
              <w:rPr>
                <w:b/>
              </w:rPr>
            </w:pPr>
            <w:r>
              <w:rPr>
                <w:b/>
              </w:rPr>
              <w:t>High</w:t>
            </w:r>
          </w:p>
          <w:p w14:paraId="439B6A94" w14:textId="77777777" w:rsidR="00FA4D3F" w:rsidRDefault="00FA4D3F">
            <w:pPr>
              <w:spacing w:after="120" w:line="240" w:lineRule="auto"/>
              <w:rPr>
                <w:b/>
              </w:rPr>
            </w:pPr>
          </w:p>
        </w:tc>
        <w:tc>
          <w:tcPr>
            <w:tcW w:w="850" w:type="dxa"/>
          </w:tcPr>
          <w:p w14:paraId="1443990F" w14:textId="4E4C5669" w:rsidR="00FA4D3F" w:rsidRDefault="00B473B1" w:rsidP="00B473B1">
            <w:pPr>
              <w:spacing w:after="120" w:line="240" w:lineRule="auto"/>
              <w:rPr>
                <w:b/>
              </w:rPr>
            </w:pPr>
            <w:r>
              <w:rPr>
                <w:b/>
              </w:rPr>
              <w:t>Moderate</w:t>
            </w:r>
          </w:p>
        </w:tc>
        <w:tc>
          <w:tcPr>
            <w:tcW w:w="992" w:type="dxa"/>
          </w:tcPr>
          <w:p w14:paraId="203BF924" w14:textId="42A08AE3" w:rsidR="00FA4D3F" w:rsidRDefault="00B473B1" w:rsidP="00B473B1">
            <w:pPr>
              <w:spacing w:after="120" w:line="240" w:lineRule="auto"/>
              <w:rPr>
                <w:b/>
              </w:rPr>
            </w:pPr>
            <w:r>
              <w:rPr>
                <w:b/>
              </w:rPr>
              <w:t>High, uses Federated learning.</w:t>
            </w:r>
          </w:p>
        </w:tc>
        <w:tc>
          <w:tcPr>
            <w:tcW w:w="1418" w:type="dxa"/>
          </w:tcPr>
          <w:p w14:paraId="00ED9595" w14:textId="10C6AE29" w:rsidR="00FA4D3F" w:rsidRDefault="00B473B1" w:rsidP="00B473B1">
            <w:pPr>
              <w:spacing w:after="120" w:line="240" w:lineRule="auto"/>
              <w:rPr>
                <w:b/>
              </w:rPr>
            </w:pPr>
            <w:r w:rsidRPr="00B473B1">
              <w:rPr>
                <w:b/>
              </w:rPr>
              <w:t>High accuracy in detecting pneumonia while ensuring data privacy.</w:t>
            </w:r>
          </w:p>
        </w:tc>
        <w:tc>
          <w:tcPr>
            <w:tcW w:w="1417" w:type="dxa"/>
          </w:tcPr>
          <w:p w14:paraId="76F9ADE6" w14:textId="60155B61" w:rsidR="00FA4D3F" w:rsidRDefault="00B473B1" w:rsidP="00B473B1">
            <w:pPr>
              <w:spacing w:after="120" w:line="240" w:lineRule="auto"/>
              <w:rPr>
                <w:b/>
              </w:rPr>
            </w:pPr>
            <w:r w:rsidRPr="00B473B1">
              <w:rPr>
                <w:b/>
              </w:rPr>
              <w:t>Enables data privacy through federated learning, allowing collaborative pneumonia detection with high accuracy using real-time X-ray data.</w:t>
            </w:r>
          </w:p>
        </w:tc>
        <w:tc>
          <w:tcPr>
            <w:tcW w:w="1701" w:type="dxa"/>
          </w:tcPr>
          <w:p w14:paraId="5A32A472" w14:textId="616652C3" w:rsidR="00FA4D3F" w:rsidRDefault="00B473B1" w:rsidP="00B473B1">
            <w:pPr>
              <w:spacing w:after="120" w:line="240" w:lineRule="auto"/>
              <w:rPr>
                <w:b/>
              </w:rPr>
            </w:pPr>
            <w:r w:rsidRPr="00B473B1">
              <w:rPr>
                <w:b/>
              </w:rPr>
              <w:t>High computational cost due to federated learning setup; may not be easily adopted by institutions with limited resources.</w:t>
            </w:r>
          </w:p>
        </w:tc>
        <w:tc>
          <w:tcPr>
            <w:tcW w:w="1025" w:type="dxa"/>
          </w:tcPr>
          <w:p w14:paraId="63DB85B9" w14:textId="77777777" w:rsidR="00FA4D3F" w:rsidRDefault="00F25B65">
            <w:pPr>
              <w:spacing w:after="120" w:line="240" w:lineRule="auto"/>
              <w:ind w:left="110" w:hanging="110"/>
              <w:rPr>
                <w:b/>
              </w:rPr>
            </w:pPr>
            <w:r>
              <w:rPr>
                <w:b/>
              </w:rPr>
              <w:t>Valuble</w:t>
            </w:r>
          </w:p>
          <w:p w14:paraId="77A60204" w14:textId="77777777" w:rsidR="00FA4D3F" w:rsidRDefault="00F25B65">
            <w:pPr>
              <w:spacing w:after="120" w:line="240" w:lineRule="auto"/>
              <w:ind w:left="110" w:hanging="110"/>
              <w:rPr>
                <w:b/>
              </w:rPr>
            </w:pPr>
            <w:r>
              <w:rPr>
                <w:b/>
              </w:rPr>
              <w:t>contribution to video surveillance, Alert generation</w:t>
            </w:r>
          </w:p>
          <w:p w14:paraId="36A83E4D" w14:textId="77777777" w:rsidR="00FA4D3F" w:rsidRDefault="00FA4D3F">
            <w:pPr>
              <w:spacing w:after="120" w:line="240" w:lineRule="auto"/>
              <w:rPr>
                <w:b/>
              </w:rPr>
            </w:pPr>
          </w:p>
        </w:tc>
        <w:tc>
          <w:tcPr>
            <w:tcW w:w="1025" w:type="dxa"/>
          </w:tcPr>
          <w:p w14:paraId="6F6AEAB5" w14:textId="5350A3C3" w:rsidR="00FA4D3F" w:rsidRDefault="00AF4434">
            <w:pPr>
              <w:spacing w:after="120" w:line="240" w:lineRule="auto"/>
              <w:rPr>
                <w:b/>
              </w:rPr>
            </w:pPr>
            <w:r w:rsidRPr="00AF4434">
              <w:rPr>
                <w:b/>
              </w:rPr>
              <w:t>Hybrid model combining CNN and transfer learning for privacy-preserving pneumonia detection</w:t>
            </w:r>
            <w:r>
              <w:rPr>
                <w:b/>
              </w:rPr>
              <w:t>.</w:t>
            </w:r>
          </w:p>
        </w:tc>
      </w:tr>
      <w:tr w:rsidR="00FA4D3F" w14:paraId="70F9C867" w14:textId="77777777">
        <w:tc>
          <w:tcPr>
            <w:tcW w:w="1560" w:type="dxa"/>
            <w:shd w:val="clear" w:color="auto" w:fill="E7E6E6"/>
          </w:tcPr>
          <w:p w14:paraId="27F7CEEA" w14:textId="42EBA0DD" w:rsidR="00FA4D3F" w:rsidRDefault="00C62E2E" w:rsidP="00D26092">
            <w:pPr>
              <w:spacing w:after="120" w:line="240" w:lineRule="auto"/>
              <w:jc w:val="center"/>
              <w:rPr>
                <w:b/>
              </w:rPr>
            </w:pPr>
            <w:r w:rsidRPr="00C62E2E">
              <w:rPr>
                <w:b/>
                <w:bCs/>
              </w:rPr>
              <w:t>Daniel Joseph Alapat,</w:t>
            </w:r>
            <w:r>
              <w:t xml:space="preserve"> </w:t>
            </w:r>
            <w:r w:rsidRPr="00C62E2E">
              <w:rPr>
                <w:b/>
                <w:bCs/>
              </w:rPr>
              <w:t xml:space="preserve">Malavika </w:t>
            </w:r>
            <w:r w:rsidRPr="00C62E2E">
              <w:rPr>
                <w:b/>
                <w:bCs/>
              </w:rPr>
              <w:lastRenderedPageBreak/>
              <w:t>Venu Menon, Sharmila Ashok</w:t>
            </w:r>
          </w:p>
        </w:tc>
        <w:tc>
          <w:tcPr>
            <w:tcW w:w="992" w:type="dxa"/>
          </w:tcPr>
          <w:p w14:paraId="1C18379D" w14:textId="2FEF2AB3" w:rsidR="00FA4D3F" w:rsidRDefault="00D26092">
            <w:pPr>
              <w:spacing w:after="120" w:line="240" w:lineRule="auto"/>
              <w:rPr>
                <w:b/>
              </w:rPr>
            </w:pPr>
            <w:r w:rsidRPr="00D26092">
              <w:rPr>
                <w:b/>
              </w:rPr>
              <w:lastRenderedPageBreak/>
              <w:t xml:space="preserve">To enhance </w:t>
            </w:r>
            <w:r w:rsidRPr="00D26092">
              <w:rPr>
                <w:b/>
              </w:rPr>
              <w:lastRenderedPageBreak/>
              <w:t>pneumonia detection accuracy by using deep neural networks on the Chest X-ray14 dataset, addressing the radiologist shortage in rural areas.</w:t>
            </w:r>
          </w:p>
        </w:tc>
        <w:tc>
          <w:tcPr>
            <w:tcW w:w="1418" w:type="dxa"/>
          </w:tcPr>
          <w:p w14:paraId="535253EE" w14:textId="11A10E8C" w:rsidR="00FA4D3F" w:rsidRDefault="00D26092" w:rsidP="00D26092">
            <w:pPr>
              <w:spacing w:after="120" w:line="240" w:lineRule="auto"/>
              <w:rPr>
                <w:b/>
              </w:rPr>
            </w:pPr>
            <w:r w:rsidRPr="00D26092">
              <w:rPr>
                <w:b/>
              </w:rPr>
              <w:lastRenderedPageBreak/>
              <w:t xml:space="preserve">Pneumonia, Convolutional Neural </w:t>
            </w:r>
            <w:r w:rsidRPr="00D26092">
              <w:rPr>
                <w:b/>
              </w:rPr>
              <w:lastRenderedPageBreak/>
              <w:t>Networks, Chest X-ray14, Diagnosis, Computer-Assisted, Deep Learning</w:t>
            </w:r>
          </w:p>
        </w:tc>
        <w:tc>
          <w:tcPr>
            <w:tcW w:w="1417" w:type="dxa"/>
          </w:tcPr>
          <w:p w14:paraId="186AB066" w14:textId="77777777" w:rsidR="00FA4D3F" w:rsidRDefault="00F25B65">
            <w:pPr>
              <w:spacing w:after="120" w:line="240" w:lineRule="auto"/>
              <w:rPr>
                <w:b/>
              </w:rPr>
            </w:pPr>
            <w:r>
              <w:rPr>
                <w:b/>
              </w:rPr>
              <w:lastRenderedPageBreak/>
              <w:t xml:space="preserve">Modular approach using </w:t>
            </w:r>
            <w:r>
              <w:rPr>
                <w:b/>
              </w:rPr>
              <w:lastRenderedPageBreak/>
              <w:t>computer vision &amp; deep learning</w:t>
            </w:r>
          </w:p>
          <w:p w14:paraId="4FFDF1DA" w14:textId="77777777" w:rsidR="00FA4D3F" w:rsidRDefault="00FA4D3F">
            <w:pPr>
              <w:spacing w:after="120" w:line="240" w:lineRule="auto"/>
              <w:rPr>
                <w:b/>
              </w:rPr>
            </w:pPr>
          </w:p>
        </w:tc>
        <w:tc>
          <w:tcPr>
            <w:tcW w:w="1701" w:type="dxa"/>
          </w:tcPr>
          <w:p w14:paraId="52D309E4" w14:textId="2284E664" w:rsidR="00FA4D3F" w:rsidRDefault="00D26092" w:rsidP="00D26092">
            <w:pPr>
              <w:spacing w:after="120" w:line="240" w:lineRule="auto"/>
              <w:rPr>
                <w:b/>
              </w:rPr>
            </w:pPr>
            <w:r w:rsidRPr="00D26092">
              <w:rPr>
                <w:b/>
              </w:rPr>
              <w:lastRenderedPageBreak/>
              <w:t xml:space="preserve">Accurate model leveraging large data for </w:t>
            </w:r>
            <w:r w:rsidRPr="00D26092">
              <w:rPr>
                <w:b/>
              </w:rPr>
              <w:lastRenderedPageBreak/>
              <w:t>enhanced precision, though computationally demanding.</w:t>
            </w:r>
          </w:p>
        </w:tc>
        <w:tc>
          <w:tcPr>
            <w:tcW w:w="851" w:type="dxa"/>
          </w:tcPr>
          <w:p w14:paraId="052F58A8" w14:textId="1182B1DE" w:rsidR="00FA4D3F" w:rsidRDefault="00E03C79">
            <w:pPr>
              <w:spacing w:after="0" w:line="240" w:lineRule="auto"/>
              <w:rPr>
                <w:b/>
              </w:rPr>
            </w:pPr>
            <w:r>
              <w:rPr>
                <w:b/>
              </w:rPr>
              <w:lastRenderedPageBreak/>
              <w:t>High</w:t>
            </w:r>
          </w:p>
        </w:tc>
        <w:tc>
          <w:tcPr>
            <w:tcW w:w="850" w:type="dxa"/>
          </w:tcPr>
          <w:p w14:paraId="0468DCEF" w14:textId="379BE4ED" w:rsidR="00FA4D3F" w:rsidRDefault="00D26092">
            <w:pPr>
              <w:spacing w:after="0" w:line="240" w:lineRule="auto"/>
              <w:rPr>
                <w:b/>
              </w:rPr>
            </w:pPr>
            <w:r>
              <w:rPr>
                <w:b/>
              </w:rPr>
              <w:t>Moderate, perfor</w:t>
            </w:r>
            <w:r>
              <w:rPr>
                <w:b/>
              </w:rPr>
              <w:lastRenderedPageBreak/>
              <w:t>ms well on high speed software due to 121 Architecture</w:t>
            </w:r>
          </w:p>
        </w:tc>
        <w:tc>
          <w:tcPr>
            <w:tcW w:w="992" w:type="dxa"/>
          </w:tcPr>
          <w:p w14:paraId="45F05D45" w14:textId="1A13648B" w:rsidR="00FA4D3F" w:rsidRDefault="00E03C79">
            <w:pPr>
              <w:spacing w:after="0" w:line="240" w:lineRule="auto"/>
              <w:rPr>
                <w:b/>
              </w:rPr>
            </w:pPr>
            <w:r w:rsidRPr="00E03C79">
              <w:rPr>
                <w:b/>
              </w:rPr>
              <w:lastRenderedPageBreak/>
              <w:t>Moderate</w:t>
            </w:r>
            <w:r>
              <w:rPr>
                <w:b/>
              </w:rPr>
              <w:t xml:space="preserve">, lacks privacy </w:t>
            </w:r>
            <w:r>
              <w:rPr>
                <w:b/>
              </w:rPr>
              <w:lastRenderedPageBreak/>
              <w:t>measure.</w:t>
            </w:r>
          </w:p>
        </w:tc>
        <w:tc>
          <w:tcPr>
            <w:tcW w:w="1418" w:type="dxa"/>
          </w:tcPr>
          <w:p w14:paraId="3136EC7F" w14:textId="4CEB37E7" w:rsidR="00FA4D3F" w:rsidRDefault="00E03C79">
            <w:pPr>
              <w:spacing w:after="0" w:line="240" w:lineRule="auto"/>
              <w:rPr>
                <w:b/>
              </w:rPr>
            </w:pPr>
            <w:r>
              <w:rPr>
                <w:b/>
              </w:rPr>
              <w:lastRenderedPageBreak/>
              <w:t>High</w:t>
            </w:r>
          </w:p>
        </w:tc>
        <w:tc>
          <w:tcPr>
            <w:tcW w:w="1417" w:type="dxa"/>
          </w:tcPr>
          <w:p w14:paraId="231B821B" w14:textId="266D52CA" w:rsidR="00FA4D3F" w:rsidRDefault="00E03C79">
            <w:pPr>
              <w:spacing w:after="0" w:line="240" w:lineRule="auto"/>
              <w:rPr>
                <w:b/>
              </w:rPr>
            </w:pPr>
            <w:r w:rsidRPr="00E03C79">
              <w:rPr>
                <w:b/>
              </w:rPr>
              <w:t xml:space="preserve">Provides high diagnostic </w:t>
            </w:r>
            <w:r w:rsidRPr="00E03C79">
              <w:rPr>
                <w:b/>
              </w:rPr>
              <w:lastRenderedPageBreak/>
              <w:t>accuracy, outperforming human radiologists in pneumonia detection. CheXNet is well-suited for large datasets like Chest X-ray14.</w:t>
            </w:r>
          </w:p>
        </w:tc>
        <w:tc>
          <w:tcPr>
            <w:tcW w:w="1701" w:type="dxa"/>
          </w:tcPr>
          <w:p w14:paraId="715B0199" w14:textId="1CBBB801" w:rsidR="00FA4D3F" w:rsidRDefault="00E03C79">
            <w:pPr>
              <w:spacing w:after="0" w:line="240" w:lineRule="auto"/>
              <w:rPr>
                <w:b/>
              </w:rPr>
            </w:pPr>
            <w:r w:rsidRPr="00E03C79">
              <w:rPr>
                <w:b/>
              </w:rPr>
              <w:lastRenderedPageBreak/>
              <w:t xml:space="preserve">Requires significant computational </w:t>
            </w:r>
            <w:r w:rsidRPr="00E03C79">
              <w:rPr>
                <w:b/>
              </w:rPr>
              <w:lastRenderedPageBreak/>
              <w:t>resources, especially for the 121-layer CNN. Imbalanced data can affect model performance.</w:t>
            </w:r>
          </w:p>
        </w:tc>
        <w:tc>
          <w:tcPr>
            <w:tcW w:w="1025" w:type="dxa"/>
          </w:tcPr>
          <w:p w14:paraId="4B5948D6" w14:textId="2AF7BA06" w:rsidR="00FA4D3F" w:rsidRDefault="00E03C79">
            <w:pPr>
              <w:spacing w:after="0" w:line="240" w:lineRule="auto"/>
              <w:rPr>
                <w:b/>
              </w:rPr>
            </w:pPr>
            <w:r w:rsidRPr="00E03C79">
              <w:rPr>
                <w:b/>
              </w:rPr>
              <w:lastRenderedPageBreak/>
              <w:t xml:space="preserve">Primarily cloud-based </w:t>
            </w:r>
            <w:r w:rsidRPr="00E03C79">
              <w:rPr>
                <w:b/>
              </w:rPr>
              <w:lastRenderedPageBreak/>
              <w:t>for extensive data processing.</w:t>
            </w:r>
          </w:p>
        </w:tc>
        <w:tc>
          <w:tcPr>
            <w:tcW w:w="1025" w:type="dxa"/>
          </w:tcPr>
          <w:p w14:paraId="3B4C1621" w14:textId="5E83A092" w:rsidR="00FA4D3F" w:rsidRDefault="00E03C79">
            <w:pPr>
              <w:spacing w:after="0" w:line="240" w:lineRule="auto"/>
              <w:rPr>
                <w:b/>
              </w:rPr>
            </w:pPr>
            <w:r w:rsidRPr="00E03C79">
              <w:rPr>
                <w:b/>
              </w:rPr>
              <w:lastRenderedPageBreak/>
              <w:t xml:space="preserve">CheXNet achieved </w:t>
            </w:r>
            <w:r w:rsidRPr="00E03C79">
              <w:rPr>
                <w:b/>
              </w:rPr>
              <w:lastRenderedPageBreak/>
              <w:t>greater than human-level accuracy in pneumonia detection, with strong localization capability for affected regions.</w:t>
            </w:r>
          </w:p>
        </w:tc>
      </w:tr>
      <w:tr w:rsidR="00FA4D3F" w14:paraId="355D9E7A" w14:textId="77777777">
        <w:tc>
          <w:tcPr>
            <w:tcW w:w="1560" w:type="dxa"/>
            <w:shd w:val="clear" w:color="auto" w:fill="E7E6E6"/>
          </w:tcPr>
          <w:p w14:paraId="7DE7AC7A" w14:textId="476E4BEF" w:rsidR="00FA4D3F" w:rsidRDefault="00C62E2E" w:rsidP="00621DF7">
            <w:pPr>
              <w:spacing w:after="120" w:line="240" w:lineRule="auto"/>
              <w:jc w:val="center"/>
              <w:rPr>
                <w:b/>
              </w:rPr>
            </w:pPr>
            <w:r w:rsidRPr="00C62E2E">
              <w:rPr>
                <w:b/>
                <w:bCs/>
              </w:rPr>
              <w:lastRenderedPageBreak/>
              <w:t>Pranaya, A., Sowmya, D. V., Poojitha, L., Grace, P., Bhavya, K., &amp;</w:t>
            </w:r>
            <w:r w:rsidRPr="00B12B60">
              <w:t xml:space="preserve"> </w:t>
            </w:r>
            <w:r w:rsidRPr="00C62E2E">
              <w:rPr>
                <w:b/>
                <w:bCs/>
              </w:rPr>
              <w:t>Ganapathi Raju, N. V.</w:t>
            </w:r>
          </w:p>
        </w:tc>
        <w:tc>
          <w:tcPr>
            <w:tcW w:w="992" w:type="dxa"/>
          </w:tcPr>
          <w:p w14:paraId="3BD0B8C2" w14:textId="2A421D7F" w:rsidR="00FA4D3F" w:rsidRDefault="00621DF7">
            <w:pPr>
              <w:spacing w:after="0" w:line="240" w:lineRule="auto"/>
              <w:rPr>
                <w:b/>
              </w:rPr>
            </w:pPr>
            <w:r>
              <w:rPr>
                <w:b/>
              </w:rPr>
              <w:t>T</w:t>
            </w:r>
            <w:r w:rsidRPr="00621DF7">
              <w:rPr>
                <w:b/>
              </w:rPr>
              <w:t>o develop an automated pneumonia detectio</w:t>
            </w:r>
            <w:r w:rsidRPr="00621DF7">
              <w:rPr>
                <w:b/>
              </w:rPr>
              <w:lastRenderedPageBreak/>
              <w:t>n system that processes chest X-rays using CNN models to assist radiologists in early detection.</w:t>
            </w:r>
          </w:p>
        </w:tc>
        <w:tc>
          <w:tcPr>
            <w:tcW w:w="1418" w:type="dxa"/>
          </w:tcPr>
          <w:p w14:paraId="514CCECE" w14:textId="4FA732D4" w:rsidR="00FA4D3F" w:rsidRDefault="00621DF7">
            <w:pPr>
              <w:spacing w:after="0" w:line="240" w:lineRule="auto"/>
              <w:rPr>
                <w:b/>
              </w:rPr>
            </w:pPr>
            <w:r w:rsidRPr="00621DF7">
              <w:rPr>
                <w:b/>
              </w:rPr>
              <w:lastRenderedPageBreak/>
              <w:t xml:space="preserve">Chest X-ray dataset from Kaggle; CNN model with convolutional, ReLU activation, max pooling, </w:t>
            </w:r>
            <w:r w:rsidRPr="00621DF7">
              <w:rPr>
                <w:b/>
              </w:rPr>
              <w:lastRenderedPageBreak/>
              <w:t>and fully connected layers.</w:t>
            </w:r>
          </w:p>
        </w:tc>
        <w:tc>
          <w:tcPr>
            <w:tcW w:w="1417" w:type="dxa"/>
          </w:tcPr>
          <w:p w14:paraId="0AA696FF" w14:textId="77777777" w:rsidR="00FA4D3F" w:rsidRDefault="00F25B65">
            <w:pPr>
              <w:spacing w:after="0" w:line="240" w:lineRule="auto"/>
              <w:rPr>
                <w:b/>
              </w:rPr>
            </w:pPr>
            <w:r>
              <w:rPr>
                <w:b/>
              </w:rPr>
              <w:lastRenderedPageBreak/>
              <w:t>CNN extracts image features, LSTM recalls sequential patterns</w:t>
            </w:r>
          </w:p>
        </w:tc>
        <w:tc>
          <w:tcPr>
            <w:tcW w:w="1701" w:type="dxa"/>
          </w:tcPr>
          <w:p w14:paraId="33FB662A" w14:textId="77777777" w:rsidR="00FA4D3F" w:rsidRDefault="00F25B65">
            <w:pPr>
              <w:spacing w:after="0" w:line="240" w:lineRule="auto"/>
              <w:rPr>
                <w:b/>
              </w:rPr>
            </w:pPr>
            <w:r>
              <w:rPr>
                <w:b/>
              </w:rPr>
              <w:t>CNN for feature extraction, LSTM for recognizing sequences, High computational cost, Accuracy of 86%</w:t>
            </w:r>
          </w:p>
        </w:tc>
        <w:tc>
          <w:tcPr>
            <w:tcW w:w="851" w:type="dxa"/>
          </w:tcPr>
          <w:p w14:paraId="4E8B3592" w14:textId="77777777" w:rsidR="00FA4D3F" w:rsidRDefault="00F25B65">
            <w:pPr>
              <w:spacing w:after="0" w:line="240" w:lineRule="auto"/>
              <w:rPr>
                <w:b/>
              </w:rPr>
            </w:pPr>
            <w:r>
              <w:rPr>
                <w:b/>
              </w:rPr>
              <w:t>High</w:t>
            </w:r>
          </w:p>
        </w:tc>
        <w:tc>
          <w:tcPr>
            <w:tcW w:w="850" w:type="dxa"/>
          </w:tcPr>
          <w:p w14:paraId="4D92F37C" w14:textId="5038062B" w:rsidR="00FA4D3F" w:rsidRDefault="00621DF7">
            <w:pPr>
              <w:spacing w:after="0" w:line="240" w:lineRule="auto"/>
              <w:rPr>
                <w:b/>
              </w:rPr>
            </w:pPr>
            <w:r>
              <w:rPr>
                <w:b/>
              </w:rPr>
              <w:t>Faster than manual methods.</w:t>
            </w:r>
          </w:p>
        </w:tc>
        <w:tc>
          <w:tcPr>
            <w:tcW w:w="992" w:type="dxa"/>
          </w:tcPr>
          <w:p w14:paraId="1993C6E6" w14:textId="77777777" w:rsidR="00FA4D3F" w:rsidRDefault="00F25B65">
            <w:pPr>
              <w:spacing w:after="0" w:line="240" w:lineRule="auto"/>
              <w:rPr>
                <w:b/>
              </w:rPr>
            </w:pPr>
            <w:r>
              <w:rPr>
                <w:b/>
              </w:rPr>
              <w:t>-</w:t>
            </w:r>
          </w:p>
        </w:tc>
        <w:tc>
          <w:tcPr>
            <w:tcW w:w="1418" w:type="dxa"/>
          </w:tcPr>
          <w:p w14:paraId="554219C7" w14:textId="77777777" w:rsidR="00FA4D3F" w:rsidRDefault="00F25B65">
            <w:pPr>
              <w:spacing w:after="0" w:line="240" w:lineRule="auto"/>
              <w:rPr>
                <w:b/>
              </w:rPr>
            </w:pPr>
            <w:r>
              <w:rPr>
                <w:b/>
              </w:rPr>
              <w:t>High</w:t>
            </w:r>
          </w:p>
        </w:tc>
        <w:tc>
          <w:tcPr>
            <w:tcW w:w="1417" w:type="dxa"/>
          </w:tcPr>
          <w:p w14:paraId="63E3D848" w14:textId="3925CE2B" w:rsidR="00FA4D3F" w:rsidRDefault="00CB220C">
            <w:pPr>
              <w:spacing w:after="0" w:line="240" w:lineRule="auto"/>
              <w:rPr>
                <w:b/>
              </w:rPr>
            </w:pPr>
            <w:r w:rsidRPr="00CB220C">
              <w:rPr>
                <w:b/>
              </w:rPr>
              <w:t>Speeds up diagnosis, useful in areas with few radiologists.</w:t>
            </w:r>
          </w:p>
        </w:tc>
        <w:tc>
          <w:tcPr>
            <w:tcW w:w="1701" w:type="dxa"/>
          </w:tcPr>
          <w:p w14:paraId="36ED3F10" w14:textId="18459D94" w:rsidR="00FA4D3F" w:rsidRDefault="00621DF7">
            <w:pPr>
              <w:spacing w:after="0" w:line="240" w:lineRule="auto"/>
              <w:rPr>
                <w:b/>
              </w:rPr>
            </w:pPr>
            <w:r w:rsidRPr="00621DF7">
              <w:rPr>
                <w:b/>
              </w:rPr>
              <w:t>Risks of misclassification with poor image quality.</w:t>
            </w:r>
          </w:p>
        </w:tc>
        <w:tc>
          <w:tcPr>
            <w:tcW w:w="1025" w:type="dxa"/>
          </w:tcPr>
          <w:p w14:paraId="46991AC9" w14:textId="43D77E71" w:rsidR="00FA4D3F" w:rsidRDefault="00621DF7">
            <w:pPr>
              <w:spacing w:after="0" w:line="240" w:lineRule="auto"/>
              <w:rPr>
                <w:b/>
              </w:rPr>
            </w:pPr>
            <w:r w:rsidRPr="00621DF7">
              <w:rPr>
                <w:b/>
              </w:rPr>
              <w:t xml:space="preserve">Developed on machine learning platforms compatible with </w:t>
            </w:r>
            <w:r w:rsidRPr="00621DF7">
              <w:rPr>
                <w:b/>
              </w:rPr>
              <w:lastRenderedPageBreak/>
              <w:t>CNNs (e.g., TensorFlow, Keras).</w:t>
            </w:r>
          </w:p>
        </w:tc>
        <w:tc>
          <w:tcPr>
            <w:tcW w:w="1025" w:type="dxa"/>
          </w:tcPr>
          <w:p w14:paraId="7AA55FEA" w14:textId="77777777" w:rsidR="00FA4D3F" w:rsidRDefault="00F25B65">
            <w:pPr>
              <w:spacing w:after="0" w:line="240" w:lineRule="auto"/>
              <w:rPr>
                <w:b/>
              </w:rPr>
            </w:pPr>
            <w:r>
              <w:rPr>
                <w:b/>
              </w:rPr>
              <w:lastRenderedPageBreak/>
              <w:t xml:space="preserve">Outperforms other detection methods with </w:t>
            </w:r>
            <w:r>
              <w:rPr>
                <w:b/>
              </w:rPr>
              <w:lastRenderedPageBreak/>
              <w:t>86% accuracy</w:t>
            </w:r>
          </w:p>
        </w:tc>
      </w:tr>
      <w:tr w:rsidR="00FA4D3F" w14:paraId="716AEC6C" w14:textId="77777777">
        <w:tc>
          <w:tcPr>
            <w:tcW w:w="1560" w:type="dxa"/>
            <w:shd w:val="clear" w:color="auto" w:fill="E7E6E6"/>
          </w:tcPr>
          <w:p w14:paraId="63957B92" w14:textId="6851FC94" w:rsidR="00FA4D3F" w:rsidRDefault="00E03C79">
            <w:pPr>
              <w:spacing w:after="120" w:line="240" w:lineRule="auto"/>
              <w:rPr>
                <w:b/>
              </w:rPr>
            </w:pPr>
            <w:r w:rsidRPr="00E03C79">
              <w:rPr>
                <w:b/>
              </w:rPr>
              <w:t>Mabrouk, A., Díaz Redondo, R. P., Dahou, A., Elaziz, M. A., &amp; Kayed, M.</w:t>
            </w:r>
          </w:p>
        </w:tc>
        <w:tc>
          <w:tcPr>
            <w:tcW w:w="992" w:type="dxa"/>
          </w:tcPr>
          <w:p w14:paraId="6F024F1E" w14:textId="77777777" w:rsidR="00B871CF" w:rsidRPr="00B871CF" w:rsidRDefault="00B871CF" w:rsidP="00B871CF">
            <w:pPr>
              <w:spacing w:after="0" w:line="240" w:lineRule="auto"/>
              <w:rPr>
                <w:b/>
                <w:lang w:val="en-US"/>
              </w:rPr>
            </w:pPr>
            <w:r w:rsidRPr="00B871CF">
              <w:rPr>
                <w:b/>
                <w:lang w:val="en-US"/>
              </w:rPr>
              <w:t xml:space="preserve">The study aims to enhance pneumonia classification accuracy by integrating CNN models and a </w:t>
            </w:r>
            <w:r w:rsidRPr="00B871CF">
              <w:rPr>
                <w:b/>
                <w:lang w:val="en-US"/>
              </w:rPr>
              <w:lastRenderedPageBreak/>
              <w:t>Vision Transformer through ensemble learning to tackle diagnostic challenges.</w:t>
            </w:r>
          </w:p>
          <w:p w14:paraId="78B2744A" w14:textId="5050F58B" w:rsidR="00FA4D3F" w:rsidRDefault="00FA4D3F">
            <w:pPr>
              <w:spacing w:after="0" w:line="240" w:lineRule="auto"/>
              <w:rPr>
                <w:b/>
              </w:rPr>
            </w:pPr>
          </w:p>
        </w:tc>
        <w:tc>
          <w:tcPr>
            <w:tcW w:w="1418" w:type="dxa"/>
          </w:tcPr>
          <w:p w14:paraId="71243C6E" w14:textId="776B3988" w:rsidR="00FA4D3F" w:rsidRDefault="00B871CF">
            <w:pPr>
              <w:spacing w:after="0" w:line="240" w:lineRule="auto"/>
              <w:rPr>
                <w:b/>
              </w:rPr>
            </w:pPr>
            <w:r w:rsidRPr="00B871CF">
              <w:rPr>
                <w:b/>
              </w:rPr>
              <w:lastRenderedPageBreak/>
              <w:t>Pneumonia detection, CNN, Vision Transformer, MobileNet, DenseNet, ImageNet, Ensemble Learning</w:t>
            </w:r>
          </w:p>
        </w:tc>
        <w:tc>
          <w:tcPr>
            <w:tcW w:w="1417" w:type="dxa"/>
          </w:tcPr>
          <w:p w14:paraId="162F4A6A" w14:textId="7A563F0C" w:rsidR="00FA4D3F" w:rsidRDefault="00B871CF">
            <w:pPr>
              <w:spacing w:after="0" w:line="240" w:lineRule="auto"/>
              <w:rPr>
                <w:b/>
              </w:rPr>
            </w:pPr>
            <w:r w:rsidRPr="00B871CF">
              <w:rPr>
                <w:b/>
              </w:rPr>
              <w:t>Integrates DenseNet, MobileNet, and Vision Transformer models in an ensemble, using global pooling and fine-tuning layers for accurate pneumonia classification.</w:t>
            </w:r>
          </w:p>
        </w:tc>
        <w:tc>
          <w:tcPr>
            <w:tcW w:w="1701" w:type="dxa"/>
          </w:tcPr>
          <w:p w14:paraId="2F468120" w14:textId="3912628E" w:rsidR="00FA4D3F" w:rsidRDefault="00B871CF">
            <w:pPr>
              <w:spacing w:after="0" w:line="240" w:lineRule="auto"/>
              <w:rPr>
                <w:b/>
              </w:rPr>
            </w:pPr>
            <w:r w:rsidRPr="00B871CF">
              <w:rPr>
                <w:b/>
              </w:rPr>
              <w:t>Uses ensemble of CNN models for robustness, offering high accuracy for clinical applications.</w:t>
            </w:r>
          </w:p>
        </w:tc>
        <w:tc>
          <w:tcPr>
            <w:tcW w:w="851" w:type="dxa"/>
          </w:tcPr>
          <w:p w14:paraId="3ED48071" w14:textId="348BF5B3" w:rsidR="00FA4D3F" w:rsidRDefault="00B871CF">
            <w:pPr>
              <w:spacing w:after="0" w:line="240" w:lineRule="auto"/>
              <w:rPr>
                <w:b/>
              </w:rPr>
            </w:pPr>
            <w:r w:rsidRPr="00B871CF">
              <w:rPr>
                <w:b/>
              </w:rPr>
              <w:t>Moderate to high</w:t>
            </w:r>
            <w:r>
              <w:rPr>
                <w:b/>
              </w:rPr>
              <w:t>. Depends on no. of. Layers.</w:t>
            </w:r>
          </w:p>
        </w:tc>
        <w:tc>
          <w:tcPr>
            <w:tcW w:w="850" w:type="dxa"/>
          </w:tcPr>
          <w:p w14:paraId="79504464" w14:textId="77777777" w:rsidR="00FA4D3F" w:rsidRDefault="00F25B65">
            <w:pPr>
              <w:spacing w:after="0" w:line="240" w:lineRule="auto"/>
              <w:rPr>
                <w:b/>
              </w:rPr>
            </w:pPr>
            <w:r>
              <w:rPr>
                <w:b/>
              </w:rPr>
              <w:t>High</w:t>
            </w:r>
          </w:p>
        </w:tc>
        <w:tc>
          <w:tcPr>
            <w:tcW w:w="992" w:type="dxa"/>
          </w:tcPr>
          <w:p w14:paraId="175CAC43" w14:textId="43A8E620" w:rsidR="00FA4D3F" w:rsidRDefault="00B871CF">
            <w:pPr>
              <w:spacing w:after="0" w:line="240" w:lineRule="auto"/>
              <w:rPr>
                <w:b/>
              </w:rPr>
            </w:pPr>
            <w:r>
              <w:rPr>
                <w:b/>
              </w:rPr>
              <w:t>Moderate</w:t>
            </w:r>
          </w:p>
        </w:tc>
        <w:tc>
          <w:tcPr>
            <w:tcW w:w="1418" w:type="dxa"/>
          </w:tcPr>
          <w:p w14:paraId="59494A99" w14:textId="238E244A" w:rsidR="00FA4D3F" w:rsidRDefault="00B871CF">
            <w:pPr>
              <w:spacing w:after="0" w:line="240" w:lineRule="auto"/>
              <w:rPr>
                <w:b/>
              </w:rPr>
            </w:pPr>
            <w:r w:rsidRPr="00B871CF">
              <w:rPr>
                <w:b/>
              </w:rPr>
              <w:t>Excellent</w:t>
            </w:r>
          </w:p>
        </w:tc>
        <w:tc>
          <w:tcPr>
            <w:tcW w:w="1417" w:type="dxa"/>
          </w:tcPr>
          <w:p w14:paraId="4DC8B99B" w14:textId="77777777" w:rsidR="00B871CF" w:rsidRPr="00B871CF" w:rsidRDefault="00B871CF" w:rsidP="00B871CF">
            <w:pPr>
              <w:spacing w:after="0" w:line="240" w:lineRule="auto"/>
              <w:rPr>
                <w:b/>
                <w:lang w:val="en-US"/>
              </w:rPr>
            </w:pPr>
            <w:r w:rsidRPr="00B871CF">
              <w:rPr>
                <w:b/>
                <w:lang w:val="en-US"/>
              </w:rPr>
              <w:t xml:space="preserve">The ensemble approach, which combines the strengths of CNNs and Vision Transformer, offers high classification accuracy, efficient feature </w:t>
            </w:r>
            <w:r w:rsidRPr="00B871CF">
              <w:rPr>
                <w:b/>
                <w:lang w:val="en-US"/>
              </w:rPr>
              <w:lastRenderedPageBreak/>
              <w:t>extraction, and robustness to complex data variations.</w:t>
            </w:r>
          </w:p>
          <w:p w14:paraId="6BBFBBA0" w14:textId="6BCF470C" w:rsidR="00FA4D3F" w:rsidRDefault="00FA4D3F">
            <w:pPr>
              <w:spacing w:after="0" w:line="240" w:lineRule="auto"/>
              <w:rPr>
                <w:b/>
              </w:rPr>
            </w:pPr>
          </w:p>
        </w:tc>
        <w:tc>
          <w:tcPr>
            <w:tcW w:w="1701" w:type="dxa"/>
          </w:tcPr>
          <w:p w14:paraId="358DE67B" w14:textId="5E11F036" w:rsidR="00FA4D3F" w:rsidRDefault="00B871CF">
            <w:pPr>
              <w:spacing w:after="0" w:line="240" w:lineRule="auto"/>
              <w:rPr>
                <w:b/>
              </w:rPr>
            </w:pPr>
            <w:r w:rsidRPr="00B871CF">
              <w:rPr>
                <w:b/>
              </w:rPr>
              <w:lastRenderedPageBreak/>
              <w:t>Computationally demanding due to ensemble learning setup; requires high-quality data for optimal results.</w:t>
            </w:r>
          </w:p>
        </w:tc>
        <w:tc>
          <w:tcPr>
            <w:tcW w:w="1025" w:type="dxa"/>
          </w:tcPr>
          <w:p w14:paraId="1FCFD22E" w14:textId="52CEEA41" w:rsidR="00FA4D3F" w:rsidRDefault="00B871CF">
            <w:pPr>
              <w:spacing w:after="0" w:line="240" w:lineRule="auto"/>
              <w:rPr>
                <w:b/>
              </w:rPr>
            </w:pPr>
            <w:r w:rsidRPr="00B871CF">
              <w:rPr>
                <w:b/>
              </w:rPr>
              <w:t>Cloud-based and edge computing for faster diagnostics.</w:t>
            </w:r>
          </w:p>
        </w:tc>
        <w:tc>
          <w:tcPr>
            <w:tcW w:w="1025" w:type="dxa"/>
          </w:tcPr>
          <w:p w14:paraId="02BEEBDB" w14:textId="3F818C85" w:rsidR="00FA4D3F" w:rsidRDefault="00B871CF">
            <w:pPr>
              <w:spacing w:after="0" w:line="240" w:lineRule="auto"/>
              <w:rPr>
                <w:b/>
              </w:rPr>
            </w:pPr>
            <w:r w:rsidRPr="00B871CF">
              <w:rPr>
                <w:b/>
              </w:rPr>
              <w:t xml:space="preserve">The ensemble model achieves high F1-score and accuracy, outperforming individual CNN models in </w:t>
            </w:r>
            <w:r w:rsidRPr="00B871CF">
              <w:rPr>
                <w:b/>
              </w:rPr>
              <w:lastRenderedPageBreak/>
              <w:t>pneumonia detection.</w:t>
            </w:r>
          </w:p>
        </w:tc>
      </w:tr>
      <w:tr w:rsidR="00FA4D3F" w14:paraId="605C8CFE" w14:textId="77777777">
        <w:tc>
          <w:tcPr>
            <w:tcW w:w="1560" w:type="dxa"/>
            <w:shd w:val="clear" w:color="auto" w:fill="E7E6E6"/>
          </w:tcPr>
          <w:p w14:paraId="2DFCF076" w14:textId="2575A04C" w:rsidR="00FA4D3F" w:rsidRDefault="00B871CF">
            <w:pPr>
              <w:spacing w:after="120" w:line="240" w:lineRule="auto"/>
              <w:jc w:val="center"/>
              <w:rPr>
                <w:b/>
              </w:rPr>
            </w:pPr>
            <w:r w:rsidRPr="00B871CF">
              <w:rPr>
                <w:b/>
              </w:rPr>
              <w:t>Raheel Siddiqi</w:t>
            </w:r>
            <w:r>
              <w:rPr>
                <w:b/>
              </w:rPr>
              <w:t xml:space="preserve">, </w:t>
            </w:r>
            <w:r w:rsidRPr="00B871CF">
              <w:rPr>
                <w:b/>
              </w:rPr>
              <w:t>Sameena Javaid</w:t>
            </w:r>
          </w:p>
        </w:tc>
        <w:tc>
          <w:tcPr>
            <w:tcW w:w="992" w:type="dxa"/>
          </w:tcPr>
          <w:p w14:paraId="5BA1A7C5" w14:textId="1B8C2296" w:rsidR="00FA4D3F" w:rsidRDefault="00B871CF">
            <w:pPr>
              <w:spacing w:after="0" w:line="240" w:lineRule="auto"/>
              <w:rPr>
                <w:b/>
              </w:rPr>
            </w:pPr>
            <w:r w:rsidRPr="00B871CF">
              <w:rPr>
                <w:b/>
              </w:rPr>
              <w:t>Review DL advancements in pneumonia detection via chest X-ray.</w:t>
            </w:r>
          </w:p>
        </w:tc>
        <w:tc>
          <w:tcPr>
            <w:tcW w:w="1418" w:type="dxa"/>
          </w:tcPr>
          <w:p w14:paraId="63AE26A7" w14:textId="32D4B466" w:rsidR="00FA4D3F" w:rsidRDefault="00B871CF">
            <w:pPr>
              <w:spacing w:after="0" w:line="240" w:lineRule="auto"/>
              <w:rPr>
                <w:b/>
              </w:rPr>
            </w:pPr>
            <w:r w:rsidRPr="00B871CF">
              <w:rPr>
                <w:b/>
              </w:rPr>
              <w:t>DL models (CNN, ViT, transfer learning, XAI); dataset quality, model transparency.</w:t>
            </w:r>
          </w:p>
        </w:tc>
        <w:tc>
          <w:tcPr>
            <w:tcW w:w="1417" w:type="dxa"/>
          </w:tcPr>
          <w:p w14:paraId="2B0DB8B3" w14:textId="1392C6CA" w:rsidR="00FA4D3F" w:rsidRDefault="00B871CF">
            <w:pPr>
              <w:spacing w:after="0" w:line="240" w:lineRule="auto"/>
              <w:rPr>
                <w:b/>
              </w:rPr>
            </w:pPr>
            <w:r w:rsidRPr="00B871CF">
              <w:rPr>
                <w:b/>
              </w:rPr>
              <w:t>Analyzes and compares existing DL models used for pneumonia detection, including effectiveness, accuracy, and limitations, focusing on COVID-19 and general pneumonia.</w:t>
            </w:r>
          </w:p>
        </w:tc>
        <w:tc>
          <w:tcPr>
            <w:tcW w:w="1701" w:type="dxa"/>
          </w:tcPr>
          <w:p w14:paraId="4873714F" w14:textId="13A966A3" w:rsidR="00FA4D3F" w:rsidRDefault="00B473B1">
            <w:pPr>
              <w:spacing w:after="0" w:line="240" w:lineRule="auto"/>
              <w:rPr>
                <w:b/>
              </w:rPr>
            </w:pPr>
            <w:r w:rsidRPr="00B473B1">
              <w:rPr>
                <w:b/>
              </w:rPr>
              <w:t>Covers CNN, ViT, transfer learning, and XAI models; highlights dataset imbalance and interpretability issues.</w:t>
            </w:r>
          </w:p>
        </w:tc>
        <w:tc>
          <w:tcPr>
            <w:tcW w:w="851" w:type="dxa"/>
          </w:tcPr>
          <w:p w14:paraId="0FCECC14" w14:textId="6CB540B9" w:rsidR="00FA4D3F" w:rsidRDefault="00B473B1">
            <w:pPr>
              <w:spacing w:after="0" w:line="240" w:lineRule="auto"/>
              <w:rPr>
                <w:b/>
              </w:rPr>
            </w:pPr>
            <w:r w:rsidRPr="00B473B1">
              <w:rPr>
                <w:b/>
              </w:rPr>
              <w:t>require significant computational resources.</w:t>
            </w:r>
          </w:p>
        </w:tc>
        <w:tc>
          <w:tcPr>
            <w:tcW w:w="850" w:type="dxa"/>
          </w:tcPr>
          <w:p w14:paraId="0B77CFB8" w14:textId="77777777" w:rsidR="00FA4D3F" w:rsidRDefault="00F25B65">
            <w:pPr>
              <w:spacing w:after="0" w:line="240" w:lineRule="auto"/>
              <w:rPr>
                <w:b/>
              </w:rPr>
            </w:pPr>
            <w:r>
              <w:rPr>
                <w:b/>
              </w:rPr>
              <w:t>-</w:t>
            </w:r>
          </w:p>
        </w:tc>
        <w:tc>
          <w:tcPr>
            <w:tcW w:w="992" w:type="dxa"/>
          </w:tcPr>
          <w:p w14:paraId="0E687F04" w14:textId="77777777" w:rsidR="00FA4D3F" w:rsidRDefault="00F25B65">
            <w:pPr>
              <w:spacing w:after="0" w:line="240" w:lineRule="auto"/>
              <w:rPr>
                <w:b/>
              </w:rPr>
            </w:pPr>
            <w:r>
              <w:rPr>
                <w:b/>
              </w:rPr>
              <w:t>-</w:t>
            </w:r>
          </w:p>
        </w:tc>
        <w:tc>
          <w:tcPr>
            <w:tcW w:w="1418" w:type="dxa"/>
          </w:tcPr>
          <w:p w14:paraId="59DD86A2" w14:textId="69DE21E9" w:rsidR="00FA4D3F" w:rsidRDefault="00B473B1">
            <w:pPr>
              <w:spacing w:after="0" w:line="240" w:lineRule="auto"/>
              <w:rPr>
                <w:b/>
              </w:rPr>
            </w:pPr>
            <w:r w:rsidRPr="00B473B1">
              <w:rPr>
                <w:b/>
              </w:rPr>
              <w:t>Performance varies per model; discusses accuracy and limitations in medical contexts.</w:t>
            </w:r>
          </w:p>
        </w:tc>
        <w:tc>
          <w:tcPr>
            <w:tcW w:w="1417" w:type="dxa"/>
          </w:tcPr>
          <w:p w14:paraId="2282C7F3" w14:textId="7E8371E7" w:rsidR="00FA4D3F" w:rsidRDefault="00B473B1">
            <w:pPr>
              <w:spacing w:after="0" w:line="240" w:lineRule="auto"/>
              <w:rPr>
                <w:b/>
              </w:rPr>
            </w:pPr>
            <w:r w:rsidRPr="00B473B1">
              <w:rPr>
                <w:b/>
              </w:rPr>
              <w:t>Highlights effective models and future research directions.</w:t>
            </w:r>
          </w:p>
        </w:tc>
        <w:tc>
          <w:tcPr>
            <w:tcW w:w="1701" w:type="dxa"/>
          </w:tcPr>
          <w:p w14:paraId="0E3D799E" w14:textId="3415F2FE" w:rsidR="00FA4D3F" w:rsidRDefault="00B473B1">
            <w:pPr>
              <w:spacing w:after="0" w:line="240" w:lineRule="auto"/>
              <w:rPr>
                <w:b/>
              </w:rPr>
            </w:pPr>
            <w:r w:rsidRPr="00B473B1">
              <w:rPr>
                <w:b/>
              </w:rPr>
              <w:t>Findings may become outdated as new models emerge.</w:t>
            </w:r>
          </w:p>
        </w:tc>
        <w:tc>
          <w:tcPr>
            <w:tcW w:w="1025" w:type="dxa"/>
          </w:tcPr>
          <w:p w14:paraId="676F48AF" w14:textId="300EA54F" w:rsidR="00FA4D3F" w:rsidRDefault="00B473B1">
            <w:pPr>
              <w:spacing w:after="0" w:line="240" w:lineRule="auto"/>
              <w:rPr>
                <w:b/>
              </w:rPr>
            </w:pPr>
            <w:r w:rsidRPr="00B473B1">
              <w:rPr>
                <w:b/>
              </w:rPr>
              <w:t>Review covers models deployable on various DL platforms (e.g., TensorFlow, PyTorch).</w:t>
            </w:r>
          </w:p>
        </w:tc>
        <w:tc>
          <w:tcPr>
            <w:tcW w:w="1025" w:type="dxa"/>
          </w:tcPr>
          <w:p w14:paraId="33445ACF" w14:textId="0FA4C7C7" w:rsidR="00FA4D3F" w:rsidRDefault="00B473B1">
            <w:pPr>
              <w:spacing w:after="0" w:line="240" w:lineRule="auto"/>
              <w:rPr>
                <w:b/>
              </w:rPr>
            </w:pPr>
            <w:r w:rsidRPr="00B473B1">
              <w:rPr>
                <w:b/>
              </w:rPr>
              <w:t xml:space="preserve">Identifies CNN and ViT as promising for pneumonia detection. Highlights the need for better data quality </w:t>
            </w:r>
            <w:r w:rsidRPr="00B473B1">
              <w:rPr>
                <w:b/>
              </w:rPr>
              <w:lastRenderedPageBreak/>
              <w:t>and model interpretability for improved results.</w:t>
            </w:r>
          </w:p>
        </w:tc>
      </w:tr>
      <w:tr w:rsidR="00822E66" w14:paraId="7E27372C" w14:textId="77777777">
        <w:tc>
          <w:tcPr>
            <w:tcW w:w="1560" w:type="dxa"/>
            <w:shd w:val="clear" w:color="auto" w:fill="E7E6E6"/>
          </w:tcPr>
          <w:p w14:paraId="2CE105E7" w14:textId="2027B0A6" w:rsidR="00822E66" w:rsidRPr="00B871CF" w:rsidRDefault="00983DA3">
            <w:pPr>
              <w:spacing w:after="120" w:line="240" w:lineRule="auto"/>
              <w:jc w:val="center"/>
              <w:rPr>
                <w:b/>
              </w:rPr>
            </w:pPr>
            <w:r w:rsidRPr="00983DA3">
              <w:rPr>
                <w:b/>
              </w:rPr>
              <w:lastRenderedPageBreak/>
              <w:t>Shagun Sharma</w:t>
            </w:r>
            <w:r>
              <w:rPr>
                <w:b/>
              </w:rPr>
              <w:t xml:space="preserve">, </w:t>
            </w:r>
            <w:r w:rsidRPr="00983DA3">
              <w:rPr>
                <w:b/>
              </w:rPr>
              <w:t>Kalpna Guleria</w:t>
            </w:r>
          </w:p>
        </w:tc>
        <w:tc>
          <w:tcPr>
            <w:tcW w:w="992" w:type="dxa"/>
          </w:tcPr>
          <w:p w14:paraId="4FAC2EFB" w14:textId="18DFE3A7" w:rsidR="00822E66" w:rsidRPr="00B871CF" w:rsidRDefault="00983DA3">
            <w:pPr>
              <w:spacing w:after="0" w:line="240" w:lineRule="auto"/>
              <w:rPr>
                <w:b/>
              </w:rPr>
            </w:pPr>
            <w:r w:rsidRPr="00983DA3">
              <w:rPr>
                <w:b/>
              </w:rPr>
              <w:t>To improve the accuracy of pneumonia detection on chest X-ray images using deep learning techniques, specifically a VGG16-based model.</w:t>
            </w:r>
          </w:p>
        </w:tc>
        <w:tc>
          <w:tcPr>
            <w:tcW w:w="1418" w:type="dxa"/>
          </w:tcPr>
          <w:p w14:paraId="1B9338A4" w14:textId="1F728E0D" w:rsidR="00822E66" w:rsidRPr="00B871CF" w:rsidRDefault="00983DA3">
            <w:pPr>
              <w:spacing w:after="0" w:line="240" w:lineRule="auto"/>
              <w:rPr>
                <w:b/>
              </w:rPr>
            </w:pPr>
            <w:r w:rsidRPr="00983DA3">
              <w:rPr>
                <w:b/>
              </w:rPr>
              <w:t>VGG16 architecture, convolutional and pooling layers, two chest X-ray datasets.</w:t>
            </w:r>
          </w:p>
        </w:tc>
        <w:tc>
          <w:tcPr>
            <w:tcW w:w="1417" w:type="dxa"/>
          </w:tcPr>
          <w:p w14:paraId="79F09CCE" w14:textId="5CD0C9C0" w:rsidR="00822E66" w:rsidRPr="00B871CF" w:rsidRDefault="00983DA3">
            <w:pPr>
              <w:spacing w:after="0" w:line="240" w:lineRule="auto"/>
              <w:rPr>
                <w:b/>
              </w:rPr>
            </w:pPr>
            <w:r w:rsidRPr="00983DA3">
              <w:rPr>
                <w:b/>
              </w:rPr>
              <w:t>Uses a pre-trained VGG16 model for feature extraction and classification, applying it to chest X-ray images to detect pneumonia cases.</w:t>
            </w:r>
          </w:p>
        </w:tc>
        <w:tc>
          <w:tcPr>
            <w:tcW w:w="1701" w:type="dxa"/>
          </w:tcPr>
          <w:p w14:paraId="1EBC71A4" w14:textId="32BDAEE2" w:rsidR="00822E66" w:rsidRPr="00B473B1" w:rsidRDefault="00983DA3">
            <w:pPr>
              <w:spacing w:after="0" w:line="240" w:lineRule="auto"/>
              <w:rPr>
                <w:b/>
              </w:rPr>
            </w:pPr>
            <w:r w:rsidRPr="00983DA3">
              <w:rPr>
                <w:b/>
              </w:rPr>
              <w:t>High accuracy in image classification, robust feature extraction, applicable to large datasets.</w:t>
            </w:r>
          </w:p>
        </w:tc>
        <w:tc>
          <w:tcPr>
            <w:tcW w:w="851" w:type="dxa"/>
          </w:tcPr>
          <w:p w14:paraId="3E605C26" w14:textId="7CB6B40D" w:rsidR="00822E66" w:rsidRPr="00B473B1" w:rsidRDefault="00983DA3">
            <w:pPr>
              <w:spacing w:after="0" w:line="240" w:lineRule="auto"/>
              <w:rPr>
                <w:b/>
              </w:rPr>
            </w:pPr>
            <w:r w:rsidRPr="00983DA3">
              <w:rPr>
                <w:b/>
              </w:rPr>
              <w:t>High</w:t>
            </w:r>
          </w:p>
        </w:tc>
        <w:tc>
          <w:tcPr>
            <w:tcW w:w="850" w:type="dxa"/>
          </w:tcPr>
          <w:p w14:paraId="11BBE0CB" w14:textId="424651DC" w:rsidR="00822E66" w:rsidRDefault="00983DA3">
            <w:pPr>
              <w:spacing w:after="0" w:line="240" w:lineRule="auto"/>
              <w:rPr>
                <w:b/>
              </w:rPr>
            </w:pPr>
            <w:r w:rsidRPr="00983DA3">
              <w:rPr>
                <w:b/>
              </w:rPr>
              <w:t>Moderate</w:t>
            </w:r>
          </w:p>
        </w:tc>
        <w:tc>
          <w:tcPr>
            <w:tcW w:w="992" w:type="dxa"/>
          </w:tcPr>
          <w:p w14:paraId="6FAB8E0E" w14:textId="1477BCCD" w:rsidR="00822E66" w:rsidRDefault="00983DA3">
            <w:pPr>
              <w:spacing w:after="0" w:line="240" w:lineRule="auto"/>
              <w:rPr>
                <w:b/>
              </w:rPr>
            </w:pPr>
            <w:r w:rsidRPr="00983DA3">
              <w:rPr>
                <w:b/>
              </w:rPr>
              <w:t>Data privacy not addressed directly; relies on secure handling of patient X-ray images.</w:t>
            </w:r>
          </w:p>
        </w:tc>
        <w:tc>
          <w:tcPr>
            <w:tcW w:w="1418" w:type="dxa"/>
          </w:tcPr>
          <w:p w14:paraId="2375A5C6" w14:textId="2C8F5895" w:rsidR="00822E66" w:rsidRPr="00B473B1" w:rsidRDefault="00983DA3">
            <w:pPr>
              <w:spacing w:after="0" w:line="240" w:lineRule="auto"/>
              <w:rPr>
                <w:b/>
              </w:rPr>
            </w:pPr>
            <w:r w:rsidRPr="00983DA3">
              <w:rPr>
                <w:b/>
              </w:rPr>
              <w:t>Achieved 92.15% accuracy, 0.9308 recall, 0.9428 precision, and 0.937 F1-score on Dataset 1; 95.4% accuracy, 0.954 recall, precision, and F1-score on Dataset 2.</w:t>
            </w:r>
          </w:p>
        </w:tc>
        <w:tc>
          <w:tcPr>
            <w:tcW w:w="1417" w:type="dxa"/>
          </w:tcPr>
          <w:p w14:paraId="73656BFA" w14:textId="43D2F6BD" w:rsidR="00822E66" w:rsidRPr="00B473B1" w:rsidRDefault="00983DA3">
            <w:pPr>
              <w:spacing w:after="0" w:line="240" w:lineRule="auto"/>
              <w:rPr>
                <w:b/>
              </w:rPr>
            </w:pPr>
            <w:r w:rsidRPr="00983DA3">
              <w:rPr>
                <w:b/>
              </w:rPr>
              <w:t>High accuracy, strong feature extraction capabilities, high recall and precision metrics for pneumonia detection.</w:t>
            </w:r>
          </w:p>
        </w:tc>
        <w:tc>
          <w:tcPr>
            <w:tcW w:w="1701" w:type="dxa"/>
          </w:tcPr>
          <w:p w14:paraId="14EC47DD" w14:textId="522D1903" w:rsidR="00822E66" w:rsidRPr="00B473B1" w:rsidRDefault="00983DA3">
            <w:pPr>
              <w:spacing w:after="0" w:line="240" w:lineRule="auto"/>
              <w:rPr>
                <w:b/>
              </w:rPr>
            </w:pPr>
            <w:r w:rsidRPr="00983DA3">
              <w:rPr>
                <w:b/>
              </w:rPr>
              <w:t>High computational costs, potential overfitting, requires large amounts of training data.</w:t>
            </w:r>
          </w:p>
        </w:tc>
        <w:tc>
          <w:tcPr>
            <w:tcW w:w="1025" w:type="dxa"/>
          </w:tcPr>
          <w:p w14:paraId="478DAE72" w14:textId="2AF67561" w:rsidR="00822E66" w:rsidRPr="00B473B1" w:rsidRDefault="00983DA3">
            <w:pPr>
              <w:spacing w:after="0" w:line="240" w:lineRule="auto"/>
              <w:rPr>
                <w:b/>
              </w:rPr>
            </w:pPr>
            <w:r w:rsidRPr="00983DA3">
              <w:rPr>
                <w:b/>
              </w:rPr>
              <w:t>Python, compatible with GPU environments for deep learning training and inference</w:t>
            </w:r>
          </w:p>
        </w:tc>
        <w:tc>
          <w:tcPr>
            <w:tcW w:w="1025" w:type="dxa"/>
          </w:tcPr>
          <w:p w14:paraId="17424B25" w14:textId="77777777" w:rsidR="00983DA3" w:rsidRDefault="00983DA3" w:rsidP="00983DA3">
            <w:pPr>
              <w:spacing w:after="0" w:line="240" w:lineRule="auto"/>
              <w:rPr>
                <w:rFonts w:ascii="Times New Roman" w:eastAsia="Times New Roman" w:hAnsi="Times New Roman" w:cs="Times New Roman"/>
                <w:sz w:val="24"/>
                <w:szCs w:val="24"/>
                <w:lang w:val="en-US"/>
              </w:rPr>
            </w:pPr>
            <w:r w:rsidRPr="00983DA3">
              <w:rPr>
                <w:b/>
                <w:bCs/>
              </w:rPr>
              <w:t>Successfully identified pneumonia cases with high accuracy and precision, demonstrating the efficacy of VGG16</w:t>
            </w:r>
            <w:r>
              <w:t xml:space="preserve"> </w:t>
            </w:r>
            <w:r w:rsidRPr="00983DA3">
              <w:rPr>
                <w:b/>
                <w:bCs/>
              </w:rPr>
              <w:t>in medical</w:t>
            </w:r>
            <w:r>
              <w:t xml:space="preserve"> </w:t>
            </w:r>
            <w:r w:rsidRPr="00983DA3">
              <w:rPr>
                <w:b/>
                <w:bCs/>
              </w:rPr>
              <w:lastRenderedPageBreak/>
              <w:t>image analysis</w:t>
            </w:r>
            <w:r>
              <w:t>.</w:t>
            </w:r>
          </w:p>
          <w:p w14:paraId="216A17FE" w14:textId="77777777" w:rsidR="00822E66" w:rsidRPr="00B473B1" w:rsidRDefault="00822E66">
            <w:pPr>
              <w:spacing w:after="0" w:line="240" w:lineRule="auto"/>
              <w:rPr>
                <w:b/>
              </w:rPr>
            </w:pPr>
          </w:p>
        </w:tc>
      </w:tr>
      <w:tr w:rsidR="00983DA3" w14:paraId="57D55F8C" w14:textId="77777777">
        <w:tc>
          <w:tcPr>
            <w:tcW w:w="1560" w:type="dxa"/>
            <w:shd w:val="clear" w:color="auto" w:fill="E7E6E6"/>
          </w:tcPr>
          <w:p w14:paraId="5FFD3AA4" w14:textId="28DBF5BF" w:rsidR="00983DA3" w:rsidRPr="00983DA3" w:rsidRDefault="00983DA3">
            <w:pPr>
              <w:spacing w:after="120" w:line="240" w:lineRule="auto"/>
              <w:jc w:val="center"/>
              <w:rPr>
                <w:b/>
              </w:rPr>
            </w:pPr>
            <w:r w:rsidRPr="00983DA3">
              <w:rPr>
                <w:b/>
              </w:rPr>
              <w:lastRenderedPageBreak/>
              <w:t>Lamia Alhazmi, Fawaz Alassery</w:t>
            </w:r>
          </w:p>
        </w:tc>
        <w:tc>
          <w:tcPr>
            <w:tcW w:w="992" w:type="dxa"/>
          </w:tcPr>
          <w:p w14:paraId="10BF94DA" w14:textId="754F73CE" w:rsidR="00983DA3" w:rsidRPr="00983DA3" w:rsidRDefault="00983DA3">
            <w:pPr>
              <w:spacing w:after="0" w:line="240" w:lineRule="auto"/>
              <w:rPr>
                <w:b/>
              </w:rPr>
            </w:pPr>
            <w:r w:rsidRPr="00983DA3">
              <w:rPr>
                <w:b/>
              </w:rPr>
              <w:t>To develop a mobile application for detecting pneumonia from chest X-ray images, making diagnosis accessible in remote and underserved areas.</w:t>
            </w:r>
          </w:p>
        </w:tc>
        <w:tc>
          <w:tcPr>
            <w:tcW w:w="1418" w:type="dxa"/>
          </w:tcPr>
          <w:p w14:paraId="20BE188F" w14:textId="4314092C" w:rsidR="00983DA3" w:rsidRPr="00983DA3" w:rsidRDefault="00983DA3">
            <w:pPr>
              <w:spacing w:after="0" w:line="240" w:lineRule="auto"/>
              <w:rPr>
                <w:b/>
              </w:rPr>
            </w:pPr>
            <w:r w:rsidRPr="00983DA3">
              <w:rPr>
                <w:b/>
              </w:rPr>
              <w:t>Create ML, mobile platform integration, a dataset of pneumonia and normal X-ray images.</w:t>
            </w:r>
          </w:p>
        </w:tc>
        <w:tc>
          <w:tcPr>
            <w:tcW w:w="1417" w:type="dxa"/>
          </w:tcPr>
          <w:p w14:paraId="37C0E39E" w14:textId="18DA21B6" w:rsidR="00983DA3" w:rsidRPr="00983DA3" w:rsidRDefault="00983DA3">
            <w:pPr>
              <w:spacing w:after="0" w:line="240" w:lineRule="auto"/>
              <w:rPr>
                <w:b/>
              </w:rPr>
            </w:pPr>
            <w:r w:rsidRPr="00983DA3">
              <w:rPr>
                <w:b/>
              </w:rPr>
              <w:t>Uses Apple’s Create ML to train a model for pneumonia classification on mobile devices, providing a portable diagnostic tool.</w:t>
            </w:r>
          </w:p>
        </w:tc>
        <w:tc>
          <w:tcPr>
            <w:tcW w:w="1701" w:type="dxa"/>
          </w:tcPr>
          <w:p w14:paraId="7DE8EAAD" w14:textId="5B0CE7A6" w:rsidR="00983DA3" w:rsidRPr="00983DA3" w:rsidRDefault="00983DA3">
            <w:pPr>
              <w:spacing w:after="0" w:line="240" w:lineRule="auto"/>
              <w:rPr>
                <w:b/>
              </w:rPr>
            </w:pPr>
            <w:r w:rsidRPr="00983DA3">
              <w:rPr>
                <w:b/>
              </w:rPr>
              <w:t>Lightweight, accessible, real-time pneumonia detection on mobile devices without advanced ML knowledge required.</w:t>
            </w:r>
          </w:p>
        </w:tc>
        <w:tc>
          <w:tcPr>
            <w:tcW w:w="851" w:type="dxa"/>
          </w:tcPr>
          <w:p w14:paraId="6B7FFD95" w14:textId="78F79656" w:rsidR="00983DA3" w:rsidRPr="00983DA3" w:rsidRDefault="00983DA3">
            <w:pPr>
              <w:spacing w:after="0" w:line="240" w:lineRule="auto"/>
              <w:rPr>
                <w:b/>
              </w:rPr>
            </w:pPr>
            <w:r w:rsidRPr="00983DA3">
              <w:rPr>
                <w:b/>
              </w:rPr>
              <w:t>Low</w:t>
            </w:r>
          </w:p>
        </w:tc>
        <w:tc>
          <w:tcPr>
            <w:tcW w:w="850" w:type="dxa"/>
          </w:tcPr>
          <w:p w14:paraId="28303E62" w14:textId="2A06847D" w:rsidR="00983DA3" w:rsidRPr="00983DA3" w:rsidRDefault="00983DA3">
            <w:pPr>
              <w:spacing w:after="0" w:line="240" w:lineRule="auto"/>
              <w:rPr>
                <w:b/>
              </w:rPr>
            </w:pPr>
            <w:r w:rsidRPr="00983DA3">
              <w:rPr>
                <w:b/>
              </w:rPr>
              <w:t>High</w:t>
            </w:r>
          </w:p>
        </w:tc>
        <w:tc>
          <w:tcPr>
            <w:tcW w:w="992" w:type="dxa"/>
          </w:tcPr>
          <w:p w14:paraId="5DD5F5D0" w14:textId="2F1995E6" w:rsidR="00983DA3" w:rsidRPr="00983DA3" w:rsidRDefault="00983DA3">
            <w:pPr>
              <w:spacing w:after="0" w:line="240" w:lineRule="auto"/>
              <w:rPr>
                <w:b/>
              </w:rPr>
            </w:pPr>
            <w:r w:rsidRPr="00983DA3">
              <w:rPr>
                <w:b/>
              </w:rPr>
              <w:t>Basic security through Apple’s ecosystem</w:t>
            </w:r>
          </w:p>
        </w:tc>
        <w:tc>
          <w:tcPr>
            <w:tcW w:w="1418" w:type="dxa"/>
          </w:tcPr>
          <w:p w14:paraId="74441FF3" w14:textId="1F17EED2" w:rsidR="00983DA3" w:rsidRPr="00983DA3" w:rsidRDefault="00983DA3">
            <w:pPr>
              <w:spacing w:after="0" w:line="240" w:lineRule="auto"/>
              <w:rPr>
                <w:b/>
              </w:rPr>
            </w:pPr>
            <w:r w:rsidRPr="00983DA3">
              <w:rPr>
                <w:b/>
              </w:rPr>
              <w:t>Achieved 97% accuracy on validation images and 86% on test images, with 90% accuracy in the “Normal” class and 84% in the “Pneumonia” class.</w:t>
            </w:r>
          </w:p>
        </w:tc>
        <w:tc>
          <w:tcPr>
            <w:tcW w:w="1417" w:type="dxa"/>
          </w:tcPr>
          <w:p w14:paraId="748AA2FD" w14:textId="02B02614" w:rsidR="00983DA3" w:rsidRPr="00983DA3" w:rsidRDefault="00983DA3">
            <w:pPr>
              <w:spacing w:after="0" w:line="240" w:lineRule="auto"/>
              <w:rPr>
                <w:b/>
              </w:rPr>
            </w:pPr>
            <w:r w:rsidRPr="00983DA3">
              <w:rPr>
                <w:b/>
              </w:rPr>
              <w:t>Accessibility, user-friendly interface, requires no advanced ML expertise, portable for remote use.</w:t>
            </w:r>
          </w:p>
        </w:tc>
        <w:tc>
          <w:tcPr>
            <w:tcW w:w="1701" w:type="dxa"/>
          </w:tcPr>
          <w:p w14:paraId="059BAB8A" w14:textId="544E9778" w:rsidR="00983DA3" w:rsidRPr="00983DA3" w:rsidRDefault="00983DA3">
            <w:pPr>
              <w:spacing w:after="0" w:line="240" w:lineRule="auto"/>
              <w:rPr>
                <w:b/>
              </w:rPr>
            </w:pPr>
            <w:r w:rsidRPr="00983DA3">
              <w:rPr>
                <w:b/>
              </w:rPr>
              <w:t>Limited to Apple’s ecosystem; may lack robustness compared to more complex CNN-based models.</w:t>
            </w:r>
          </w:p>
        </w:tc>
        <w:tc>
          <w:tcPr>
            <w:tcW w:w="1025" w:type="dxa"/>
          </w:tcPr>
          <w:p w14:paraId="401088B3" w14:textId="3589221F" w:rsidR="00983DA3" w:rsidRPr="00983DA3" w:rsidRDefault="00983DA3">
            <w:pPr>
              <w:spacing w:after="0" w:line="240" w:lineRule="auto"/>
              <w:rPr>
                <w:b/>
              </w:rPr>
            </w:pPr>
            <w:r w:rsidRPr="00983DA3">
              <w:rPr>
                <w:b/>
              </w:rPr>
              <w:t>Apple devices, iOS ecosystem, using Create ML.</w:t>
            </w:r>
          </w:p>
        </w:tc>
        <w:tc>
          <w:tcPr>
            <w:tcW w:w="1025" w:type="dxa"/>
          </w:tcPr>
          <w:p w14:paraId="11374642" w14:textId="77777777" w:rsidR="00983DA3" w:rsidRDefault="00983DA3" w:rsidP="00983DA3">
            <w:pPr>
              <w:spacing w:after="0" w:line="240" w:lineRule="auto"/>
              <w:rPr>
                <w:rFonts w:ascii="Times New Roman" w:eastAsia="Times New Roman" w:hAnsi="Times New Roman" w:cs="Times New Roman"/>
                <w:sz w:val="24"/>
                <w:szCs w:val="24"/>
                <w:lang w:val="en-US"/>
              </w:rPr>
            </w:pPr>
            <w:r w:rsidRPr="00983DA3">
              <w:rPr>
                <w:b/>
                <w:bCs/>
              </w:rPr>
              <w:t>Provides an</w:t>
            </w:r>
            <w:r>
              <w:t xml:space="preserve"> </w:t>
            </w:r>
            <w:r w:rsidRPr="00983DA3">
              <w:rPr>
                <w:b/>
                <w:bCs/>
              </w:rPr>
              <w:t>accessible mobile tool for pneumonia detection with moderate to high accuracy, suitable for low-resource environments and quick deployment.</w:t>
            </w:r>
          </w:p>
          <w:p w14:paraId="55592460" w14:textId="77777777" w:rsidR="00983DA3" w:rsidRPr="00983DA3" w:rsidRDefault="00983DA3" w:rsidP="00983DA3">
            <w:pPr>
              <w:spacing w:after="0" w:line="240" w:lineRule="auto"/>
              <w:rPr>
                <w:b/>
                <w:bCs/>
              </w:rPr>
            </w:pPr>
          </w:p>
        </w:tc>
      </w:tr>
      <w:tr w:rsidR="00983DA3" w14:paraId="2BB98171" w14:textId="77777777">
        <w:tc>
          <w:tcPr>
            <w:tcW w:w="1560" w:type="dxa"/>
            <w:shd w:val="clear" w:color="auto" w:fill="E7E6E6"/>
          </w:tcPr>
          <w:p w14:paraId="6D43E744" w14:textId="30878683" w:rsidR="00983DA3" w:rsidRPr="00983DA3" w:rsidRDefault="00281564">
            <w:pPr>
              <w:spacing w:after="120" w:line="240" w:lineRule="auto"/>
              <w:jc w:val="center"/>
              <w:rPr>
                <w:b/>
              </w:rPr>
            </w:pPr>
            <w:r w:rsidRPr="008A54E1">
              <w:rPr>
                <w:b/>
                <w:bCs/>
              </w:rPr>
              <w:t>Rohit Kundu, Ritacheta Das, Zong Woo Geem, Gi-Tae</w:t>
            </w:r>
            <w:r w:rsidRPr="00E133B5">
              <w:t xml:space="preserve"> </w:t>
            </w:r>
            <w:r w:rsidRPr="008A54E1">
              <w:rPr>
                <w:b/>
                <w:bCs/>
              </w:rPr>
              <w:lastRenderedPageBreak/>
              <w:t>Han, Ram Sarkar</w:t>
            </w:r>
          </w:p>
        </w:tc>
        <w:tc>
          <w:tcPr>
            <w:tcW w:w="992" w:type="dxa"/>
          </w:tcPr>
          <w:p w14:paraId="610C02BA" w14:textId="6EAF1DE8" w:rsidR="00983DA3" w:rsidRPr="00983DA3" w:rsidRDefault="00281564">
            <w:pPr>
              <w:spacing w:after="0" w:line="240" w:lineRule="auto"/>
              <w:rPr>
                <w:b/>
              </w:rPr>
            </w:pPr>
            <w:r w:rsidRPr="00281564">
              <w:rPr>
                <w:b/>
              </w:rPr>
              <w:lastRenderedPageBreak/>
              <w:t>To develop an ensemb</w:t>
            </w:r>
            <w:r w:rsidRPr="00281564">
              <w:rPr>
                <w:b/>
              </w:rPr>
              <w:lastRenderedPageBreak/>
              <w:t>le of deep learning models for the accurate detection of pneumonia in chest X-ray images.</w:t>
            </w:r>
          </w:p>
        </w:tc>
        <w:tc>
          <w:tcPr>
            <w:tcW w:w="1418" w:type="dxa"/>
          </w:tcPr>
          <w:p w14:paraId="24D1907C" w14:textId="00BF1F10" w:rsidR="00983DA3" w:rsidRPr="00983DA3" w:rsidRDefault="00281564">
            <w:pPr>
              <w:spacing w:after="0" w:line="240" w:lineRule="auto"/>
              <w:rPr>
                <w:b/>
              </w:rPr>
            </w:pPr>
            <w:r w:rsidRPr="00281564">
              <w:rPr>
                <w:b/>
              </w:rPr>
              <w:lastRenderedPageBreak/>
              <w:t xml:space="preserve">Deep learning models (e.g., CNNs) </w:t>
            </w:r>
            <w:r w:rsidRPr="00281564">
              <w:rPr>
                <w:b/>
              </w:rPr>
              <w:br/>
            </w:r>
            <w:r>
              <w:rPr>
                <w:b/>
              </w:rPr>
              <w:lastRenderedPageBreak/>
              <w:t xml:space="preserve">, </w:t>
            </w:r>
            <w:r w:rsidRPr="00281564">
              <w:rPr>
                <w:b/>
              </w:rPr>
              <w:t>Image datasets (chest X-ray images)</w:t>
            </w:r>
            <w:r>
              <w:rPr>
                <w:b/>
              </w:rPr>
              <w:t xml:space="preserve">, </w:t>
            </w:r>
            <w:r w:rsidRPr="00281564">
              <w:rPr>
                <w:b/>
              </w:rPr>
              <w:t xml:space="preserve">Preprocessing tools </w:t>
            </w:r>
            <w:r>
              <w:rPr>
                <w:b/>
              </w:rPr>
              <w:t xml:space="preserve">, </w:t>
            </w:r>
            <w:r w:rsidRPr="00281564">
              <w:rPr>
                <w:b/>
              </w:rPr>
              <w:t>Evaluation metrics (accuracy, precision, recall, F1 score)</w:t>
            </w:r>
          </w:p>
        </w:tc>
        <w:tc>
          <w:tcPr>
            <w:tcW w:w="1417" w:type="dxa"/>
          </w:tcPr>
          <w:p w14:paraId="16A0A2A4" w14:textId="38ADCD40" w:rsidR="00983DA3" w:rsidRPr="00983DA3" w:rsidRDefault="00281564">
            <w:pPr>
              <w:spacing w:after="0" w:line="240" w:lineRule="auto"/>
              <w:rPr>
                <w:b/>
              </w:rPr>
            </w:pPr>
            <w:r w:rsidRPr="00281564">
              <w:rPr>
                <w:b/>
              </w:rPr>
              <w:lastRenderedPageBreak/>
              <w:t xml:space="preserve">Utilizes ensemble learning to combine </w:t>
            </w:r>
            <w:r w:rsidRPr="00281564">
              <w:rPr>
                <w:b/>
              </w:rPr>
              <w:lastRenderedPageBreak/>
              <w:t>predictions from multiple deep learning models, improving overall detection accuracy and robustness against variability in input data.</w:t>
            </w:r>
          </w:p>
        </w:tc>
        <w:tc>
          <w:tcPr>
            <w:tcW w:w="1701" w:type="dxa"/>
          </w:tcPr>
          <w:p w14:paraId="2B8C2CE5" w14:textId="0E798B28" w:rsidR="00983DA3" w:rsidRPr="00983DA3" w:rsidRDefault="002C6722">
            <w:pPr>
              <w:spacing w:after="0" w:line="240" w:lineRule="auto"/>
              <w:rPr>
                <w:b/>
              </w:rPr>
            </w:pPr>
            <w:r w:rsidRPr="002C6722">
              <w:rPr>
                <w:b/>
              </w:rPr>
              <w:lastRenderedPageBreak/>
              <w:t xml:space="preserve">Ensemble approach for enhanced accuracy </w:t>
            </w:r>
            <w:r w:rsidRPr="002C6722">
              <w:rPr>
                <w:b/>
              </w:rPr>
              <w:br/>
            </w:r>
            <w:r w:rsidRPr="002C6722">
              <w:rPr>
                <w:b/>
              </w:rPr>
              <w:lastRenderedPageBreak/>
              <w:t xml:space="preserve">- Transfer learning from pre-trained models </w:t>
            </w:r>
            <w:r w:rsidRPr="002C6722">
              <w:rPr>
                <w:b/>
              </w:rPr>
              <w:br/>
              <w:t xml:space="preserve">- Image preprocessing techniques </w:t>
            </w:r>
            <w:r w:rsidRPr="002C6722">
              <w:rPr>
                <w:b/>
              </w:rPr>
              <w:br/>
              <w:t>- Multiple evaluation metrics for comprehensive assessment</w:t>
            </w:r>
          </w:p>
        </w:tc>
        <w:tc>
          <w:tcPr>
            <w:tcW w:w="851" w:type="dxa"/>
          </w:tcPr>
          <w:p w14:paraId="3BA31353" w14:textId="40872E3A" w:rsidR="00983DA3" w:rsidRPr="00983DA3" w:rsidRDefault="002C6722">
            <w:pPr>
              <w:spacing w:after="0" w:line="240" w:lineRule="auto"/>
              <w:rPr>
                <w:b/>
              </w:rPr>
            </w:pPr>
            <w:r>
              <w:rPr>
                <w:b/>
              </w:rPr>
              <w:lastRenderedPageBreak/>
              <w:t>High</w:t>
            </w:r>
          </w:p>
        </w:tc>
        <w:tc>
          <w:tcPr>
            <w:tcW w:w="850" w:type="dxa"/>
          </w:tcPr>
          <w:p w14:paraId="7A293196" w14:textId="5C299647" w:rsidR="00983DA3" w:rsidRPr="00983DA3" w:rsidRDefault="002C6722">
            <w:pPr>
              <w:spacing w:after="0" w:line="240" w:lineRule="auto"/>
              <w:rPr>
                <w:b/>
              </w:rPr>
            </w:pPr>
            <w:r>
              <w:rPr>
                <w:b/>
              </w:rPr>
              <w:t>Moderate</w:t>
            </w:r>
          </w:p>
        </w:tc>
        <w:tc>
          <w:tcPr>
            <w:tcW w:w="992" w:type="dxa"/>
          </w:tcPr>
          <w:p w14:paraId="196050EA" w14:textId="6B49CE00" w:rsidR="00983DA3" w:rsidRPr="00983DA3" w:rsidRDefault="002C6722">
            <w:pPr>
              <w:spacing w:after="0" w:line="240" w:lineRule="auto"/>
              <w:rPr>
                <w:b/>
              </w:rPr>
            </w:pPr>
            <w:r w:rsidRPr="002C6722">
              <w:rPr>
                <w:b/>
              </w:rPr>
              <w:t xml:space="preserve">Data security and patient </w:t>
            </w:r>
            <w:r w:rsidRPr="002C6722">
              <w:rPr>
                <w:b/>
              </w:rPr>
              <w:lastRenderedPageBreak/>
              <w:t>privacy are crucial</w:t>
            </w:r>
          </w:p>
        </w:tc>
        <w:tc>
          <w:tcPr>
            <w:tcW w:w="1418" w:type="dxa"/>
          </w:tcPr>
          <w:p w14:paraId="1F0CD995" w14:textId="603A5CA7" w:rsidR="00983DA3" w:rsidRPr="00983DA3" w:rsidRDefault="002C6722">
            <w:pPr>
              <w:spacing w:after="0" w:line="240" w:lineRule="auto"/>
              <w:rPr>
                <w:b/>
              </w:rPr>
            </w:pPr>
            <w:r w:rsidRPr="002C6722">
              <w:rPr>
                <w:b/>
              </w:rPr>
              <w:lastRenderedPageBreak/>
              <w:t xml:space="preserve">High performance demonstrated through </w:t>
            </w:r>
            <w:r w:rsidRPr="002C6722">
              <w:rPr>
                <w:b/>
              </w:rPr>
              <w:lastRenderedPageBreak/>
              <w:t>evaluation metrics; typically aims for high accuracy and low false positive/negative rates in pneumonia detection.</w:t>
            </w:r>
          </w:p>
        </w:tc>
        <w:tc>
          <w:tcPr>
            <w:tcW w:w="1417" w:type="dxa"/>
          </w:tcPr>
          <w:p w14:paraId="4B03E1ED" w14:textId="57CDD392" w:rsidR="00983DA3" w:rsidRPr="00983DA3" w:rsidRDefault="002C6722">
            <w:pPr>
              <w:spacing w:after="0" w:line="240" w:lineRule="auto"/>
              <w:rPr>
                <w:b/>
              </w:rPr>
            </w:pPr>
            <w:r w:rsidRPr="002C6722">
              <w:rPr>
                <w:b/>
              </w:rPr>
              <w:lastRenderedPageBreak/>
              <w:t xml:space="preserve">Improved accuracy over single models </w:t>
            </w:r>
            <w:r>
              <w:rPr>
                <w:b/>
              </w:rPr>
              <w:t xml:space="preserve">, </w:t>
            </w:r>
            <w:r w:rsidRPr="002C6722">
              <w:rPr>
                <w:b/>
              </w:rPr>
              <w:lastRenderedPageBreak/>
              <w:t>Reduced risk of misdiagnosis</w:t>
            </w:r>
          </w:p>
        </w:tc>
        <w:tc>
          <w:tcPr>
            <w:tcW w:w="1701" w:type="dxa"/>
          </w:tcPr>
          <w:p w14:paraId="6EFF0ECC" w14:textId="3DBFA444" w:rsidR="00983DA3" w:rsidRPr="00983DA3" w:rsidRDefault="002C6722">
            <w:pPr>
              <w:spacing w:after="0" w:line="240" w:lineRule="auto"/>
              <w:rPr>
                <w:b/>
              </w:rPr>
            </w:pPr>
            <w:r w:rsidRPr="002C6722">
              <w:rPr>
                <w:b/>
              </w:rPr>
              <w:lastRenderedPageBreak/>
              <w:t xml:space="preserve">Requires significant computational resources </w:t>
            </w:r>
            <w:r w:rsidRPr="002C6722">
              <w:rPr>
                <w:b/>
              </w:rPr>
              <w:br/>
            </w:r>
            <w:r>
              <w:rPr>
                <w:b/>
              </w:rPr>
              <w:lastRenderedPageBreak/>
              <w:t xml:space="preserve">, </w:t>
            </w:r>
            <w:r w:rsidRPr="002C6722">
              <w:rPr>
                <w:b/>
              </w:rPr>
              <w:t xml:space="preserve">May overfit on limited datasets </w:t>
            </w:r>
          </w:p>
        </w:tc>
        <w:tc>
          <w:tcPr>
            <w:tcW w:w="1025" w:type="dxa"/>
          </w:tcPr>
          <w:p w14:paraId="49E78FCF" w14:textId="28D93780" w:rsidR="00983DA3" w:rsidRPr="00983DA3" w:rsidRDefault="002C6722">
            <w:pPr>
              <w:spacing w:after="0" w:line="240" w:lineRule="auto"/>
              <w:rPr>
                <w:b/>
              </w:rPr>
            </w:pPr>
            <w:r w:rsidRPr="002C6722">
              <w:rPr>
                <w:b/>
              </w:rPr>
              <w:lastRenderedPageBreak/>
              <w:t xml:space="preserve">TensorFlow or PyTorch; analysis </w:t>
            </w:r>
            <w:r w:rsidRPr="002C6722">
              <w:rPr>
                <w:b/>
              </w:rPr>
              <w:lastRenderedPageBreak/>
              <w:t>performed on compatible hardware (GPUs).</w:t>
            </w:r>
          </w:p>
        </w:tc>
        <w:tc>
          <w:tcPr>
            <w:tcW w:w="1025" w:type="dxa"/>
          </w:tcPr>
          <w:p w14:paraId="6A901871" w14:textId="77777777" w:rsidR="009B2556" w:rsidRDefault="002C6722" w:rsidP="00983DA3">
            <w:pPr>
              <w:spacing w:after="0" w:line="240" w:lineRule="auto"/>
              <w:rPr>
                <w:b/>
                <w:bCs/>
              </w:rPr>
            </w:pPr>
            <w:r w:rsidRPr="002C6722">
              <w:rPr>
                <w:b/>
                <w:bCs/>
              </w:rPr>
              <w:lastRenderedPageBreak/>
              <w:t xml:space="preserve">significantly improved the </w:t>
            </w:r>
            <w:r w:rsidRPr="002C6722">
              <w:rPr>
                <w:b/>
                <w:bCs/>
              </w:rPr>
              <w:lastRenderedPageBreak/>
              <w:t>detection of pneumonia in chest X-ray images compared to traditional single-model approaches, achieving high accuracy.</w:t>
            </w:r>
          </w:p>
          <w:p w14:paraId="572F299E" w14:textId="77777777" w:rsidR="009B2556" w:rsidRDefault="009B2556" w:rsidP="00983DA3">
            <w:pPr>
              <w:spacing w:after="0" w:line="240" w:lineRule="auto"/>
              <w:rPr>
                <w:b/>
                <w:bCs/>
              </w:rPr>
            </w:pPr>
          </w:p>
          <w:p w14:paraId="5384E106" w14:textId="4F7D13E9" w:rsidR="009B2556" w:rsidRPr="00983DA3" w:rsidRDefault="009B2556" w:rsidP="00983DA3">
            <w:pPr>
              <w:spacing w:after="0" w:line="240" w:lineRule="auto"/>
              <w:rPr>
                <w:b/>
                <w:bCs/>
              </w:rPr>
            </w:pPr>
          </w:p>
        </w:tc>
      </w:tr>
      <w:tr w:rsidR="009B2556" w14:paraId="7D16C28E" w14:textId="77777777">
        <w:tc>
          <w:tcPr>
            <w:tcW w:w="1560" w:type="dxa"/>
            <w:shd w:val="clear" w:color="auto" w:fill="E7E6E6"/>
          </w:tcPr>
          <w:p w14:paraId="1C80459B" w14:textId="3194FB60" w:rsidR="009B2556" w:rsidRPr="008A54E1" w:rsidRDefault="000A5002">
            <w:pPr>
              <w:spacing w:after="120" w:line="240" w:lineRule="auto"/>
              <w:jc w:val="center"/>
              <w:rPr>
                <w:b/>
                <w:bCs/>
              </w:rPr>
            </w:pPr>
            <w:r w:rsidRPr="000A5002">
              <w:rPr>
                <w:b/>
                <w:bCs/>
              </w:rPr>
              <w:lastRenderedPageBreak/>
              <w:t>Dimpy Varshni; Kartik Thakral; Lucky Agarwal; Rahul Nijhawan; Ankush Mittal.</w:t>
            </w:r>
          </w:p>
        </w:tc>
        <w:tc>
          <w:tcPr>
            <w:tcW w:w="992" w:type="dxa"/>
          </w:tcPr>
          <w:p w14:paraId="7FFB15EF" w14:textId="7FD922AD" w:rsidR="009B2556" w:rsidRPr="00281564" w:rsidRDefault="000A5002">
            <w:pPr>
              <w:spacing w:after="0" w:line="240" w:lineRule="auto"/>
              <w:rPr>
                <w:b/>
              </w:rPr>
            </w:pPr>
            <w:r w:rsidRPr="000A5002">
              <w:rPr>
                <w:b/>
              </w:rPr>
              <w:t xml:space="preserve">Automate pneumonia detection in chest X-ray images using </w:t>
            </w:r>
            <w:r w:rsidRPr="000A5002">
              <w:rPr>
                <w:b/>
              </w:rPr>
              <w:lastRenderedPageBreak/>
              <w:t>deep learning techniques to improve diagnostic accuracy and accessibility, particularly in areas with limited medical resources.</w:t>
            </w:r>
          </w:p>
        </w:tc>
        <w:tc>
          <w:tcPr>
            <w:tcW w:w="1418" w:type="dxa"/>
          </w:tcPr>
          <w:p w14:paraId="0D26387D" w14:textId="77777777" w:rsidR="000A5002" w:rsidRPr="000A5002" w:rsidRDefault="000A5002" w:rsidP="000A5002">
            <w:pPr>
              <w:spacing w:after="0" w:line="240" w:lineRule="auto"/>
              <w:rPr>
                <w:b/>
                <w:lang w:val="en-IN"/>
              </w:rPr>
            </w:pPr>
            <w:r w:rsidRPr="000A5002">
              <w:rPr>
                <w:b/>
                <w:lang w:val="en-IN"/>
              </w:rPr>
              <w:lastRenderedPageBreak/>
              <w:t>Dataset</w:t>
            </w:r>
          </w:p>
          <w:p w14:paraId="0E51C11F" w14:textId="77777777" w:rsidR="000A5002" w:rsidRPr="000A5002" w:rsidRDefault="000A5002" w:rsidP="000A5002">
            <w:pPr>
              <w:spacing w:after="0" w:line="240" w:lineRule="auto"/>
              <w:rPr>
                <w:b/>
                <w:lang w:val="en-IN"/>
              </w:rPr>
            </w:pPr>
            <w:r w:rsidRPr="000A5002">
              <w:rPr>
                <w:b/>
                <w:lang w:val="en-IN"/>
              </w:rPr>
              <w:t>Pre-trained CNN Models</w:t>
            </w:r>
          </w:p>
          <w:p w14:paraId="716A6E18" w14:textId="77777777" w:rsidR="000A5002" w:rsidRPr="000A5002" w:rsidRDefault="000A5002" w:rsidP="000A5002">
            <w:pPr>
              <w:spacing w:after="0" w:line="240" w:lineRule="auto"/>
              <w:rPr>
                <w:b/>
                <w:lang w:val="en-IN"/>
              </w:rPr>
            </w:pPr>
            <w:r w:rsidRPr="000A5002">
              <w:rPr>
                <w:b/>
                <w:lang w:val="en-IN"/>
              </w:rPr>
              <w:t>Feature Extraction Stage</w:t>
            </w:r>
          </w:p>
          <w:p w14:paraId="1B0E7287" w14:textId="77777777" w:rsidR="000A5002" w:rsidRPr="000A5002" w:rsidRDefault="000A5002" w:rsidP="000A5002">
            <w:pPr>
              <w:spacing w:after="0" w:line="240" w:lineRule="auto"/>
              <w:rPr>
                <w:b/>
                <w:lang w:val="en-IN"/>
              </w:rPr>
            </w:pPr>
            <w:r w:rsidRPr="000A5002">
              <w:rPr>
                <w:b/>
                <w:lang w:val="en-IN"/>
              </w:rPr>
              <w:t>Classification Stage</w:t>
            </w:r>
          </w:p>
          <w:p w14:paraId="144C566C" w14:textId="77777777" w:rsidR="000A5002" w:rsidRPr="000A5002" w:rsidRDefault="000A5002" w:rsidP="000A5002">
            <w:pPr>
              <w:spacing w:after="0" w:line="240" w:lineRule="auto"/>
              <w:rPr>
                <w:b/>
                <w:lang w:val="en-IN"/>
              </w:rPr>
            </w:pPr>
            <w:r w:rsidRPr="000A5002">
              <w:rPr>
                <w:b/>
                <w:lang w:val="en-IN"/>
              </w:rPr>
              <w:t>Hyperparameter Tuning</w:t>
            </w:r>
          </w:p>
          <w:p w14:paraId="4F9C3B9C" w14:textId="77777777" w:rsidR="000A5002" w:rsidRPr="000A5002" w:rsidRDefault="000A5002" w:rsidP="000A5002">
            <w:pPr>
              <w:spacing w:after="0" w:line="240" w:lineRule="auto"/>
              <w:rPr>
                <w:b/>
                <w:lang w:val="en-IN"/>
              </w:rPr>
            </w:pPr>
            <w:r w:rsidRPr="000A5002">
              <w:rPr>
                <w:b/>
                <w:lang w:val="en-IN"/>
              </w:rPr>
              <w:lastRenderedPageBreak/>
              <w:t>Evaluation Metrics</w:t>
            </w:r>
          </w:p>
          <w:p w14:paraId="5E856EBA" w14:textId="77777777" w:rsidR="009B2556" w:rsidRPr="00281564" w:rsidRDefault="009B2556">
            <w:pPr>
              <w:spacing w:after="0" w:line="240" w:lineRule="auto"/>
              <w:rPr>
                <w:b/>
              </w:rPr>
            </w:pPr>
          </w:p>
        </w:tc>
        <w:tc>
          <w:tcPr>
            <w:tcW w:w="1417" w:type="dxa"/>
          </w:tcPr>
          <w:p w14:paraId="576929D3" w14:textId="77777777" w:rsidR="000A5002" w:rsidRPr="000A5002" w:rsidRDefault="000A5002" w:rsidP="000A5002">
            <w:pPr>
              <w:spacing w:after="0" w:line="240" w:lineRule="auto"/>
              <w:rPr>
                <w:b/>
              </w:rPr>
            </w:pPr>
            <w:r w:rsidRPr="000A5002">
              <w:rPr>
                <w:b/>
              </w:rPr>
              <w:lastRenderedPageBreak/>
              <w:t>Data Preprocessing</w:t>
            </w:r>
          </w:p>
          <w:p w14:paraId="787655C5" w14:textId="77777777" w:rsidR="000A5002" w:rsidRPr="000A5002" w:rsidRDefault="000A5002" w:rsidP="000A5002">
            <w:pPr>
              <w:spacing w:after="0" w:line="240" w:lineRule="auto"/>
              <w:rPr>
                <w:b/>
              </w:rPr>
            </w:pPr>
            <w:r w:rsidRPr="000A5002">
              <w:rPr>
                <w:b/>
              </w:rPr>
              <w:t>Feature Extraction</w:t>
            </w:r>
          </w:p>
          <w:p w14:paraId="6EC569C3" w14:textId="77777777" w:rsidR="000A5002" w:rsidRPr="000A5002" w:rsidRDefault="000A5002" w:rsidP="000A5002">
            <w:pPr>
              <w:spacing w:after="0" w:line="240" w:lineRule="auto"/>
              <w:rPr>
                <w:b/>
              </w:rPr>
            </w:pPr>
            <w:r w:rsidRPr="000A5002">
              <w:rPr>
                <w:b/>
              </w:rPr>
              <w:t>Classification</w:t>
            </w:r>
          </w:p>
          <w:p w14:paraId="3FF5CDFB" w14:textId="26776024" w:rsidR="009B2556" w:rsidRPr="00281564" w:rsidRDefault="000A5002" w:rsidP="000A5002">
            <w:pPr>
              <w:spacing w:after="0" w:line="240" w:lineRule="auto"/>
              <w:rPr>
                <w:b/>
              </w:rPr>
            </w:pPr>
            <w:r w:rsidRPr="000A5002">
              <w:rPr>
                <w:b/>
              </w:rPr>
              <w:t>Model Evaluation</w:t>
            </w:r>
          </w:p>
        </w:tc>
        <w:tc>
          <w:tcPr>
            <w:tcW w:w="1701" w:type="dxa"/>
          </w:tcPr>
          <w:p w14:paraId="3E49960B" w14:textId="77777777" w:rsidR="000A5002" w:rsidRPr="000A5002" w:rsidRDefault="000A5002" w:rsidP="000A5002">
            <w:pPr>
              <w:spacing w:after="0" w:line="240" w:lineRule="auto"/>
              <w:rPr>
                <w:b/>
              </w:rPr>
            </w:pPr>
            <w:r w:rsidRPr="000A5002">
              <w:rPr>
                <w:b/>
              </w:rPr>
              <w:t>Utilizes advanced deep learning techniques for high accuracy.</w:t>
            </w:r>
          </w:p>
          <w:p w14:paraId="280E0C39" w14:textId="77777777" w:rsidR="000A5002" w:rsidRPr="000A5002" w:rsidRDefault="000A5002" w:rsidP="000A5002">
            <w:pPr>
              <w:spacing w:after="0" w:line="240" w:lineRule="auto"/>
              <w:rPr>
                <w:b/>
              </w:rPr>
            </w:pPr>
            <w:r w:rsidRPr="000A5002">
              <w:rPr>
                <w:b/>
              </w:rPr>
              <w:t xml:space="preserve">Automated processing minimizes human </w:t>
            </w:r>
            <w:r w:rsidRPr="000A5002">
              <w:rPr>
                <w:b/>
              </w:rPr>
              <w:lastRenderedPageBreak/>
              <w:t>intervention and errors.</w:t>
            </w:r>
          </w:p>
          <w:p w14:paraId="3DF7B395" w14:textId="77777777" w:rsidR="000A5002" w:rsidRPr="000A5002" w:rsidRDefault="000A5002" w:rsidP="000A5002">
            <w:pPr>
              <w:spacing w:after="0" w:line="240" w:lineRule="auto"/>
              <w:rPr>
                <w:b/>
              </w:rPr>
            </w:pPr>
            <w:r w:rsidRPr="000A5002">
              <w:rPr>
                <w:b/>
              </w:rPr>
              <w:t>Adaptable to various imaging conditions and demographics.</w:t>
            </w:r>
          </w:p>
          <w:p w14:paraId="53EBEC0D" w14:textId="62B142E7" w:rsidR="009B2556" w:rsidRPr="002C6722" w:rsidRDefault="000A5002" w:rsidP="000A5002">
            <w:pPr>
              <w:spacing w:after="0" w:line="240" w:lineRule="auto"/>
              <w:rPr>
                <w:b/>
              </w:rPr>
            </w:pPr>
            <w:r w:rsidRPr="000A5002">
              <w:rPr>
                <w:b/>
              </w:rPr>
              <w:t>Incorporates state-of-the-art models for feature extraction and classification.</w:t>
            </w:r>
          </w:p>
        </w:tc>
        <w:tc>
          <w:tcPr>
            <w:tcW w:w="851" w:type="dxa"/>
          </w:tcPr>
          <w:p w14:paraId="1CCB8EB5" w14:textId="586C6348" w:rsidR="009B2556" w:rsidRDefault="000A5002">
            <w:pPr>
              <w:spacing w:after="0" w:line="240" w:lineRule="auto"/>
              <w:rPr>
                <w:b/>
              </w:rPr>
            </w:pPr>
            <w:r w:rsidRPr="000A5002">
              <w:rPr>
                <w:b/>
              </w:rPr>
              <w:lastRenderedPageBreak/>
              <w:t>Implementation Cost</w:t>
            </w:r>
          </w:p>
        </w:tc>
        <w:tc>
          <w:tcPr>
            <w:tcW w:w="850" w:type="dxa"/>
          </w:tcPr>
          <w:p w14:paraId="482E8361" w14:textId="19C5853C" w:rsidR="009B2556" w:rsidRDefault="000A5002">
            <w:pPr>
              <w:spacing w:after="0" w:line="240" w:lineRule="auto"/>
              <w:rPr>
                <w:b/>
              </w:rPr>
            </w:pPr>
            <w:r w:rsidRPr="000A5002">
              <w:rPr>
                <w:b/>
              </w:rPr>
              <w:t>Processing Speed</w:t>
            </w:r>
          </w:p>
        </w:tc>
        <w:tc>
          <w:tcPr>
            <w:tcW w:w="992" w:type="dxa"/>
          </w:tcPr>
          <w:p w14:paraId="3B7300F9" w14:textId="56DF9A17" w:rsidR="009B2556" w:rsidRPr="002C6722" w:rsidRDefault="000A5002">
            <w:pPr>
              <w:spacing w:after="0" w:line="240" w:lineRule="auto"/>
              <w:rPr>
                <w:b/>
              </w:rPr>
            </w:pPr>
            <w:r w:rsidRPr="000A5002">
              <w:rPr>
                <w:b/>
              </w:rPr>
              <w:t>Data Security Measures</w:t>
            </w:r>
            <w:r>
              <w:rPr>
                <w:b/>
              </w:rPr>
              <w:t>.</w:t>
            </w:r>
          </w:p>
        </w:tc>
        <w:tc>
          <w:tcPr>
            <w:tcW w:w="1418" w:type="dxa"/>
          </w:tcPr>
          <w:p w14:paraId="45F9170A" w14:textId="5E5ED29A" w:rsidR="009B2556" w:rsidRPr="002C6722" w:rsidRDefault="000A5002">
            <w:pPr>
              <w:spacing w:after="0" w:line="240" w:lineRule="auto"/>
              <w:rPr>
                <w:b/>
              </w:rPr>
            </w:pPr>
            <w:r w:rsidRPr="000A5002">
              <w:rPr>
                <w:b/>
              </w:rPr>
              <w:t>Model Performance Metrics</w:t>
            </w:r>
            <w:r>
              <w:rPr>
                <w:b/>
              </w:rPr>
              <w:t>.</w:t>
            </w:r>
          </w:p>
        </w:tc>
        <w:tc>
          <w:tcPr>
            <w:tcW w:w="1417" w:type="dxa"/>
          </w:tcPr>
          <w:p w14:paraId="1B6CD021" w14:textId="77777777" w:rsidR="000A5002" w:rsidRPr="000A5002" w:rsidRDefault="000A5002" w:rsidP="000A5002">
            <w:pPr>
              <w:spacing w:after="0" w:line="240" w:lineRule="auto"/>
              <w:rPr>
                <w:b/>
              </w:rPr>
            </w:pPr>
            <w:r w:rsidRPr="000A5002">
              <w:rPr>
                <w:b/>
              </w:rPr>
              <w:t>Improved diagnostic accuracy compared to traditional methods.</w:t>
            </w:r>
          </w:p>
          <w:p w14:paraId="38793697" w14:textId="77777777" w:rsidR="000A5002" w:rsidRPr="000A5002" w:rsidRDefault="000A5002" w:rsidP="000A5002">
            <w:pPr>
              <w:spacing w:after="0" w:line="240" w:lineRule="auto"/>
              <w:rPr>
                <w:b/>
              </w:rPr>
            </w:pPr>
            <w:r w:rsidRPr="000A5002">
              <w:rPr>
                <w:b/>
              </w:rPr>
              <w:t xml:space="preserve">Scalable solution that can be deployed in </w:t>
            </w:r>
            <w:r w:rsidRPr="000A5002">
              <w:rPr>
                <w:b/>
              </w:rPr>
              <w:lastRenderedPageBreak/>
              <w:t>various healthcare settings.</w:t>
            </w:r>
          </w:p>
          <w:p w14:paraId="7FF5B884" w14:textId="1D3005F7" w:rsidR="009B2556" w:rsidRPr="002C6722" w:rsidRDefault="000A5002" w:rsidP="000A5002">
            <w:pPr>
              <w:spacing w:after="0" w:line="240" w:lineRule="auto"/>
              <w:rPr>
                <w:b/>
              </w:rPr>
            </w:pPr>
            <w:r w:rsidRPr="000A5002">
              <w:rPr>
                <w:b/>
              </w:rPr>
              <w:t>Cost-effective in the long run due to reduced need for radiologist involvement.</w:t>
            </w:r>
          </w:p>
        </w:tc>
        <w:tc>
          <w:tcPr>
            <w:tcW w:w="1701" w:type="dxa"/>
          </w:tcPr>
          <w:p w14:paraId="0E9CC785" w14:textId="77777777" w:rsidR="005B1913" w:rsidRPr="005B1913" w:rsidRDefault="005B1913" w:rsidP="005B1913">
            <w:pPr>
              <w:spacing w:after="0" w:line="240" w:lineRule="auto"/>
              <w:rPr>
                <w:b/>
              </w:rPr>
            </w:pPr>
            <w:r w:rsidRPr="005B1913">
              <w:rPr>
                <w:b/>
              </w:rPr>
              <w:lastRenderedPageBreak/>
              <w:t>High computational requirements may restrict use in low-resource settings.</w:t>
            </w:r>
          </w:p>
          <w:p w14:paraId="2F9EE36D" w14:textId="77777777" w:rsidR="005B1913" w:rsidRPr="005B1913" w:rsidRDefault="005B1913" w:rsidP="005B1913">
            <w:pPr>
              <w:spacing w:after="0" w:line="240" w:lineRule="auto"/>
              <w:rPr>
                <w:b/>
              </w:rPr>
            </w:pPr>
            <w:r w:rsidRPr="005B1913">
              <w:rPr>
                <w:b/>
              </w:rPr>
              <w:t xml:space="preserve">Limited generalizability if trained only on specific </w:t>
            </w:r>
            <w:r w:rsidRPr="005B1913">
              <w:rPr>
                <w:b/>
              </w:rPr>
              <w:lastRenderedPageBreak/>
              <w:t>datasets without diversity.</w:t>
            </w:r>
          </w:p>
          <w:p w14:paraId="10B490A6" w14:textId="7D87A995" w:rsidR="009B2556" w:rsidRPr="002C6722" w:rsidRDefault="005B1913" w:rsidP="005B1913">
            <w:pPr>
              <w:spacing w:after="0" w:line="240" w:lineRule="auto"/>
              <w:rPr>
                <w:b/>
              </w:rPr>
            </w:pPr>
            <w:r w:rsidRPr="005B1913">
              <w:rPr>
                <w:b/>
              </w:rPr>
              <w:t>Lack of patient medical history consideration can lead to misdiagnosis.</w:t>
            </w:r>
          </w:p>
        </w:tc>
        <w:tc>
          <w:tcPr>
            <w:tcW w:w="1025" w:type="dxa"/>
          </w:tcPr>
          <w:p w14:paraId="7A1DEAF8" w14:textId="01BEF987" w:rsidR="009B2556" w:rsidRPr="002C6722" w:rsidRDefault="005B1913">
            <w:pPr>
              <w:spacing w:after="0" w:line="240" w:lineRule="auto"/>
              <w:rPr>
                <w:b/>
              </w:rPr>
            </w:pPr>
            <w:r w:rsidRPr="005B1913">
              <w:rPr>
                <w:b/>
              </w:rPr>
              <w:lastRenderedPageBreak/>
              <w:t>Deployment Platforms</w:t>
            </w:r>
            <w:r>
              <w:rPr>
                <w:b/>
              </w:rPr>
              <w:t>.</w:t>
            </w:r>
          </w:p>
        </w:tc>
        <w:tc>
          <w:tcPr>
            <w:tcW w:w="1025" w:type="dxa"/>
          </w:tcPr>
          <w:p w14:paraId="68CC34E9" w14:textId="255C817C" w:rsidR="009B2556" w:rsidRPr="002C6722" w:rsidRDefault="005B1913" w:rsidP="00983DA3">
            <w:pPr>
              <w:spacing w:after="0" w:line="240" w:lineRule="auto"/>
              <w:rPr>
                <w:b/>
                <w:bCs/>
              </w:rPr>
            </w:pPr>
            <w:r w:rsidRPr="005B1913">
              <w:rPr>
                <w:b/>
                <w:bCs/>
              </w:rPr>
              <w:t>detection of pneumonia in chest X-ray images compared to tradition</w:t>
            </w:r>
            <w:r w:rsidRPr="005B1913">
              <w:rPr>
                <w:b/>
                <w:bCs/>
              </w:rPr>
              <w:lastRenderedPageBreak/>
              <w:t>al single-model approaches, achieving high accuracy.</w:t>
            </w:r>
          </w:p>
        </w:tc>
      </w:tr>
      <w:tr w:rsidR="009E76D0" w14:paraId="437B2718" w14:textId="77777777">
        <w:tc>
          <w:tcPr>
            <w:tcW w:w="1560" w:type="dxa"/>
            <w:shd w:val="clear" w:color="auto" w:fill="E7E6E6"/>
          </w:tcPr>
          <w:p w14:paraId="328753A1" w14:textId="50536A41" w:rsidR="009E76D0" w:rsidRPr="008A54E1" w:rsidRDefault="005B1913">
            <w:pPr>
              <w:spacing w:after="120" w:line="240" w:lineRule="auto"/>
              <w:jc w:val="center"/>
              <w:rPr>
                <w:b/>
                <w:bCs/>
              </w:rPr>
            </w:pPr>
            <w:r w:rsidRPr="005B1913">
              <w:rPr>
                <w:b/>
                <w:bCs/>
              </w:rPr>
              <w:t>Sukhendra Singh (sukhendrasingh@gmail.com) B. K. Tripathi (abkt.iitk@gmail.com)</w:t>
            </w:r>
            <w:r>
              <w:rPr>
                <w:b/>
                <w:bCs/>
              </w:rPr>
              <w:t>.</w:t>
            </w:r>
          </w:p>
        </w:tc>
        <w:tc>
          <w:tcPr>
            <w:tcW w:w="992" w:type="dxa"/>
          </w:tcPr>
          <w:p w14:paraId="0CA02873" w14:textId="328410B7" w:rsidR="009E76D0" w:rsidRPr="00281564" w:rsidRDefault="005B1913">
            <w:pPr>
              <w:spacing w:after="0" w:line="240" w:lineRule="auto"/>
              <w:rPr>
                <w:b/>
              </w:rPr>
            </w:pPr>
            <w:r w:rsidRPr="005B1913">
              <w:rPr>
                <w:b/>
              </w:rPr>
              <w:tab/>
              <w:t xml:space="preserve">Enhance pneumonia detection accuracy in chest X-rays using </w:t>
            </w:r>
            <w:r w:rsidRPr="005B1913">
              <w:rPr>
                <w:b/>
              </w:rPr>
              <w:lastRenderedPageBreak/>
              <w:t>quaternion deep learning.</w:t>
            </w:r>
          </w:p>
        </w:tc>
        <w:tc>
          <w:tcPr>
            <w:tcW w:w="1418" w:type="dxa"/>
          </w:tcPr>
          <w:p w14:paraId="18E20886" w14:textId="77777777" w:rsidR="005B1913" w:rsidRPr="005B1913" w:rsidRDefault="005B1913" w:rsidP="005B1913">
            <w:pPr>
              <w:spacing w:after="0" w:line="240" w:lineRule="auto"/>
              <w:rPr>
                <w:b/>
              </w:rPr>
            </w:pPr>
            <w:r w:rsidRPr="005B1913">
              <w:rPr>
                <w:b/>
              </w:rPr>
              <w:lastRenderedPageBreak/>
              <w:t>1. Quaternion Convolutional Layers</w:t>
            </w:r>
          </w:p>
          <w:p w14:paraId="326DB720" w14:textId="77777777" w:rsidR="005B1913" w:rsidRPr="005B1913" w:rsidRDefault="005B1913" w:rsidP="005B1913">
            <w:pPr>
              <w:spacing w:after="0" w:line="240" w:lineRule="auto"/>
              <w:rPr>
                <w:b/>
              </w:rPr>
            </w:pPr>
            <w:r w:rsidRPr="005B1913">
              <w:rPr>
                <w:b/>
              </w:rPr>
              <w:t>2. Hamiltonian Product</w:t>
            </w:r>
          </w:p>
          <w:p w14:paraId="3617142D" w14:textId="77777777" w:rsidR="005B1913" w:rsidRPr="005B1913" w:rsidRDefault="005B1913" w:rsidP="005B1913">
            <w:pPr>
              <w:spacing w:after="0" w:line="240" w:lineRule="auto"/>
              <w:rPr>
                <w:b/>
              </w:rPr>
            </w:pPr>
            <w:r w:rsidRPr="005B1913">
              <w:rPr>
                <w:b/>
              </w:rPr>
              <w:t>3. Batch Normalization</w:t>
            </w:r>
          </w:p>
          <w:p w14:paraId="773C78E6" w14:textId="2E6DDC1D" w:rsidR="009E76D0" w:rsidRPr="00281564" w:rsidRDefault="005B1913" w:rsidP="005B1913">
            <w:pPr>
              <w:spacing w:after="0" w:line="240" w:lineRule="auto"/>
              <w:rPr>
                <w:b/>
              </w:rPr>
            </w:pPr>
            <w:r w:rsidRPr="005B1913">
              <w:rPr>
                <w:b/>
              </w:rPr>
              <w:lastRenderedPageBreak/>
              <w:t>4. Residual Network Blocks</w:t>
            </w:r>
          </w:p>
        </w:tc>
        <w:tc>
          <w:tcPr>
            <w:tcW w:w="1417" w:type="dxa"/>
          </w:tcPr>
          <w:p w14:paraId="65F70770" w14:textId="2FD99279" w:rsidR="009E76D0" w:rsidRPr="00281564" w:rsidRDefault="005B1913">
            <w:pPr>
              <w:spacing w:after="0" w:line="240" w:lineRule="auto"/>
              <w:rPr>
                <w:b/>
              </w:rPr>
            </w:pPr>
            <w:r w:rsidRPr="005B1913">
              <w:rPr>
                <w:b/>
              </w:rPr>
              <w:lastRenderedPageBreak/>
              <w:t>1. Data Preparation</w:t>
            </w:r>
            <w:r w:rsidRPr="005B1913">
              <w:rPr>
                <w:b/>
              </w:rPr>
              <w:br/>
              <w:t>2. Quaternion Convolution</w:t>
            </w:r>
            <w:r w:rsidRPr="005B1913">
              <w:rPr>
                <w:b/>
              </w:rPr>
              <w:br/>
              <w:t>3. Hamiltonian Product Calculation</w:t>
            </w:r>
            <w:r w:rsidRPr="005B1913">
              <w:rPr>
                <w:b/>
              </w:rPr>
              <w:br/>
              <w:t xml:space="preserve">4. Residual Network </w:t>
            </w:r>
            <w:r w:rsidRPr="005B1913">
              <w:rPr>
                <w:b/>
              </w:rPr>
              <w:lastRenderedPageBreak/>
              <w:t>Implementation</w:t>
            </w:r>
            <w:r w:rsidRPr="005B1913">
              <w:rPr>
                <w:b/>
              </w:rPr>
              <w:br/>
              <w:t>5. Evaluation on Metrics</w:t>
            </w:r>
          </w:p>
        </w:tc>
        <w:tc>
          <w:tcPr>
            <w:tcW w:w="1701" w:type="dxa"/>
          </w:tcPr>
          <w:p w14:paraId="50E54581" w14:textId="4C6C82C5" w:rsidR="009E76D0" w:rsidRPr="002C6722" w:rsidRDefault="005B1913">
            <w:pPr>
              <w:spacing w:after="0" w:line="240" w:lineRule="auto"/>
              <w:rPr>
                <w:b/>
              </w:rPr>
            </w:pPr>
            <w:r w:rsidRPr="005B1913">
              <w:rPr>
                <w:b/>
              </w:rPr>
              <w:lastRenderedPageBreak/>
              <w:t>High accuracy in pneumonia classification; comprehensive feature extraction from RGB channels.</w:t>
            </w:r>
          </w:p>
        </w:tc>
        <w:tc>
          <w:tcPr>
            <w:tcW w:w="851" w:type="dxa"/>
          </w:tcPr>
          <w:p w14:paraId="06A83C56" w14:textId="10700D78" w:rsidR="009E76D0" w:rsidRDefault="005B1913">
            <w:pPr>
              <w:spacing w:after="0" w:line="240" w:lineRule="auto"/>
              <w:rPr>
                <w:b/>
              </w:rPr>
            </w:pPr>
            <w:r w:rsidRPr="005B1913">
              <w:rPr>
                <w:b/>
              </w:rPr>
              <w:t>High computational cost due to quaternion operations.</w:t>
            </w:r>
          </w:p>
        </w:tc>
        <w:tc>
          <w:tcPr>
            <w:tcW w:w="850" w:type="dxa"/>
          </w:tcPr>
          <w:p w14:paraId="7F1F53E1" w14:textId="22423DC2" w:rsidR="009E76D0" w:rsidRDefault="005B1913">
            <w:pPr>
              <w:spacing w:after="0" w:line="240" w:lineRule="auto"/>
              <w:rPr>
                <w:b/>
              </w:rPr>
            </w:pPr>
            <w:r w:rsidRPr="005B1913">
              <w:rPr>
                <w:b/>
              </w:rPr>
              <w:t xml:space="preserve">Dependent on hardware; potential slower processing due to </w:t>
            </w:r>
            <w:r w:rsidRPr="005B1913">
              <w:rPr>
                <w:b/>
              </w:rPr>
              <w:lastRenderedPageBreak/>
              <w:t>complexity.</w:t>
            </w:r>
          </w:p>
        </w:tc>
        <w:tc>
          <w:tcPr>
            <w:tcW w:w="992" w:type="dxa"/>
          </w:tcPr>
          <w:p w14:paraId="6FE1D81F" w14:textId="52449C89" w:rsidR="009E76D0" w:rsidRPr="002C6722" w:rsidRDefault="005B1913">
            <w:pPr>
              <w:spacing w:after="0" w:line="240" w:lineRule="auto"/>
              <w:rPr>
                <w:b/>
              </w:rPr>
            </w:pPr>
            <w:r w:rsidRPr="005B1913">
              <w:rPr>
                <w:b/>
              </w:rPr>
              <w:lastRenderedPageBreak/>
              <w:t>Requires secure handling and storage of medical data.</w:t>
            </w:r>
          </w:p>
        </w:tc>
        <w:tc>
          <w:tcPr>
            <w:tcW w:w="141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B1913" w:rsidRPr="005B1913" w14:paraId="0F8F7F40" w14:textId="77777777" w:rsidTr="005B1913">
              <w:trPr>
                <w:tblCellSpacing w:w="15" w:type="dxa"/>
              </w:trPr>
              <w:tc>
                <w:tcPr>
                  <w:tcW w:w="36" w:type="dxa"/>
                  <w:vAlign w:val="center"/>
                  <w:hideMark/>
                </w:tcPr>
                <w:p w14:paraId="320BF3AA" w14:textId="77777777" w:rsidR="005B1913" w:rsidRPr="005B1913" w:rsidRDefault="005B1913" w:rsidP="005B1913">
                  <w:pPr>
                    <w:spacing w:after="0" w:line="240" w:lineRule="auto"/>
                    <w:rPr>
                      <w:b/>
                      <w:lang w:val="en-IN"/>
                    </w:rPr>
                  </w:pPr>
                </w:p>
              </w:tc>
            </w:tr>
          </w:tbl>
          <w:p w14:paraId="0F118076" w14:textId="77777777" w:rsidR="005B1913" w:rsidRPr="005B1913" w:rsidRDefault="005B1913" w:rsidP="005B1913">
            <w:pPr>
              <w:spacing w:after="0" w:line="240" w:lineRule="auto"/>
              <w:rPr>
                <w:b/>
                <w:vanish/>
                <w:lang w:val="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202"/>
            </w:tblGrid>
            <w:tr w:rsidR="005B1913" w:rsidRPr="005B1913" w14:paraId="390F6E94" w14:textId="77777777" w:rsidTr="005B1913">
              <w:trPr>
                <w:tblCellSpacing w:w="15" w:type="dxa"/>
              </w:trPr>
              <w:tc>
                <w:tcPr>
                  <w:tcW w:w="1142" w:type="dxa"/>
                  <w:vAlign w:val="center"/>
                  <w:hideMark/>
                </w:tcPr>
                <w:p w14:paraId="2D79E9EA" w14:textId="77777777" w:rsidR="005B1913" w:rsidRPr="005B1913" w:rsidRDefault="005B1913" w:rsidP="005B1913">
                  <w:pPr>
                    <w:spacing w:after="0" w:line="240" w:lineRule="auto"/>
                    <w:rPr>
                      <w:b/>
                      <w:lang w:val="en-IN"/>
                    </w:rPr>
                  </w:pPr>
                  <w:r w:rsidRPr="005B1913">
                    <w:rPr>
                      <w:b/>
                      <w:lang w:val="en-IN"/>
                    </w:rPr>
                    <w:t>Improved detection accuracy compared to traditional CNNs.</w:t>
                  </w:r>
                </w:p>
              </w:tc>
            </w:tr>
          </w:tbl>
          <w:p w14:paraId="462D00FE" w14:textId="77777777" w:rsidR="009E76D0" w:rsidRPr="002C6722" w:rsidRDefault="009E76D0">
            <w:pPr>
              <w:spacing w:after="0" w:line="240" w:lineRule="auto"/>
              <w:rPr>
                <w:b/>
              </w:rPr>
            </w:pPr>
          </w:p>
        </w:tc>
        <w:tc>
          <w:tcPr>
            <w:tcW w:w="141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B1913" w:rsidRPr="005B1913" w14:paraId="0C39F029" w14:textId="77777777" w:rsidTr="005B1913">
              <w:trPr>
                <w:tblCellSpacing w:w="15" w:type="dxa"/>
              </w:trPr>
              <w:tc>
                <w:tcPr>
                  <w:tcW w:w="36" w:type="dxa"/>
                  <w:vAlign w:val="center"/>
                  <w:hideMark/>
                </w:tcPr>
                <w:p w14:paraId="29145627" w14:textId="77777777" w:rsidR="005B1913" w:rsidRPr="005B1913" w:rsidRDefault="005B1913" w:rsidP="005B1913">
                  <w:pPr>
                    <w:spacing w:after="0" w:line="240" w:lineRule="auto"/>
                    <w:rPr>
                      <w:b/>
                      <w:lang w:val="en-IN"/>
                    </w:rPr>
                  </w:pPr>
                </w:p>
              </w:tc>
            </w:tr>
          </w:tbl>
          <w:p w14:paraId="25BF0E24" w14:textId="77777777" w:rsidR="005B1913" w:rsidRPr="005B1913" w:rsidRDefault="005B1913" w:rsidP="005B1913">
            <w:pPr>
              <w:spacing w:after="0" w:line="240" w:lineRule="auto"/>
              <w:rPr>
                <w:b/>
                <w:vanish/>
                <w:lang w:val="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201"/>
            </w:tblGrid>
            <w:tr w:rsidR="005B1913" w:rsidRPr="005B1913" w14:paraId="470F1C0B" w14:textId="77777777" w:rsidTr="005B1913">
              <w:trPr>
                <w:tblCellSpacing w:w="15" w:type="dxa"/>
              </w:trPr>
              <w:tc>
                <w:tcPr>
                  <w:tcW w:w="1141" w:type="dxa"/>
                  <w:vAlign w:val="center"/>
                  <w:hideMark/>
                </w:tcPr>
                <w:p w14:paraId="2D8E4C3A" w14:textId="77777777" w:rsidR="005B1913" w:rsidRPr="005B1913" w:rsidRDefault="005B1913" w:rsidP="005B1913">
                  <w:pPr>
                    <w:spacing w:after="0" w:line="240" w:lineRule="auto"/>
                    <w:rPr>
                      <w:b/>
                      <w:lang w:val="en-IN"/>
                    </w:rPr>
                  </w:pPr>
                  <w:r w:rsidRPr="005B1913">
                    <w:rPr>
                      <w:b/>
                      <w:lang w:val="en-IN"/>
                    </w:rPr>
                    <w:t>Better representation of RGB channel dependencies; supports timely diagnosis.</w:t>
                  </w:r>
                </w:p>
              </w:tc>
            </w:tr>
          </w:tbl>
          <w:p w14:paraId="478BE11F" w14:textId="77777777" w:rsidR="009E76D0" w:rsidRPr="002C6722" w:rsidRDefault="009E76D0">
            <w:pPr>
              <w:spacing w:after="0" w:line="240" w:lineRule="auto"/>
              <w:rPr>
                <w:b/>
              </w:rPr>
            </w:pPr>
          </w:p>
        </w:tc>
        <w:tc>
          <w:tcPr>
            <w:tcW w:w="1701" w:type="dxa"/>
          </w:tcPr>
          <w:p w14:paraId="5C483BBA" w14:textId="13FA9E04" w:rsidR="009E76D0" w:rsidRPr="002C6722" w:rsidRDefault="005B1913">
            <w:pPr>
              <w:spacing w:after="0" w:line="240" w:lineRule="auto"/>
              <w:rPr>
                <w:b/>
              </w:rPr>
            </w:pPr>
            <w:r w:rsidRPr="005B1913">
              <w:rPr>
                <w:b/>
              </w:rPr>
              <w:t>High computational requirements; complexity may hinder use in resource-limited settings.</w:t>
            </w:r>
          </w:p>
        </w:tc>
        <w:tc>
          <w:tcPr>
            <w:tcW w:w="1025" w:type="dxa"/>
          </w:tcPr>
          <w:p w14:paraId="4EB4A22B" w14:textId="5FB21E41" w:rsidR="009E76D0" w:rsidRDefault="005B1913">
            <w:pPr>
              <w:spacing w:after="0" w:line="240" w:lineRule="auto"/>
              <w:rPr>
                <w:b/>
              </w:rPr>
            </w:pPr>
            <w:r w:rsidRPr="005B1913">
              <w:rPr>
                <w:b/>
              </w:rPr>
              <w:t>Keras, TensorFlow, Google Colab with Tesla K80 GPU.</w:t>
            </w:r>
          </w:p>
          <w:p w14:paraId="5A2823C3" w14:textId="77777777" w:rsidR="005B1913" w:rsidRPr="005B1913" w:rsidRDefault="005B1913" w:rsidP="005B1913"/>
        </w:tc>
        <w:tc>
          <w:tcPr>
            <w:tcW w:w="1025" w:type="dxa"/>
          </w:tcPr>
          <w:p w14:paraId="50F0DDD5" w14:textId="2E261A81" w:rsidR="009E76D0" w:rsidRPr="002C6722" w:rsidRDefault="005B1913" w:rsidP="00983DA3">
            <w:pPr>
              <w:spacing w:after="0" w:line="240" w:lineRule="auto"/>
              <w:rPr>
                <w:b/>
                <w:bCs/>
              </w:rPr>
            </w:pPr>
            <w:r w:rsidRPr="005B1913">
              <w:rPr>
                <w:b/>
                <w:bCs/>
              </w:rPr>
              <w:t>Enhanced accuracy and reliability in pneumonia detection, benefici</w:t>
            </w:r>
            <w:r w:rsidRPr="005B1913">
              <w:rPr>
                <w:b/>
                <w:bCs/>
              </w:rPr>
              <w:lastRenderedPageBreak/>
              <w:t>al in high-demand healthcare settings.</w:t>
            </w:r>
          </w:p>
        </w:tc>
      </w:tr>
      <w:tr w:rsidR="009E76D0" w14:paraId="23F11457" w14:textId="77777777">
        <w:tc>
          <w:tcPr>
            <w:tcW w:w="1560" w:type="dxa"/>
            <w:shd w:val="clear" w:color="auto" w:fill="E7E6E6"/>
          </w:tcPr>
          <w:p w14:paraId="0834E949" w14:textId="6E11EAF2" w:rsidR="009E76D0" w:rsidRPr="008A54E1" w:rsidRDefault="005B1913">
            <w:pPr>
              <w:spacing w:after="120" w:line="240" w:lineRule="auto"/>
              <w:jc w:val="center"/>
              <w:rPr>
                <w:b/>
                <w:bCs/>
              </w:rPr>
            </w:pPr>
            <w:r w:rsidRPr="005B1913">
              <w:rPr>
                <w:b/>
                <w:bCs/>
              </w:rPr>
              <w:lastRenderedPageBreak/>
              <w:t>Sukhendra Singh1 , Manoj Kumar1 , Abhay Kumar2 , Birendra KumarVerma1 , KumarAbhishek2 &amp; Shitharth Selvarajan3</w:t>
            </w:r>
          </w:p>
        </w:tc>
        <w:tc>
          <w:tcPr>
            <w:tcW w:w="992" w:type="dxa"/>
          </w:tcPr>
          <w:p w14:paraId="70E63D87" w14:textId="3A5FDB6B" w:rsidR="009E76D0" w:rsidRPr="00281564" w:rsidRDefault="005B1913">
            <w:pPr>
              <w:spacing w:after="0" w:line="240" w:lineRule="auto"/>
              <w:rPr>
                <w:b/>
              </w:rPr>
            </w:pPr>
            <w:r w:rsidRPr="005B1913">
              <w:rPr>
                <w:b/>
              </w:rPr>
              <w:t>Accurate pneumonia detection from chest X-rays using Vision Transformers (ViTs).</w:t>
            </w:r>
          </w:p>
        </w:tc>
        <w:tc>
          <w:tcPr>
            <w:tcW w:w="1418" w:type="dxa"/>
          </w:tcPr>
          <w:p w14:paraId="138BFFFF" w14:textId="77777777" w:rsidR="005B1913" w:rsidRPr="005B1913" w:rsidRDefault="005B1913" w:rsidP="005B1913">
            <w:pPr>
              <w:spacing w:after="0" w:line="240" w:lineRule="auto"/>
              <w:rPr>
                <w:b/>
              </w:rPr>
            </w:pPr>
            <w:r w:rsidRPr="005B1913">
              <w:rPr>
                <w:b/>
              </w:rPr>
              <w:t>ViT Model</w:t>
            </w:r>
          </w:p>
          <w:p w14:paraId="7CE88C82" w14:textId="77777777" w:rsidR="005B1913" w:rsidRPr="005B1913" w:rsidRDefault="005B1913" w:rsidP="005B1913">
            <w:pPr>
              <w:spacing w:after="0" w:line="240" w:lineRule="auto"/>
              <w:rPr>
                <w:b/>
              </w:rPr>
            </w:pPr>
            <w:r w:rsidRPr="005B1913">
              <w:rPr>
                <w:b/>
              </w:rPr>
              <w:t>Self-Attention Mechanism</w:t>
            </w:r>
          </w:p>
          <w:p w14:paraId="0063643F" w14:textId="77777777" w:rsidR="005B1913" w:rsidRPr="005B1913" w:rsidRDefault="005B1913" w:rsidP="005B1913">
            <w:pPr>
              <w:spacing w:after="0" w:line="240" w:lineRule="auto"/>
              <w:rPr>
                <w:b/>
              </w:rPr>
            </w:pPr>
            <w:r w:rsidRPr="005B1913">
              <w:rPr>
                <w:b/>
              </w:rPr>
              <w:t>Transformer Encoder</w:t>
            </w:r>
          </w:p>
          <w:p w14:paraId="4BD36418" w14:textId="000972AC" w:rsidR="009E76D0" w:rsidRPr="00281564" w:rsidRDefault="005B1913" w:rsidP="005B1913">
            <w:pPr>
              <w:spacing w:after="0" w:line="240" w:lineRule="auto"/>
              <w:rPr>
                <w:b/>
              </w:rPr>
            </w:pPr>
            <w:r w:rsidRPr="005B1913">
              <w:rPr>
                <w:b/>
              </w:rPr>
              <w:t>Evaluation Metrics</w:t>
            </w:r>
          </w:p>
        </w:tc>
        <w:tc>
          <w:tcPr>
            <w:tcW w:w="1417" w:type="dxa"/>
          </w:tcPr>
          <w:p w14:paraId="054A5AAF" w14:textId="77777777" w:rsidR="005B1913" w:rsidRPr="005B1913" w:rsidRDefault="005B1913" w:rsidP="005B1913">
            <w:pPr>
              <w:spacing w:after="0" w:line="240" w:lineRule="auto"/>
              <w:rPr>
                <w:b/>
              </w:rPr>
            </w:pPr>
            <w:r w:rsidRPr="005B1913">
              <w:rPr>
                <w:b/>
              </w:rPr>
              <w:t>Collect and preprocess data</w:t>
            </w:r>
          </w:p>
          <w:p w14:paraId="108590E4" w14:textId="77777777" w:rsidR="005B1913" w:rsidRPr="005B1913" w:rsidRDefault="005B1913" w:rsidP="005B1913">
            <w:pPr>
              <w:spacing w:after="0" w:line="240" w:lineRule="auto"/>
              <w:rPr>
                <w:b/>
              </w:rPr>
            </w:pPr>
            <w:r w:rsidRPr="005B1913">
              <w:rPr>
                <w:b/>
              </w:rPr>
              <w:t>Construct, train, and evaluate the model</w:t>
            </w:r>
          </w:p>
          <w:p w14:paraId="07B3D6E5" w14:textId="6F143FD6" w:rsidR="009E76D0" w:rsidRPr="00281564" w:rsidRDefault="005B1913" w:rsidP="005B1913">
            <w:pPr>
              <w:spacing w:after="0" w:line="240" w:lineRule="auto"/>
              <w:rPr>
                <w:b/>
              </w:rPr>
            </w:pPr>
            <w:r w:rsidRPr="005B1913">
              <w:rPr>
                <w:b/>
              </w:rPr>
              <w:t>Analyze performance and plan deployment</w:t>
            </w:r>
          </w:p>
        </w:tc>
        <w:tc>
          <w:tcPr>
            <w:tcW w:w="1701" w:type="dxa"/>
          </w:tcPr>
          <w:p w14:paraId="50AE47B4" w14:textId="77777777" w:rsidR="005B1913" w:rsidRPr="005B1913" w:rsidRDefault="005B1913" w:rsidP="005B1913">
            <w:pPr>
              <w:spacing w:after="0" w:line="240" w:lineRule="auto"/>
              <w:rPr>
                <w:b/>
              </w:rPr>
            </w:pPr>
            <w:r w:rsidRPr="005B1913">
              <w:rPr>
                <w:b/>
              </w:rPr>
              <w:t>High accuracy</w:t>
            </w:r>
          </w:p>
          <w:p w14:paraId="4901A486" w14:textId="77777777" w:rsidR="005B1913" w:rsidRPr="005B1913" w:rsidRDefault="005B1913" w:rsidP="005B1913">
            <w:pPr>
              <w:spacing w:after="0" w:line="240" w:lineRule="auto"/>
              <w:rPr>
                <w:b/>
              </w:rPr>
            </w:pPr>
            <w:r w:rsidRPr="005B1913">
              <w:rPr>
                <w:b/>
              </w:rPr>
              <w:t>Adapts to various image sizes</w:t>
            </w:r>
          </w:p>
          <w:p w14:paraId="1947D16E" w14:textId="5F11843E" w:rsidR="009E76D0" w:rsidRPr="002C6722" w:rsidRDefault="005B1913" w:rsidP="005B1913">
            <w:pPr>
              <w:spacing w:after="0" w:line="240" w:lineRule="auto"/>
              <w:rPr>
                <w:b/>
              </w:rPr>
            </w:pPr>
            <w:r w:rsidRPr="005B1913">
              <w:rPr>
                <w:b/>
              </w:rPr>
              <w:t>Efficient for large datasets</w:t>
            </w:r>
          </w:p>
        </w:tc>
        <w:tc>
          <w:tcPr>
            <w:tcW w:w="851" w:type="dxa"/>
          </w:tcPr>
          <w:p w14:paraId="733A3250" w14:textId="6CB6B9C4" w:rsidR="009E76D0" w:rsidRDefault="005B1913">
            <w:pPr>
              <w:spacing w:after="0" w:line="240" w:lineRule="auto"/>
              <w:rPr>
                <w:b/>
              </w:rPr>
            </w:pPr>
            <w:r>
              <w:rPr>
                <w:b/>
              </w:rPr>
              <w:t>High</w:t>
            </w:r>
          </w:p>
        </w:tc>
        <w:tc>
          <w:tcPr>
            <w:tcW w:w="850" w:type="dxa"/>
          </w:tcPr>
          <w:p w14:paraId="1AA92099" w14:textId="20A85216" w:rsidR="009E76D0" w:rsidRDefault="005B1913">
            <w:pPr>
              <w:spacing w:after="0" w:line="240" w:lineRule="auto"/>
              <w:rPr>
                <w:b/>
              </w:rPr>
            </w:pPr>
            <w:r>
              <w:rPr>
                <w:b/>
              </w:rPr>
              <w:t>Moderate</w:t>
            </w:r>
          </w:p>
        </w:tc>
        <w:tc>
          <w:tcPr>
            <w:tcW w:w="992" w:type="dxa"/>
          </w:tcPr>
          <w:p w14:paraId="65545908" w14:textId="18B5FDC8" w:rsidR="009E76D0" w:rsidRPr="002C6722" w:rsidRDefault="005B1913">
            <w:pPr>
              <w:spacing w:after="0" w:line="240" w:lineRule="auto"/>
              <w:rPr>
                <w:b/>
              </w:rPr>
            </w:pPr>
            <w:r>
              <w:rPr>
                <w:b/>
              </w:rPr>
              <w:t>Good</w:t>
            </w:r>
          </w:p>
        </w:tc>
        <w:tc>
          <w:tcPr>
            <w:tcW w:w="1418" w:type="dxa"/>
          </w:tcPr>
          <w:p w14:paraId="6FE884BC" w14:textId="49692E81" w:rsidR="009E76D0" w:rsidRPr="002C6722" w:rsidRDefault="005B1913">
            <w:pPr>
              <w:spacing w:after="0" w:line="240" w:lineRule="auto"/>
              <w:rPr>
                <w:b/>
              </w:rPr>
            </w:pPr>
            <w:r w:rsidRPr="005B1913">
              <w:rPr>
                <w:b/>
              </w:rPr>
              <w:t>Superior accuracy over CNN models.</w:t>
            </w:r>
          </w:p>
        </w:tc>
        <w:tc>
          <w:tcPr>
            <w:tcW w:w="1417" w:type="dxa"/>
          </w:tcPr>
          <w:p w14:paraId="677EA53D" w14:textId="77777777" w:rsidR="005B1913" w:rsidRPr="005B1913" w:rsidRDefault="005B1913" w:rsidP="005B1913">
            <w:pPr>
              <w:spacing w:after="0" w:line="240" w:lineRule="auto"/>
              <w:rPr>
                <w:b/>
              </w:rPr>
            </w:pPr>
            <w:r w:rsidRPr="005B1913">
              <w:rPr>
                <w:b/>
              </w:rPr>
              <w:t>Improved diagnostic accuracy</w:t>
            </w:r>
          </w:p>
          <w:p w14:paraId="463911AA" w14:textId="00960A0D" w:rsidR="009E76D0" w:rsidRPr="002C6722" w:rsidRDefault="005B1913" w:rsidP="005B1913">
            <w:pPr>
              <w:spacing w:after="0" w:line="240" w:lineRule="auto"/>
              <w:rPr>
                <w:b/>
              </w:rPr>
            </w:pPr>
            <w:r w:rsidRPr="005B1913">
              <w:rPr>
                <w:b/>
              </w:rPr>
              <w:t>Automated feature extraction</w:t>
            </w:r>
          </w:p>
        </w:tc>
        <w:tc>
          <w:tcPr>
            <w:tcW w:w="1701" w:type="dxa"/>
          </w:tcPr>
          <w:p w14:paraId="6A3AEE27" w14:textId="77777777" w:rsidR="005B1913" w:rsidRPr="005B1913" w:rsidRDefault="005B1913" w:rsidP="005B1913">
            <w:pPr>
              <w:spacing w:after="0" w:line="240" w:lineRule="auto"/>
              <w:rPr>
                <w:b/>
              </w:rPr>
            </w:pPr>
            <w:r w:rsidRPr="005B1913">
              <w:rPr>
                <w:b/>
              </w:rPr>
              <w:t>igh computational demand</w:t>
            </w:r>
          </w:p>
          <w:p w14:paraId="166779DB" w14:textId="71CF3604" w:rsidR="009E76D0" w:rsidRPr="002C6722" w:rsidRDefault="005B1913" w:rsidP="005B1913">
            <w:pPr>
              <w:spacing w:after="0" w:line="240" w:lineRule="auto"/>
              <w:rPr>
                <w:b/>
              </w:rPr>
            </w:pPr>
            <w:r w:rsidRPr="005B1913">
              <w:rPr>
                <w:b/>
              </w:rPr>
              <w:t>Needs extensive labeled data</w:t>
            </w:r>
          </w:p>
        </w:tc>
        <w:tc>
          <w:tcPr>
            <w:tcW w:w="1025" w:type="dxa"/>
          </w:tcPr>
          <w:p w14:paraId="1ABA8AE5" w14:textId="35D0E88C" w:rsidR="009E76D0" w:rsidRPr="002C6722" w:rsidRDefault="005B1913">
            <w:pPr>
              <w:spacing w:after="0" w:line="240" w:lineRule="auto"/>
              <w:rPr>
                <w:b/>
              </w:rPr>
            </w:pPr>
            <w:r w:rsidRPr="005B1913">
              <w:rPr>
                <w:b/>
              </w:rPr>
              <w:t>Cloud or local installations.</w:t>
            </w:r>
          </w:p>
        </w:tc>
        <w:tc>
          <w:tcPr>
            <w:tcW w:w="1025" w:type="dxa"/>
          </w:tcPr>
          <w:p w14:paraId="016F3FD9" w14:textId="0984697D" w:rsidR="009E76D0" w:rsidRPr="002C6722" w:rsidRDefault="005B1913" w:rsidP="00983DA3">
            <w:pPr>
              <w:spacing w:after="0" w:line="240" w:lineRule="auto"/>
              <w:rPr>
                <w:b/>
                <w:bCs/>
              </w:rPr>
            </w:pPr>
            <w:r w:rsidRPr="005B1913">
              <w:rPr>
                <w:b/>
                <w:bCs/>
              </w:rPr>
              <w:t>Better accuracy in pneumonia diagnosis, improving healthcare outcomes.</w:t>
            </w:r>
          </w:p>
        </w:tc>
      </w:tr>
    </w:tbl>
    <w:p w14:paraId="03DCF10B" w14:textId="77777777" w:rsidR="00513E62" w:rsidRDefault="00513E62" w:rsidP="00513E62">
      <w:pPr>
        <w:spacing w:after="120" w:line="240" w:lineRule="auto"/>
      </w:pPr>
    </w:p>
    <w:p w14:paraId="65F825C6" w14:textId="77777777" w:rsidR="00513E62" w:rsidRDefault="00513E62" w:rsidP="00513E62">
      <w:pPr>
        <w:spacing w:after="120" w:line="240" w:lineRule="auto"/>
      </w:pPr>
    </w:p>
    <w:p w14:paraId="2C93FAC9" w14:textId="77777777" w:rsidR="00513E62" w:rsidRDefault="00513E62" w:rsidP="00513E62">
      <w:pPr>
        <w:spacing w:after="120" w:line="240" w:lineRule="auto"/>
      </w:pPr>
    </w:p>
    <w:p w14:paraId="64BA1F0B" w14:textId="4A77C9B8" w:rsidR="00513E62" w:rsidRPr="00513E62" w:rsidRDefault="00513E62" w:rsidP="00513E62">
      <w:pPr>
        <w:spacing w:after="120" w:line="240" w:lineRule="auto"/>
        <w:rPr>
          <w:b/>
          <w:bCs/>
          <w:lang w:val="en-IN"/>
        </w:rPr>
      </w:pPr>
      <w:r w:rsidRPr="00513E62">
        <w:rPr>
          <w:b/>
          <w:bCs/>
          <w:lang w:val="en-US"/>
        </w:rPr>
        <w:t>References (Links):</w:t>
      </w:r>
    </w:p>
    <w:p w14:paraId="5345CD53" w14:textId="77777777" w:rsidR="00513E62" w:rsidRPr="00513E62" w:rsidRDefault="00513E62" w:rsidP="00513E62">
      <w:pPr>
        <w:spacing w:after="120" w:line="240" w:lineRule="auto"/>
        <w:rPr>
          <w:lang w:val="en-IN"/>
        </w:rPr>
      </w:pPr>
    </w:p>
    <w:p w14:paraId="37E2CB4F" w14:textId="77777777" w:rsidR="00513E62" w:rsidRPr="00513E62" w:rsidRDefault="00513E62" w:rsidP="00513E62">
      <w:pPr>
        <w:spacing w:after="120" w:line="240" w:lineRule="auto"/>
        <w:rPr>
          <w:b/>
          <w:bCs/>
          <w:u w:val="single"/>
          <w:lang w:val="en-IN"/>
        </w:rPr>
      </w:pPr>
      <w:r w:rsidRPr="00513E62">
        <w:rPr>
          <w:b/>
          <w:bCs/>
          <w:lang w:val="en-IN"/>
        </w:rPr>
        <w:t>1.</w:t>
      </w:r>
      <w:r w:rsidRPr="00513E62">
        <w:rPr>
          <w:lang w:val="en-US"/>
        </w:rPr>
        <w:t xml:space="preserve"> </w:t>
      </w:r>
      <w:r w:rsidRPr="00513E62">
        <w:rPr>
          <w:u w:val="single"/>
          <w:lang w:val="en-US"/>
        </w:rPr>
        <w:t>https://link.springer.com/article/10.1007/s44230-022-00002-2</w:t>
      </w:r>
    </w:p>
    <w:p w14:paraId="129E6D98" w14:textId="77777777" w:rsidR="00513E62" w:rsidRPr="00513E62" w:rsidRDefault="00513E62" w:rsidP="00513E62">
      <w:pPr>
        <w:spacing w:after="120" w:line="240" w:lineRule="auto"/>
        <w:rPr>
          <w:b/>
          <w:bCs/>
          <w:lang w:val="en-IN"/>
        </w:rPr>
      </w:pPr>
      <w:r w:rsidRPr="00513E62">
        <w:rPr>
          <w:b/>
          <w:bCs/>
          <w:lang w:val="en-IN"/>
        </w:rPr>
        <w:t>2.</w:t>
      </w:r>
      <w:r w:rsidRPr="00513E62">
        <w:rPr>
          <w:u w:val="single"/>
          <w:lang w:val="en-US"/>
        </w:rPr>
        <w:t xml:space="preserve"> https://sid.ir/fileserver/je/5066920220602.pdf</w:t>
      </w:r>
    </w:p>
    <w:p w14:paraId="62DF162A" w14:textId="77777777" w:rsidR="00513E62" w:rsidRPr="00513E62" w:rsidRDefault="00513E62" w:rsidP="00513E62">
      <w:pPr>
        <w:spacing w:after="120" w:line="240" w:lineRule="auto"/>
        <w:rPr>
          <w:b/>
          <w:bCs/>
          <w:lang w:val="en-IN"/>
        </w:rPr>
      </w:pPr>
      <w:r w:rsidRPr="00513E62">
        <w:rPr>
          <w:b/>
          <w:bCs/>
          <w:lang w:val="en-IN"/>
        </w:rPr>
        <w:t>3.</w:t>
      </w:r>
      <w:r w:rsidRPr="00513E62">
        <w:rPr>
          <w:u w:val="single"/>
          <w:lang w:val="en-US"/>
        </w:rPr>
        <w:t>https://www.e3s-conferences.org/articles/e3sconf/pdf/2023/28/e3sconf_icmed-icmpc2023_01067.pdf</w:t>
      </w:r>
    </w:p>
    <w:p w14:paraId="23624112" w14:textId="77777777" w:rsidR="00513E62" w:rsidRPr="00513E62" w:rsidRDefault="00513E62" w:rsidP="00513E62">
      <w:pPr>
        <w:spacing w:after="120" w:line="240" w:lineRule="auto"/>
        <w:rPr>
          <w:b/>
          <w:bCs/>
          <w:lang w:val="en-IN"/>
        </w:rPr>
      </w:pPr>
      <w:r w:rsidRPr="00513E62">
        <w:rPr>
          <w:b/>
          <w:bCs/>
          <w:lang w:val="en-IN"/>
        </w:rPr>
        <w:lastRenderedPageBreak/>
        <w:t>4.</w:t>
      </w:r>
      <w:r w:rsidRPr="00513E62">
        <w:rPr>
          <w:lang w:val="en-US"/>
        </w:rPr>
        <w:t xml:space="preserve"> </w:t>
      </w:r>
      <w:r w:rsidRPr="00513E62">
        <w:rPr>
          <w:u w:val="single"/>
          <w:lang w:val="en-US"/>
        </w:rPr>
        <w:t>https://www.mdpi.com/2076-3417/12/13/6448</w:t>
      </w:r>
    </w:p>
    <w:p w14:paraId="0B671407" w14:textId="77777777" w:rsidR="00513E62" w:rsidRPr="00513E62" w:rsidRDefault="00513E62" w:rsidP="00513E62">
      <w:pPr>
        <w:spacing w:after="120" w:line="240" w:lineRule="auto"/>
        <w:rPr>
          <w:b/>
          <w:bCs/>
          <w:lang w:val="en-IN"/>
        </w:rPr>
      </w:pPr>
      <w:r w:rsidRPr="00513E62">
        <w:rPr>
          <w:b/>
          <w:bCs/>
          <w:lang w:val="en-IN"/>
        </w:rPr>
        <w:t>5.</w:t>
      </w:r>
      <w:r w:rsidRPr="00513E62">
        <w:rPr>
          <w:lang w:val="en-US"/>
        </w:rPr>
        <w:t xml:space="preserve"> </w:t>
      </w:r>
      <w:r w:rsidRPr="00513E62">
        <w:rPr>
          <w:u w:val="single"/>
          <w:lang w:val="en-US"/>
        </w:rPr>
        <w:t>https://www.mdpi.com/2313-433X/10/8/176</w:t>
      </w:r>
    </w:p>
    <w:p w14:paraId="0C7804C5" w14:textId="77777777" w:rsidR="00513E62" w:rsidRPr="00513E62" w:rsidRDefault="00513E62" w:rsidP="00513E62">
      <w:pPr>
        <w:spacing w:after="120" w:line="240" w:lineRule="auto"/>
      </w:pPr>
      <w:r w:rsidRPr="00513E62">
        <w:rPr>
          <w:b/>
          <w:bCs/>
          <w:lang w:val="en-US"/>
        </w:rPr>
        <w:t>6.</w:t>
      </w:r>
      <w:r w:rsidRPr="00513E62">
        <w:rPr>
          <w:u w:val="single"/>
          <w:lang w:val="en-US"/>
        </w:rPr>
        <w:t>https://www.sciencedirect.com/science/article/pii/S1877050923000182?ref=pdf_download&amp;fr=RR-2&amp;rr=8ddbd9bd0a95f3e9</w:t>
      </w:r>
    </w:p>
    <w:p w14:paraId="735BC431" w14:textId="77777777" w:rsidR="00513E62" w:rsidRPr="00513E62" w:rsidRDefault="00513E62" w:rsidP="00513E62">
      <w:pPr>
        <w:spacing w:after="120" w:line="240" w:lineRule="auto"/>
        <w:rPr>
          <w:b/>
          <w:bCs/>
          <w:lang w:val="en-IN"/>
        </w:rPr>
      </w:pPr>
      <w:r w:rsidRPr="00513E62">
        <w:rPr>
          <w:b/>
          <w:bCs/>
          <w:lang w:val="en-IN"/>
        </w:rPr>
        <w:t>7.</w:t>
      </w:r>
      <w:r w:rsidRPr="00513E62">
        <w:rPr>
          <w:u w:val="single"/>
          <w:lang w:val="en-US"/>
        </w:rPr>
        <w:t>https://www.sciencedirect.com/science/article/pii/S1877050923000182?ref=pdf_download&amp;fr=RR-2&amp;rr=8ddbd9bd0a95f3e9</w:t>
      </w:r>
    </w:p>
    <w:p w14:paraId="228288B5" w14:textId="77777777" w:rsidR="00513E62" w:rsidRPr="00513E62" w:rsidRDefault="00513E62" w:rsidP="00513E62">
      <w:pPr>
        <w:spacing w:after="120" w:line="240" w:lineRule="auto"/>
      </w:pPr>
      <w:r w:rsidRPr="00513E62">
        <w:rPr>
          <w:b/>
          <w:bCs/>
          <w:lang w:val="en-US"/>
        </w:rPr>
        <w:t>8.</w:t>
      </w:r>
      <w:r w:rsidRPr="00513E62">
        <w:rPr>
          <w:lang w:val="en-US"/>
        </w:rPr>
        <w:t xml:space="preserve"> </w:t>
      </w:r>
      <w:r w:rsidRPr="00513E62">
        <w:rPr>
          <w:u w:val="single"/>
          <w:lang w:val="en-US"/>
        </w:rPr>
        <w:t>https://journals.plos.org/plosone/article?id=10.1371/journal.pone.0256630</w:t>
      </w:r>
    </w:p>
    <w:p w14:paraId="04C359CE" w14:textId="77777777" w:rsidR="00513E62" w:rsidRPr="00513E62" w:rsidRDefault="00513E62" w:rsidP="00513E62">
      <w:pPr>
        <w:spacing w:after="120" w:line="240" w:lineRule="auto"/>
        <w:rPr>
          <w:b/>
          <w:bCs/>
          <w:lang w:val="en-IN"/>
        </w:rPr>
      </w:pPr>
      <w:r w:rsidRPr="00513E62">
        <w:rPr>
          <w:b/>
          <w:bCs/>
          <w:lang w:val="en-IN"/>
        </w:rPr>
        <w:t>9.</w:t>
      </w:r>
      <w:r w:rsidRPr="00513E62">
        <w:rPr>
          <w:lang w:val="en-US"/>
        </w:rPr>
        <w:t xml:space="preserve"> </w:t>
      </w:r>
      <w:r w:rsidRPr="00513E62">
        <w:rPr>
          <w:u w:val="single"/>
          <w:lang w:val="en-US"/>
        </w:rPr>
        <w:t>https://ieeexplore.ieee.org/document/8869364</w:t>
      </w:r>
    </w:p>
    <w:p w14:paraId="5558E357" w14:textId="77777777" w:rsidR="00513E62" w:rsidRPr="00513E62" w:rsidRDefault="00513E62" w:rsidP="00513E62">
      <w:pPr>
        <w:spacing w:after="120" w:line="240" w:lineRule="auto"/>
      </w:pPr>
      <w:r w:rsidRPr="00513E62">
        <w:rPr>
          <w:b/>
          <w:bCs/>
          <w:lang w:val="en-US"/>
        </w:rPr>
        <w:t>10.</w:t>
      </w:r>
      <w:r w:rsidRPr="00513E62">
        <w:rPr>
          <w:lang w:val="en-US"/>
        </w:rPr>
        <w:t xml:space="preserve"> </w:t>
      </w:r>
      <w:r w:rsidRPr="00513E62">
        <w:rPr>
          <w:u w:val="single"/>
          <w:lang w:val="en-US"/>
        </w:rPr>
        <w:t>https://link.springer.com/article/10.1007/s11042-021-11409-7</w:t>
      </w:r>
    </w:p>
    <w:p w14:paraId="4E166097" w14:textId="4AD8E23B" w:rsidR="00513E62" w:rsidRDefault="00513E62" w:rsidP="00513E62">
      <w:pPr>
        <w:spacing w:after="120" w:line="240" w:lineRule="auto"/>
        <w:rPr>
          <w:u w:val="single"/>
          <w:lang w:val="en-US"/>
        </w:rPr>
      </w:pPr>
      <w:r w:rsidRPr="00513E62">
        <w:rPr>
          <w:b/>
          <w:bCs/>
          <w:lang w:val="en-US"/>
        </w:rPr>
        <w:t>11.</w:t>
      </w:r>
      <w:r w:rsidRPr="00513E62">
        <w:rPr>
          <w:lang w:val="en-US"/>
        </w:rPr>
        <w:t xml:space="preserve"> </w:t>
      </w:r>
      <w:hyperlink r:id="rId35" w:history="1">
        <w:r w:rsidR="000F2406" w:rsidRPr="00FD4183">
          <w:rPr>
            <w:rStyle w:val="Hyperlink"/>
            <w:lang w:val="en-US"/>
          </w:rPr>
          <w:t>https://www.nature.com/articles/s41598-024-52703-2</w:t>
        </w:r>
      </w:hyperlink>
    </w:p>
    <w:p w14:paraId="6B60C8CB" w14:textId="68E379FB" w:rsidR="000F2406" w:rsidRPr="000F2406" w:rsidRDefault="000F2406" w:rsidP="00513E62">
      <w:pPr>
        <w:spacing w:after="120" w:line="240" w:lineRule="auto"/>
        <w:rPr>
          <w:b/>
        </w:rPr>
      </w:pPr>
      <w:r w:rsidRPr="000F2406">
        <w:rPr>
          <w:b/>
        </w:rPr>
        <w:t>12.</w:t>
      </w:r>
      <w:r w:rsidRPr="000F2406">
        <w:t xml:space="preserve"> </w:t>
      </w:r>
      <w:r w:rsidRPr="006750B6">
        <w:t>https://www.mdpi.com/2076-3417/12/9/4334</w:t>
      </w:r>
    </w:p>
    <w:p w14:paraId="2C9A0EFB" w14:textId="5E850CA4" w:rsidR="000F2406" w:rsidRPr="00873524" w:rsidRDefault="000F2406" w:rsidP="00513E62">
      <w:pPr>
        <w:spacing w:after="120" w:line="240" w:lineRule="auto"/>
      </w:pPr>
      <w:r w:rsidRPr="000F2406">
        <w:rPr>
          <w:b/>
        </w:rPr>
        <w:t>13.</w:t>
      </w:r>
      <w:r w:rsidR="00873524" w:rsidRPr="00873524">
        <w:t xml:space="preserve"> https://www.sciencedirect.com/science/article/pii/S0208521622000742?ref=pdf_download&amp;fr=RR-2&amp;rr=8dded9ab1e463e58</w:t>
      </w:r>
    </w:p>
    <w:p w14:paraId="422C2A8C" w14:textId="178AE8A1" w:rsidR="000F2406" w:rsidRPr="00873524" w:rsidRDefault="000F2406" w:rsidP="00513E62">
      <w:pPr>
        <w:spacing w:after="120" w:line="240" w:lineRule="auto"/>
      </w:pPr>
      <w:r w:rsidRPr="000F2406">
        <w:rPr>
          <w:b/>
        </w:rPr>
        <w:t>14.</w:t>
      </w:r>
      <w:r w:rsidR="00873524" w:rsidRPr="00873524">
        <w:t xml:space="preserve"> https</w:t>
      </w:r>
      <w:r w:rsidR="00873524" w:rsidRPr="00873524">
        <w:rPr>
          <w:b/>
        </w:rPr>
        <w:t>:/</w:t>
      </w:r>
      <w:r w:rsidR="00873524" w:rsidRPr="00873524">
        <w:t>/paperswithcode.com/paper/multi-criterion-evolutionary-design-of-deep</w:t>
      </w:r>
    </w:p>
    <w:p w14:paraId="67452160" w14:textId="4C42BF72" w:rsidR="000F2406" w:rsidRPr="000F2406" w:rsidRDefault="000F2406" w:rsidP="00513E62">
      <w:pPr>
        <w:spacing w:after="120" w:line="240" w:lineRule="auto"/>
        <w:rPr>
          <w:b/>
        </w:rPr>
      </w:pPr>
      <w:r w:rsidRPr="000F2406">
        <w:rPr>
          <w:b/>
        </w:rPr>
        <w:t>15</w:t>
      </w:r>
      <w:r w:rsidRPr="00873524">
        <w:t>.</w:t>
      </w:r>
      <w:r w:rsidR="00873524" w:rsidRPr="00873524">
        <w:t xml:space="preserve"> https://www.researchgate.net/publication/340961287_Pneumonia_Detection_Using_Convolutional_Neural_Networks_CNNs</w:t>
      </w:r>
    </w:p>
    <w:p w14:paraId="1D1F50D8" w14:textId="5B63A747" w:rsidR="00513E62" w:rsidRDefault="00513E62" w:rsidP="00513E62">
      <w:pPr>
        <w:spacing w:after="120" w:line="240" w:lineRule="auto"/>
      </w:pPr>
      <w:bookmarkStart w:id="3" w:name="_GoBack"/>
      <w:bookmarkEnd w:id="3"/>
    </w:p>
    <w:sectPr w:rsidR="00513E62" w:rsidSect="00FA4D3F">
      <w:footerReference w:type="default" r:id="rId36"/>
      <w:pgSz w:w="16838" w:h="11906" w:orient="landscape"/>
      <w:pgMar w:top="1800" w:right="1440" w:bottom="180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CB2D20" w14:textId="77777777" w:rsidR="00232ADD" w:rsidRDefault="00232ADD">
      <w:pPr>
        <w:spacing w:line="240" w:lineRule="auto"/>
      </w:pPr>
      <w:r>
        <w:separator/>
      </w:r>
    </w:p>
  </w:endnote>
  <w:endnote w:type="continuationSeparator" w:id="0">
    <w:p w14:paraId="4D431031" w14:textId="77777777" w:rsidR="00232ADD" w:rsidRDefault="00232A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default"/>
  </w:font>
  <w:font w:name="Roboto">
    <w:panose1 w:val="02000000000000000000"/>
    <w:charset w:val="00"/>
    <w:family w:val="auto"/>
    <w:pitch w:val="variable"/>
    <w:sig w:usb0="E0000AFF" w:usb1="5000217F" w:usb2="00000021" w:usb3="00000000" w:csb0="0000019F" w:csb1="00000000"/>
  </w:font>
  <w:font w:name="Helvetica">
    <w:panose1 w:val="020B05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E5C96" w14:textId="77777777" w:rsidR="00147997" w:rsidRDefault="00147997">
    <w:pPr>
      <w:pBdr>
        <w:top w:val="none" w:sz="0" w:space="0" w:color="000000"/>
        <w:left w:val="none" w:sz="0" w:space="0" w:color="000000"/>
        <w:bottom w:val="none" w:sz="0" w:space="0" w:color="000000"/>
        <w:right w:val="none" w:sz="0" w:space="0" w:color="000000"/>
        <w:between w:val="none" w:sz="0" w:space="0" w:color="000000"/>
      </w:pBdr>
      <w:tabs>
        <w:tab w:val="center" w:pos="4320"/>
        <w:tab w:val="right" w:pos="864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5A2B5C4" w14:textId="77777777" w:rsidR="00147997" w:rsidRDefault="00147997">
    <w:pPr>
      <w:pBdr>
        <w:top w:val="none" w:sz="0" w:space="0" w:color="000000"/>
        <w:left w:val="none" w:sz="0" w:space="0" w:color="000000"/>
        <w:bottom w:val="none" w:sz="0" w:space="0" w:color="000000"/>
        <w:right w:val="none" w:sz="0" w:space="0" w:color="000000"/>
        <w:between w:val="none" w:sz="0" w:space="0" w:color="000000"/>
      </w:pBdr>
      <w:tabs>
        <w:tab w:val="center" w:pos="4320"/>
        <w:tab w:val="right" w:pos="864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B632E8" w14:textId="77777777" w:rsidR="00232ADD" w:rsidRDefault="00232ADD">
      <w:pPr>
        <w:spacing w:after="0"/>
      </w:pPr>
      <w:r>
        <w:separator/>
      </w:r>
    </w:p>
  </w:footnote>
  <w:footnote w:type="continuationSeparator" w:id="0">
    <w:p w14:paraId="5468115F" w14:textId="77777777" w:rsidR="00232ADD" w:rsidRDefault="00232AD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5E306ED"/>
    <w:multiLevelType w:val="multilevel"/>
    <w:tmpl w:val="B5E306ED"/>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CF092B84"/>
    <w:multiLevelType w:val="multilevel"/>
    <w:tmpl w:val="CF092B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53208E"/>
    <w:multiLevelType w:val="multilevel"/>
    <w:tmpl w:val="0053208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1390EA0"/>
    <w:multiLevelType w:val="hybridMultilevel"/>
    <w:tmpl w:val="7AE076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D62ECE"/>
    <w:multiLevelType w:val="multilevel"/>
    <w:tmpl w:val="03D62EC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9082A51"/>
    <w:multiLevelType w:val="multilevel"/>
    <w:tmpl w:val="46F6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1402DA"/>
    <w:multiLevelType w:val="hybridMultilevel"/>
    <w:tmpl w:val="6B2A855A"/>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09B63595"/>
    <w:multiLevelType w:val="multilevel"/>
    <w:tmpl w:val="8982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7F4B9D"/>
    <w:multiLevelType w:val="multilevel"/>
    <w:tmpl w:val="F876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EA6110"/>
    <w:multiLevelType w:val="multilevel"/>
    <w:tmpl w:val="B804ED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C705AF1"/>
    <w:multiLevelType w:val="hybridMultilevel"/>
    <w:tmpl w:val="0C92C29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F0C6ED9"/>
    <w:multiLevelType w:val="hybridMultilevel"/>
    <w:tmpl w:val="84B0CFE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F92758D"/>
    <w:multiLevelType w:val="multilevel"/>
    <w:tmpl w:val="FFC4A7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0C05565"/>
    <w:multiLevelType w:val="hybridMultilevel"/>
    <w:tmpl w:val="AD983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AD3C83"/>
    <w:multiLevelType w:val="hybridMultilevel"/>
    <w:tmpl w:val="41084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A51ECA"/>
    <w:multiLevelType w:val="hybridMultilevel"/>
    <w:tmpl w:val="D03E7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DE7E6D"/>
    <w:multiLevelType w:val="multilevel"/>
    <w:tmpl w:val="F482E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16582B"/>
    <w:multiLevelType w:val="hybridMultilevel"/>
    <w:tmpl w:val="84B0CF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5073E6"/>
    <w:multiLevelType w:val="multilevel"/>
    <w:tmpl w:val="42D66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823294"/>
    <w:multiLevelType w:val="hybridMultilevel"/>
    <w:tmpl w:val="25D81BA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146BF9"/>
    <w:multiLevelType w:val="multilevel"/>
    <w:tmpl w:val="2FE4BC68"/>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615D4E"/>
    <w:multiLevelType w:val="hybridMultilevel"/>
    <w:tmpl w:val="AAB20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7E7CFC"/>
    <w:multiLevelType w:val="hybridMultilevel"/>
    <w:tmpl w:val="280EE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0F5086"/>
    <w:multiLevelType w:val="hybridMultilevel"/>
    <w:tmpl w:val="C1788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841EAB"/>
    <w:multiLevelType w:val="multilevel"/>
    <w:tmpl w:val="2FE4BC68"/>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B12497"/>
    <w:multiLevelType w:val="multilevel"/>
    <w:tmpl w:val="D432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D317A4"/>
    <w:multiLevelType w:val="hybridMultilevel"/>
    <w:tmpl w:val="6B2A855A"/>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2642990"/>
    <w:multiLevelType w:val="multilevel"/>
    <w:tmpl w:val="546C0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197215"/>
    <w:multiLevelType w:val="multilevel"/>
    <w:tmpl w:val="2FE4BC68"/>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3A7D42"/>
    <w:multiLevelType w:val="multilevel"/>
    <w:tmpl w:val="651E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6D2E34"/>
    <w:multiLevelType w:val="multilevel"/>
    <w:tmpl w:val="54FA9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ADCABA"/>
    <w:multiLevelType w:val="multilevel"/>
    <w:tmpl w:val="59ADCAB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DBD5698"/>
    <w:multiLevelType w:val="multilevel"/>
    <w:tmpl w:val="B1023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331863"/>
    <w:multiLevelType w:val="multilevel"/>
    <w:tmpl w:val="8F460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0405E8"/>
    <w:multiLevelType w:val="multilevel"/>
    <w:tmpl w:val="A88EE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EA5B0F"/>
    <w:multiLevelType w:val="multilevel"/>
    <w:tmpl w:val="36A8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D23933"/>
    <w:multiLevelType w:val="hybridMultilevel"/>
    <w:tmpl w:val="0C92C29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18E1BF5"/>
    <w:multiLevelType w:val="multilevel"/>
    <w:tmpl w:val="6E785E8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4A22AC7"/>
    <w:multiLevelType w:val="multilevel"/>
    <w:tmpl w:val="B2E6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3F6EF8"/>
    <w:multiLevelType w:val="multilevel"/>
    <w:tmpl w:val="C30C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DD0E04"/>
    <w:multiLevelType w:val="hybridMultilevel"/>
    <w:tmpl w:val="0484A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1"/>
  </w:num>
  <w:num w:numId="4">
    <w:abstractNumId w:val="0"/>
  </w:num>
  <w:num w:numId="5">
    <w:abstractNumId w:val="4"/>
  </w:num>
  <w:num w:numId="6">
    <w:abstractNumId w:val="27"/>
  </w:num>
  <w:num w:numId="7">
    <w:abstractNumId w:val="8"/>
  </w:num>
  <w:num w:numId="8">
    <w:abstractNumId w:val="12"/>
  </w:num>
  <w:num w:numId="9">
    <w:abstractNumId w:val="9"/>
  </w:num>
  <w:num w:numId="10">
    <w:abstractNumId w:val="32"/>
  </w:num>
  <w:num w:numId="11">
    <w:abstractNumId w:val="26"/>
  </w:num>
  <w:num w:numId="12">
    <w:abstractNumId w:val="37"/>
  </w:num>
  <w:num w:numId="13">
    <w:abstractNumId w:val="21"/>
  </w:num>
  <w:num w:numId="14">
    <w:abstractNumId w:val="13"/>
  </w:num>
  <w:num w:numId="15">
    <w:abstractNumId w:val="6"/>
  </w:num>
  <w:num w:numId="16">
    <w:abstractNumId w:val="17"/>
  </w:num>
  <w:num w:numId="17">
    <w:abstractNumId w:val="15"/>
  </w:num>
  <w:num w:numId="18">
    <w:abstractNumId w:val="11"/>
  </w:num>
  <w:num w:numId="19">
    <w:abstractNumId w:val="3"/>
  </w:num>
  <w:num w:numId="20">
    <w:abstractNumId w:val="22"/>
  </w:num>
  <w:num w:numId="21">
    <w:abstractNumId w:val="40"/>
  </w:num>
  <w:num w:numId="22">
    <w:abstractNumId w:val="10"/>
  </w:num>
  <w:num w:numId="23">
    <w:abstractNumId w:val="33"/>
  </w:num>
  <w:num w:numId="24">
    <w:abstractNumId w:val="18"/>
  </w:num>
  <w:num w:numId="25">
    <w:abstractNumId w:val="35"/>
  </w:num>
  <w:num w:numId="26">
    <w:abstractNumId w:val="30"/>
  </w:num>
  <w:num w:numId="27">
    <w:abstractNumId w:val="5"/>
  </w:num>
  <w:num w:numId="28">
    <w:abstractNumId w:val="38"/>
  </w:num>
  <w:num w:numId="29">
    <w:abstractNumId w:val="29"/>
  </w:num>
  <w:num w:numId="30">
    <w:abstractNumId w:val="16"/>
  </w:num>
  <w:num w:numId="31">
    <w:abstractNumId w:val="7"/>
  </w:num>
  <w:num w:numId="32">
    <w:abstractNumId w:val="34"/>
  </w:num>
  <w:num w:numId="33">
    <w:abstractNumId w:val="39"/>
  </w:num>
  <w:num w:numId="34">
    <w:abstractNumId w:val="25"/>
  </w:num>
  <w:num w:numId="35">
    <w:abstractNumId w:val="24"/>
  </w:num>
  <w:num w:numId="36">
    <w:abstractNumId w:val="20"/>
  </w:num>
  <w:num w:numId="37">
    <w:abstractNumId w:val="28"/>
  </w:num>
  <w:num w:numId="38">
    <w:abstractNumId w:val="23"/>
  </w:num>
  <w:num w:numId="39">
    <w:abstractNumId w:val="19"/>
  </w:num>
  <w:num w:numId="40">
    <w:abstractNumId w:val="14"/>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D3F"/>
    <w:rsid w:val="00051DB6"/>
    <w:rsid w:val="000A5002"/>
    <w:rsid w:val="000F1C34"/>
    <w:rsid w:val="000F2406"/>
    <w:rsid w:val="001240C9"/>
    <w:rsid w:val="001429A3"/>
    <w:rsid w:val="00147997"/>
    <w:rsid w:val="00160B38"/>
    <w:rsid w:val="00176F08"/>
    <w:rsid w:val="001B77F3"/>
    <w:rsid w:val="001D15E4"/>
    <w:rsid w:val="001D3952"/>
    <w:rsid w:val="001E1650"/>
    <w:rsid w:val="001F1800"/>
    <w:rsid w:val="002059A6"/>
    <w:rsid w:val="00227695"/>
    <w:rsid w:val="00232ADD"/>
    <w:rsid w:val="002619C1"/>
    <w:rsid w:val="00281564"/>
    <w:rsid w:val="002C6722"/>
    <w:rsid w:val="002E5FC2"/>
    <w:rsid w:val="00314989"/>
    <w:rsid w:val="003602CE"/>
    <w:rsid w:val="003834B1"/>
    <w:rsid w:val="0040476C"/>
    <w:rsid w:val="0044076D"/>
    <w:rsid w:val="00474F0F"/>
    <w:rsid w:val="004B7A01"/>
    <w:rsid w:val="004C27C9"/>
    <w:rsid w:val="004C73A5"/>
    <w:rsid w:val="004F6014"/>
    <w:rsid w:val="00513E62"/>
    <w:rsid w:val="0058399C"/>
    <w:rsid w:val="00592180"/>
    <w:rsid w:val="005B1913"/>
    <w:rsid w:val="005B4820"/>
    <w:rsid w:val="00615F26"/>
    <w:rsid w:val="00621DF7"/>
    <w:rsid w:val="00630E92"/>
    <w:rsid w:val="006372C4"/>
    <w:rsid w:val="006750B6"/>
    <w:rsid w:val="006E3148"/>
    <w:rsid w:val="0070243D"/>
    <w:rsid w:val="00715857"/>
    <w:rsid w:val="00786EF6"/>
    <w:rsid w:val="00822E66"/>
    <w:rsid w:val="008570C2"/>
    <w:rsid w:val="00873524"/>
    <w:rsid w:val="008A54E1"/>
    <w:rsid w:val="008A7AD4"/>
    <w:rsid w:val="008B1628"/>
    <w:rsid w:val="008C2AEF"/>
    <w:rsid w:val="008F2E8B"/>
    <w:rsid w:val="00983DA3"/>
    <w:rsid w:val="009B2556"/>
    <w:rsid w:val="009E76D0"/>
    <w:rsid w:val="00A804E9"/>
    <w:rsid w:val="00A8135A"/>
    <w:rsid w:val="00AB0567"/>
    <w:rsid w:val="00AF4434"/>
    <w:rsid w:val="00B012CD"/>
    <w:rsid w:val="00B12B60"/>
    <w:rsid w:val="00B30736"/>
    <w:rsid w:val="00B3677E"/>
    <w:rsid w:val="00B473B1"/>
    <w:rsid w:val="00B630F4"/>
    <w:rsid w:val="00B85111"/>
    <w:rsid w:val="00B871CF"/>
    <w:rsid w:val="00C62E2E"/>
    <w:rsid w:val="00C635CA"/>
    <w:rsid w:val="00CB220C"/>
    <w:rsid w:val="00CB4640"/>
    <w:rsid w:val="00CE1415"/>
    <w:rsid w:val="00D26092"/>
    <w:rsid w:val="00D44054"/>
    <w:rsid w:val="00D50C69"/>
    <w:rsid w:val="00DC5E35"/>
    <w:rsid w:val="00E03C79"/>
    <w:rsid w:val="00E133B5"/>
    <w:rsid w:val="00E45354"/>
    <w:rsid w:val="00E6143F"/>
    <w:rsid w:val="00ED6338"/>
    <w:rsid w:val="00F25B65"/>
    <w:rsid w:val="00F27A5D"/>
    <w:rsid w:val="00F32896"/>
    <w:rsid w:val="00F45B89"/>
    <w:rsid w:val="00F66539"/>
    <w:rsid w:val="00F95A4C"/>
    <w:rsid w:val="00FA4D3F"/>
    <w:rsid w:val="00FA7FCD"/>
    <w:rsid w:val="00FC2D4B"/>
    <w:rsid w:val="00FC2EFE"/>
    <w:rsid w:val="00FD262A"/>
    <w:rsid w:val="00FF573D"/>
    <w:rsid w:val="00FF6117"/>
    <w:rsid w:val="08BB5400"/>
    <w:rsid w:val="52D94E3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EE810"/>
  <w15:docId w15:val="{C86B5463-1FBF-4B97-8E78-5D1A9BF93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45354"/>
    <w:pPr>
      <w:spacing w:after="160" w:line="259" w:lineRule="auto"/>
    </w:pPr>
    <w:rPr>
      <w:rFonts w:ascii="Calibri" w:eastAsia="Calibri" w:hAnsi="Calibri" w:cs="Calibri"/>
      <w:sz w:val="22"/>
      <w:szCs w:val="22"/>
      <w:lang w:val="en-AU"/>
    </w:rPr>
  </w:style>
  <w:style w:type="paragraph" w:styleId="Heading1">
    <w:name w:val="heading 1"/>
    <w:basedOn w:val="Normal"/>
    <w:next w:val="Normal"/>
    <w:rsid w:val="00FA4D3F"/>
    <w:pPr>
      <w:keepNext/>
      <w:keepLines/>
      <w:spacing w:before="480" w:after="120"/>
      <w:outlineLvl w:val="0"/>
    </w:pPr>
    <w:rPr>
      <w:b/>
      <w:sz w:val="48"/>
      <w:szCs w:val="48"/>
    </w:rPr>
  </w:style>
  <w:style w:type="paragraph" w:styleId="Heading2">
    <w:name w:val="heading 2"/>
    <w:basedOn w:val="Normal"/>
    <w:next w:val="Normal"/>
    <w:rsid w:val="00FA4D3F"/>
    <w:pPr>
      <w:keepNext/>
      <w:keepLines/>
      <w:spacing w:before="360" w:after="80"/>
      <w:outlineLvl w:val="1"/>
    </w:pPr>
    <w:rPr>
      <w:b/>
      <w:sz w:val="36"/>
      <w:szCs w:val="36"/>
    </w:rPr>
  </w:style>
  <w:style w:type="paragraph" w:styleId="Heading3">
    <w:name w:val="heading 3"/>
    <w:basedOn w:val="Normal"/>
    <w:next w:val="Normal"/>
    <w:rsid w:val="00FA4D3F"/>
    <w:pPr>
      <w:keepNext/>
      <w:keepLines/>
      <w:spacing w:before="280" w:after="80"/>
      <w:outlineLvl w:val="2"/>
    </w:pPr>
    <w:rPr>
      <w:b/>
      <w:sz w:val="28"/>
      <w:szCs w:val="28"/>
    </w:rPr>
  </w:style>
  <w:style w:type="paragraph" w:styleId="Heading4">
    <w:name w:val="heading 4"/>
    <w:basedOn w:val="Normal"/>
    <w:next w:val="Normal"/>
    <w:rsid w:val="00FA4D3F"/>
    <w:pPr>
      <w:keepNext/>
      <w:keepLines/>
      <w:spacing w:before="240" w:after="40"/>
      <w:outlineLvl w:val="3"/>
    </w:pPr>
    <w:rPr>
      <w:b/>
      <w:sz w:val="24"/>
      <w:szCs w:val="24"/>
    </w:rPr>
  </w:style>
  <w:style w:type="paragraph" w:styleId="Heading5">
    <w:name w:val="heading 5"/>
    <w:basedOn w:val="Normal"/>
    <w:next w:val="Normal"/>
    <w:rsid w:val="00FA4D3F"/>
    <w:pPr>
      <w:keepNext/>
      <w:keepLines/>
      <w:spacing w:before="220" w:after="40"/>
      <w:outlineLvl w:val="4"/>
    </w:pPr>
    <w:rPr>
      <w:b/>
    </w:rPr>
  </w:style>
  <w:style w:type="paragraph" w:styleId="Heading6">
    <w:name w:val="heading 6"/>
    <w:basedOn w:val="Normal"/>
    <w:next w:val="Normal"/>
    <w:rsid w:val="00FA4D3F"/>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rsid w:val="00FA4D3F"/>
    <w:pPr>
      <w:spacing w:beforeAutospacing="1" w:afterAutospacing="1"/>
    </w:pPr>
    <w:rPr>
      <w:sz w:val="24"/>
      <w:szCs w:val="24"/>
      <w:lang w:eastAsia="zh-CN"/>
    </w:rPr>
  </w:style>
  <w:style w:type="character" w:styleId="Strong">
    <w:name w:val="Strong"/>
    <w:basedOn w:val="DefaultParagraphFont"/>
    <w:uiPriority w:val="22"/>
    <w:qFormat/>
    <w:rsid w:val="00FA4D3F"/>
    <w:rPr>
      <w:b/>
      <w:bCs/>
    </w:rPr>
  </w:style>
  <w:style w:type="paragraph" w:styleId="Subtitle">
    <w:name w:val="Subtitle"/>
    <w:basedOn w:val="Normal"/>
    <w:next w:val="Normal"/>
    <w:rsid w:val="00FA4D3F"/>
    <w:pPr>
      <w:keepNext/>
      <w:keepLines/>
      <w:spacing w:before="360" w:after="80"/>
    </w:pPr>
    <w:rPr>
      <w:rFonts w:ascii="Georgia" w:eastAsia="Georgia" w:hAnsi="Georgia" w:cs="Georgia"/>
      <w:i/>
      <w:color w:val="666666"/>
      <w:sz w:val="48"/>
      <w:szCs w:val="48"/>
    </w:rPr>
  </w:style>
  <w:style w:type="paragraph" w:styleId="Title">
    <w:name w:val="Title"/>
    <w:basedOn w:val="Normal"/>
    <w:next w:val="Normal"/>
    <w:rsid w:val="00FA4D3F"/>
    <w:pPr>
      <w:keepNext/>
      <w:keepLines/>
      <w:spacing w:before="480" w:after="120"/>
    </w:pPr>
    <w:rPr>
      <w:b/>
      <w:sz w:val="72"/>
      <w:szCs w:val="72"/>
    </w:rPr>
  </w:style>
  <w:style w:type="table" w:customStyle="1" w:styleId="TableNormal1">
    <w:name w:val="Table Normal1"/>
    <w:qFormat/>
    <w:rsid w:val="00FA4D3F"/>
    <w:tblPr>
      <w:tblCellMar>
        <w:top w:w="0" w:type="dxa"/>
        <w:left w:w="0" w:type="dxa"/>
        <w:bottom w:w="0" w:type="dxa"/>
        <w:right w:w="0" w:type="dxa"/>
      </w:tblCellMar>
    </w:tblPr>
  </w:style>
  <w:style w:type="table" w:customStyle="1" w:styleId="Style10">
    <w:name w:val="_Style 10"/>
    <w:basedOn w:val="TableNormal1"/>
    <w:rsid w:val="00FA4D3F"/>
    <w:tblPr>
      <w:tblCellMar>
        <w:left w:w="108" w:type="dxa"/>
        <w:right w:w="108" w:type="dxa"/>
      </w:tblCellMar>
    </w:tblPr>
  </w:style>
  <w:style w:type="table" w:customStyle="1" w:styleId="Style11">
    <w:name w:val="_Style 11"/>
    <w:basedOn w:val="TableNormal1"/>
    <w:rsid w:val="00FA4D3F"/>
    <w:tblPr>
      <w:tblCellMar>
        <w:left w:w="108" w:type="dxa"/>
        <w:right w:w="108" w:type="dxa"/>
      </w:tblCellMar>
    </w:tblPr>
  </w:style>
  <w:style w:type="table" w:customStyle="1" w:styleId="Style12">
    <w:name w:val="_Style 12"/>
    <w:basedOn w:val="TableNormal1"/>
    <w:rsid w:val="00FA4D3F"/>
    <w:tblPr>
      <w:tblCellMar>
        <w:left w:w="108" w:type="dxa"/>
        <w:right w:w="108" w:type="dxa"/>
      </w:tblCellMar>
    </w:tblPr>
  </w:style>
  <w:style w:type="table" w:customStyle="1" w:styleId="Style13">
    <w:name w:val="_Style 13"/>
    <w:basedOn w:val="TableNormal1"/>
    <w:rsid w:val="00FA4D3F"/>
    <w:tblPr>
      <w:tblCellMar>
        <w:left w:w="108" w:type="dxa"/>
        <w:right w:w="108" w:type="dxa"/>
      </w:tblCellMar>
    </w:tblPr>
  </w:style>
  <w:style w:type="table" w:customStyle="1" w:styleId="Style14">
    <w:name w:val="_Style 14"/>
    <w:basedOn w:val="TableNormal1"/>
    <w:rsid w:val="00FA4D3F"/>
    <w:tblPr>
      <w:tblCellMar>
        <w:left w:w="108" w:type="dxa"/>
        <w:right w:w="108" w:type="dxa"/>
      </w:tblCellMar>
    </w:tblPr>
  </w:style>
  <w:style w:type="table" w:customStyle="1" w:styleId="Style15">
    <w:name w:val="_Style 15"/>
    <w:basedOn w:val="TableNormal1"/>
    <w:rsid w:val="00FA4D3F"/>
    <w:tblPr>
      <w:tblCellMar>
        <w:left w:w="108" w:type="dxa"/>
        <w:right w:w="108" w:type="dxa"/>
      </w:tblCellMar>
    </w:tblPr>
  </w:style>
  <w:style w:type="table" w:customStyle="1" w:styleId="Style16">
    <w:name w:val="_Style 16"/>
    <w:basedOn w:val="TableNormal1"/>
    <w:rsid w:val="00FA4D3F"/>
    <w:tblPr>
      <w:tblCellMar>
        <w:left w:w="108" w:type="dxa"/>
        <w:right w:w="108" w:type="dxa"/>
      </w:tblCellMar>
    </w:tblPr>
  </w:style>
  <w:style w:type="table" w:customStyle="1" w:styleId="Style17">
    <w:name w:val="_Style 17"/>
    <w:basedOn w:val="TableNormal1"/>
    <w:rsid w:val="00FA4D3F"/>
    <w:tblPr>
      <w:tblCellMar>
        <w:left w:w="108" w:type="dxa"/>
        <w:right w:w="108" w:type="dxa"/>
      </w:tblCellMar>
    </w:tblPr>
  </w:style>
  <w:style w:type="table" w:customStyle="1" w:styleId="Style18">
    <w:name w:val="_Style 18"/>
    <w:basedOn w:val="TableNormal1"/>
    <w:rsid w:val="00FA4D3F"/>
    <w:tblPr>
      <w:tblCellMar>
        <w:left w:w="108" w:type="dxa"/>
        <w:right w:w="108" w:type="dxa"/>
      </w:tblCellMar>
    </w:tblPr>
  </w:style>
  <w:style w:type="table" w:customStyle="1" w:styleId="Style19">
    <w:name w:val="_Style 19"/>
    <w:basedOn w:val="TableNormal1"/>
    <w:rsid w:val="00FA4D3F"/>
    <w:tblPr>
      <w:tblCellMar>
        <w:left w:w="108" w:type="dxa"/>
        <w:right w:w="108" w:type="dxa"/>
      </w:tblCellMar>
    </w:tblPr>
  </w:style>
  <w:style w:type="table" w:customStyle="1" w:styleId="Style20">
    <w:name w:val="_Style 20"/>
    <w:basedOn w:val="TableNormal1"/>
    <w:rsid w:val="00FA4D3F"/>
    <w:tblPr>
      <w:tblCellMar>
        <w:left w:w="108" w:type="dxa"/>
        <w:right w:w="108" w:type="dxa"/>
      </w:tblCellMar>
    </w:tblPr>
  </w:style>
  <w:style w:type="table" w:customStyle="1" w:styleId="Style21">
    <w:name w:val="_Style 21"/>
    <w:basedOn w:val="TableNormal1"/>
    <w:rsid w:val="00FA4D3F"/>
    <w:tblPr>
      <w:tblCellMar>
        <w:left w:w="108" w:type="dxa"/>
        <w:right w:w="108" w:type="dxa"/>
      </w:tblCellMar>
    </w:tblPr>
  </w:style>
  <w:style w:type="table" w:customStyle="1" w:styleId="Style22">
    <w:name w:val="_Style 22"/>
    <w:basedOn w:val="TableNormal1"/>
    <w:rsid w:val="00FA4D3F"/>
    <w:tblPr>
      <w:tblCellMar>
        <w:left w:w="108" w:type="dxa"/>
        <w:right w:w="108" w:type="dxa"/>
      </w:tblCellMar>
    </w:tblPr>
  </w:style>
  <w:style w:type="table" w:customStyle="1" w:styleId="Style23">
    <w:name w:val="_Style 23"/>
    <w:basedOn w:val="TableNormal1"/>
    <w:rsid w:val="00FA4D3F"/>
    <w:tblPr>
      <w:tblCellMar>
        <w:left w:w="108" w:type="dxa"/>
        <w:right w:w="108" w:type="dxa"/>
      </w:tblCellMar>
    </w:tblPr>
  </w:style>
  <w:style w:type="table" w:customStyle="1" w:styleId="Style24">
    <w:name w:val="_Style 24"/>
    <w:basedOn w:val="TableNormal1"/>
    <w:rsid w:val="00FA4D3F"/>
    <w:tblPr>
      <w:tblCellMar>
        <w:left w:w="108" w:type="dxa"/>
        <w:right w:w="108" w:type="dxa"/>
      </w:tblCellMar>
    </w:tblPr>
  </w:style>
  <w:style w:type="table" w:customStyle="1" w:styleId="Style25">
    <w:name w:val="_Style 25"/>
    <w:basedOn w:val="TableNormal1"/>
    <w:rsid w:val="00FA4D3F"/>
    <w:tblPr>
      <w:tblCellMar>
        <w:left w:w="108" w:type="dxa"/>
        <w:right w:w="108" w:type="dxa"/>
      </w:tblCellMar>
    </w:tblPr>
  </w:style>
  <w:style w:type="table" w:customStyle="1" w:styleId="Style26">
    <w:name w:val="_Style 26"/>
    <w:basedOn w:val="TableNormal1"/>
    <w:rsid w:val="00FA4D3F"/>
    <w:tblPr>
      <w:tblCellMar>
        <w:left w:w="108" w:type="dxa"/>
        <w:right w:w="108" w:type="dxa"/>
      </w:tblCellMar>
    </w:tblPr>
  </w:style>
  <w:style w:type="table" w:customStyle="1" w:styleId="Style27">
    <w:name w:val="_Style 27"/>
    <w:basedOn w:val="TableNormal1"/>
    <w:rsid w:val="00FA4D3F"/>
    <w:tblPr>
      <w:tblCellMar>
        <w:left w:w="108" w:type="dxa"/>
        <w:right w:w="108" w:type="dxa"/>
      </w:tblCellMar>
    </w:tblPr>
  </w:style>
  <w:style w:type="table" w:customStyle="1" w:styleId="Style28">
    <w:name w:val="_Style 28"/>
    <w:basedOn w:val="TableNormal1"/>
    <w:rsid w:val="00FA4D3F"/>
    <w:tblPr>
      <w:tblCellMar>
        <w:left w:w="108" w:type="dxa"/>
        <w:right w:w="108" w:type="dxa"/>
      </w:tblCellMar>
    </w:tblPr>
  </w:style>
  <w:style w:type="table" w:customStyle="1" w:styleId="Style29">
    <w:name w:val="_Style 29"/>
    <w:basedOn w:val="TableNormal1"/>
    <w:rsid w:val="00FA4D3F"/>
    <w:tblPr>
      <w:tblCellMar>
        <w:left w:w="108" w:type="dxa"/>
        <w:right w:w="108" w:type="dxa"/>
      </w:tblCellMar>
    </w:tblPr>
  </w:style>
  <w:style w:type="table" w:customStyle="1" w:styleId="Style30">
    <w:name w:val="_Style 30"/>
    <w:basedOn w:val="TableNormal1"/>
    <w:rsid w:val="00FA4D3F"/>
    <w:tblPr>
      <w:tblCellMar>
        <w:left w:w="108" w:type="dxa"/>
        <w:right w:w="108" w:type="dxa"/>
      </w:tblCellMar>
    </w:tblPr>
  </w:style>
  <w:style w:type="table" w:customStyle="1" w:styleId="Style31">
    <w:name w:val="_Style 31"/>
    <w:basedOn w:val="TableNormal1"/>
    <w:rsid w:val="00FA4D3F"/>
    <w:tblPr>
      <w:tblCellMar>
        <w:left w:w="108" w:type="dxa"/>
        <w:right w:w="108" w:type="dxa"/>
      </w:tblCellMar>
    </w:tblPr>
  </w:style>
  <w:style w:type="table" w:customStyle="1" w:styleId="Style32">
    <w:name w:val="_Style 32"/>
    <w:basedOn w:val="TableNormal1"/>
    <w:rsid w:val="00FA4D3F"/>
    <w:tblPr>
      <w:tblCellMar>
        <w:left w:w="108" w:type="dxa"/>
        <w:right w:w="108" w:type="dxa"/>
      </w:tblCellMar>
    </w:tblPr>
  </w:style>
  <w:style w:type="table" w:customStyle="1" w:styleId="Style33">
    <w:name w:val="_Style 33"/>
    <w:basedOn w:val="TableNormal1"/>
    <w:rsid w:val="00FA4D3F"/>
    <w:tblPr>
      <w:tblCellMar>
        <w:left w:w="108" w:type="dxa"/>
        <w:right w:w="108" w:type="dxa"/>
      </w:tblCellMar>
    </w:tblPr>
  </w:style>
  <w:style w:type="table" w:customStyle="1" w:styleId="Style34">
    <w:name w:val="_Style 34"/>
    <w:basedOn w:val="TableNormal1"/>
    <w:rsid w:val="00FA4D3F"/>
    <w:tblPr>
      <w:tblCellMar>
        <w:left w:w="108" w:type="dxa"/>
        <w:right w:w="108" w:type="dxa"/>
      </w:tblCellMar>
    </w:tblPr>
  </w:style>
  <w:style w:type="table" w:customStyle="1" w:styleId="Style35">
    <w:name w:val="_Style 35"/>
    <w:basedOn w:val="TableNormal1"/>
    <w:rsid w:val="00FA4D3F"/>
    <w:tblPr>
      <w:tblCellMar>
        <w:left w:w="108" w:type="dxa"/>
        <w:right w:w="108" w:type="dxa"/>
      </w:tblCellMar>
    </w:tblPr>
  </w:style>
  <w:style w:type="table" w:customStyle="1" w:styleId="Style36">
    <w:name w:val="_Style 36"/>
    <w:basedOn w:val="TableNormal1"/>
    <w:rsid w:val="00FA4D3F"/>
    <w:tblPr>
      <w:tblCellMar>
        <w:left w:w="108" w:type="dxa"/>
        <w:right w:w="108" w:type="dxa"/>
      </w:tblCellMar>
    </w:tblPr>
  </w:style>
  <w:style w:type="paragraph" w:styleId="BalloonText">
    <w:name w:val="Balloon Text"/>
    <w:basedOn w:val="Normal"/>
    <w:link w:val="BalloonTextChar"/>
    <w:rsid w:val="003149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314989"/>
    <w:rPr>
      <w:rFonts w:ascii="Tahoma" w:eastAsia="Calibri" w:hAnsi="Tahoma" w:cs="Tahoma"/>
      <w:sz w:val="16"/>
      <w:szCs w:val="16"/>
      <w:lang w:val="en-AU"/>
    </w:rPr>
  </w:style>
  <w:style w:type="character" w:styleId="Hyperlink">
    <w:name w:val="Hyperlink"/>
    <w:basedOn w:val="DefaultParagraphFont"/>
    <w:unhideWhenUsed/>
    <w:rsid w:val="002619C1"/>
    <w:rPr>
      <w:color w:val="0000FF" w:themeColor="hyperlink"/>
      <w:u w:val="single"/>
    </w:rPr>
  </w:style>
  <w:style w:type="character" w:styleId="UnresolvedMention">
    <w:name w:val="Unresolved Mention"/>
    <w:basedOn w:val="DefaultParagraphFont"/>
    <w:uiPriority w:val="99"/>
    <w:semiHidden/>
    <w:unhideWhenUsed/>
    <w:rsid w:val="002619C1"/>
    <w:rPr>
      <w:color w:val="605E5C"/>
      <w:shd w:val="clear" w:color="auto" w:fill="E1DFDD"/>
    </w:rPr>
  </w:style>
  <w:style w:type="character" w:styleId="Emphasis">
    <w:name w:val="Emphasis"/>
    <w:basedOn w:val="DefaultParagraphFont"/>
    <w:uiPriority w:val="20"/>
    <w:qFormat/>
    <w:rsid w:val="001F1800"/>
    <w:rPr>
      <w:i/>
      <w:iCs/>
    </w:rPr>
  </w:style>
  <w:style w:type="paragraph" w:styleId="ListParagraph">
    <w:name w:val="List Paragraph"/>
    <w:basedOn w:val="Normal"/>
    <w:uiPriority w:val="99"/>
    <w:unhideWhenUsed/>
    <w:rsid w:val="005B4820"/>
    <w:pPr>
      <w:ind w:left="720"/>
      <w:contextualSpacing/>
    </w:pPr>
  </w:style>
  <w:style w:type="paragraph" w:customStyle="1" w:styleId="Body">
    <w:name w:val="Body"/>
    <w:rsid w:val="000F1C34"/>
    <w:pPr>
      <w:pBdr>
        <w:top w:val="nil"/>
        <w:left w:val="nil"/>
        <w:bottom w:val="nil"/>
        <w:right w:val="nil"/>
        <w:between w:val="nil"/>
        <w:bar w:val="nil"/>
      </w:pBdr>
      <w:spacing w:line="276" w:lineRule="auto"/>
    </w:pPr>
    <w:rPr>
      <w:rFonts w:ascii="Arial" w:eastAsia="Arial Unicode MS" w:hAnsi="Arial" w:cs="Arial Unicode MS"/>
      <w:color w:val="000000"/>
      <w:sz w:val="22"/>
      <w:szCs w:val="22"/>
      <w:u w:color="000000"/>
      <w:bdr w:val="nil"/>
      <w:lang w:val="en-IN" w:eastAsia="en-IN"/>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6508">
      <w:bodyDiv w:val="1"/>
      <w:marLeft w:val="0"/>
      <w:marRight w:val="0"/>
      <w:marTop w:val="0"/>
      <w:marBottom w:val="0"/>
      <w:divBdr>
        <w:top w:val="none" w:sz="0" w:space="0" w:color="auto"/>
        <w:left w:val="none" w:sz="0" w:space="0" w:color="auto"/>
        <w:bottom w:val="none" w:sz="0" w:space="0" w:color="auto"/>
        <w:right w:val="none" w:sz="0" w:space="0" w:color="auto"/>
      </w:divBdr>
    </w:div>
    <w:div w:id="29455300">
      <w:bodyDiv w:val="1"/>
      <w:marLeft w:val="0"/>
      <w:marRight w:val="0"/>
      <w:marTop w:val="0"/>
      <w:marBottom w:val="0"/>
      <w:divBdr>
        <w:top w:val="none" w:sz="0" w:space="0" w:color="auto"/>
        <w:left w:val="none" w:sz="0" w:space="0" w:color="auto"/>
        <w:bottom w:val="none" w:sz="0" w:space="0" w:color="auto"/>
        <w:right w:val="none" w:sz="0" w:space="0" w:color="auto"/>
      </w:divBdr>
    </w:div>
    <w:div w:id="43676167">
      <w:bodyDiv w:val="1"/>
      <w:marLeft w:val="0"/>
      <w:marRight w:val="0"/>
      <w:marTop w:val="0"/>
      <w:marBottom w:val="0"/>
      <w:divBdr>
        <w:top w:val="none" w:sz="0" w:space="0" w:color="auto"/>
        <w:left w:val="none" w:sz="0" w:space="0" w:color="auto"/>
        <w:bottom w:val="none" w:sz="0" w:space="0" w:color="auto"/>
        <w:right w:val="none" w:sz="0" w:space="0" w:color="auto"/>
      </w:divBdr>
    </w:div>
    <w:div w:id="44840714">
      <w:bodyDiv w:val="1"/>
      <w:marLeft w:val="0"/>
      <w:marRight w:val="0"/>
      <w:marTop w:val="0"/>
      <w:marBottom w:val="0"/>
      <w:divBdr>
        <w:top w:val="none" w:sz="0" w:space="0" w:color="auto"/>
        <w:left w:val="none" w:sz="0" w:space="0" w:color="auto"/>
        <w:bottom w:val="none" w:sz="0" w:space="0" w:color="auto"/>
        <w:right w:val="none" w:sz="0" w:space="0" w:color="auto"/>
      </w:divBdr>
    </w:div>
    <w:div w:id="82924220">
      <w:bodyDiv w:val="1"/>
      <w:marLeft w:val="0"/>
      <w:marRight w:val="0"/>
      <w:marTop w:val="0"/>
      <w:marBottom w:val="0"/>
      <w:divBdr>
        <w:top w:val="none" w:sz="0" w:space="0" w:color="auto"/>
        <w:left w:val="none" w:sz="0" w:space="0" w:color="auto"/>
        <w:bottom w:val="none" w:sz="0" w:space="0" w:color="auto"/>
        <w:right w:val="none" w:sz="0" w:space="0" w:color="auto"/>
      </w:divBdr>
    </w:div>
    <w:div w:id="84304760">
      <w:bodyDiv w:val="1"/>
      <w:marLeft w:val="0"/>
      <w:marRight w:val="0"/>
      <w:marTop w:val="0"/>
      <w:marBottom w:val="0"/>
      <w:divBdr>
        <w:top w:val="none" w:sz="0" w:space="0" w:color="auto"/>
        <w:left w:val="none" w:sz="0" w:space="0" w:color="auto"/>
        <w:bottom w:val="none" w:sz="0" w:space="0" w:color="auto"/>
        <w:right w:val="none" w:sz="0" w:space="0" w:color="auto"/>
      </w:divBdr>
    </w:div>
    <w:div w:id="165555440">
      <w:bodyDiv w:val="1"/>
      <w:marLeft w:val="0"/>
      <w:marRight w:val="0"/>
      <w:marTop w:val="0"/>
      <w:marBottom w:val="0"/>
      <w:divBdr>
        <w:top w:val="none" w:sz="0" w:space="0" w:color="auto"/>
        <w:left w:val="none" w:sz="0" w:space="0" w:color="auto"/>
        <w:bottom w:val="none" w:sz="0" w:space="0" w:color="auto"/>
        <w:right w:val="none" w:sz="0" w:space="0" w:color="auto"/>
      </w:divBdr>
    </w:div>
    <w:div w:id="173961921">
      <w:bodyDiv w:val="1"/>
      <w:marLeft w:val="0"/>
      <w:marRight w:val="0"/>
      <w:marTop w:val="0"/>
      <w:marBottom w:val="0"/>
      <w:divBdr>
        <w:top w:val="none" w:sz="0" w:space="0" w:color="auto"/>
        <w:left w:val="none" w:sz="0" w:space="0" w:color="auto"/>
        <w:bottom w:val="none" w:sz="0" w:space="0" w:color="auto"/>
        <w:right w:val="none" w:sz="0" w:space="0" w:color="auto"/>
      </w:divBdr>
    </w:div>
    <w:div w:id="178932723">
      <w:bodyDiv w:val="1"/>
      <w:marLeft w:val="0"/>
      <w:marRight w:val="0"/>
      <w:marTop w:val="0"/>
      <w:marBottom w:val="0"/>
      <w:divBdr>
        <w:top w:val="none" w:sz="0" w:space="0" w:color="auto"/>
        <w:left w:val="none" w:sz="0" w:space="0" w:color="auto"/>
        <w:bottom w:val="none" w:sz="0" w:space="0" w:color="auto"/>
        <w:right w:val="none" w:sz="0" w:space="0" w:color="auto"/>
      </w:divBdr>
    </w:div>
    <w:div w:id="179467389">
      <w:bodyDiv w:val="1"/>
      <w:marLeft w:val="0"/>
      <w:marRight w:val="0"/>
      <w:marTop w:val="0"/>
      <w:marBottom w:val="0"/>
      <w:divBdr>
        <w:top w:val="none" w:sz="0" w:space="0" w:color="auto"/>
        <w:left w:val="none" w:sz="0" w:space="0" w:color="auto"/>
        <w:bottom w:val="none" w:sz="0" w:space="0" w:color="auto"/>
        <w:right w:val="none" w:sz="0" w:space="0" w:color="auto"/>
      </w:divBdr>
    </w:div>
    <w:div w:id="188952996">
      <w:bodyDiv w:val="1"/>
      <w:marLeft w:val="0"/>
      <w:marRight w:val="0"/>
      <w:marTop w:val="0"/>
      <w:marBottom w:val="0"/>
      <w:divBdr>
        <w:top w:val="none" w:sz="0" w:space="0" w:color="auto"/>
        <w:left w:val="none" w:sz="0" w:space="0" w:color="auto"/>
        <w:bottom w:val="none" w:sz="0" w:space="0" w:color="auto"/>
        <w:right w:val="none" w:sz="0" w:space="0" w:color="auto"/>
      </w:divBdr>
    </w:div>
    <w:div w:id="199323425">
      <w:bodyDiv w:val="1"/>
      <w:marLeft w:val="0"/>
      <w:marRight w:val="0"/>
      <w:marTop w:val="0"/>
      <w:marBottom w:val="0"/>
      <w:divBdr>
        <w:top w:val="none" w:sz="0" w:space="0" w:color="auto"/>
        <w:left w:val="none" w:sz="0" w:space="0" w:color="auto"/>
        <w:bottom w:val="none" w:sz="0" w:space="0" w:color="auto"/>
        <w:right w:val="none" w:sz="0" w:space="0" w:color="auto"/>
      </w:divBdr>
    </w:div>
    <w:div w:id="202442641">
      <w:bodyDiv w:val="1"/>
      <w:marLeft w:val="0"/>
      <w:marRight w:val="0"/>
      <w:marTop w:val="0"/>
      <w:marBottom w:val="0"/>
      <w:divBdr>
        <w:top w:val="none" w:sz="0" w:space="0" w:color="auto"/>
        <w:left w:val="none" w:sz="0" w:space="0" w:color="auto"/>
        <w:bottom w:val="none" w:sz="0" w:space="0" w:color="auto"/>
        <w:right w:val="none" w:sz="0" w:space="0" w:color="auto"/>
      </w:divBdr>
    </w:div>
    <w:div w:id="226114615">
      <w:bodyDiv w:val="1"/>
      <w:marLeft w:val="0"/>
      <w:marRight w:val="0"/>
      <w:marTop w:val="0"/>
      <w:marBottom w:val="0"/>
      <w:divBdr>
        <w:top w:val="none" w:sz="0" w:space="0" w:color="auto"/>
        <w:left w:val="none" w:sz="0" w:space="0" w:color="auto"/>
        <w:bottom w:val="none" w:sz="0" w:space="0" w:color="auto"/>
        <w:right w:val="none" w:sz="0" w:space="0" w:color="auto"/>
      </w:divBdr>
    </w:div>
    <w:div w:id="276183267">
      <w:bodyDiv w:val="1"/>
      <w:marLeft w:val="0"/>
      <w:marRight w:val="0"/>
      <w:marTop w:val="0"/>
      <w:marBottom w:val="0"/>
      <w:divBdr>
        <w:top w:val="none" w:sz="0" w:space="0" w:color="auto"/>
        <w:left w:val="none" w:sz="0" w:space="0" w:color="auto"/>
        <w:bottom w:val="none" w:sz="0" w:space="0" w:color="auto"/>
        <w:right w:val="none" w:sz="0" w:space="0" w:color="auto"/>
      </w:divBdr>
    </w:div>
    <w:div w:id="278882475">
      <w:bodyDiv w:val="1"/>
      <w:marLeft w:val="0"/>
      <w:marRight w:val="0"/>
      <w:marTop w:val="0"/>
      <w:marBottom w:val="0"/>
      <w:divBdr>
        <w:top w:val="none" w:sz="0" w:space="0" w:color="auto"/>
        <w:left w:val="none" w:sz="0" w:space="0" w:color="auto"/>
        <w:bottom w:val="none" w:sz="0" w:space="0" w:color="auto"/>
        <w:right w:val="none" w:sz="0" w:space="0" w:color="auto"/>
      </w:divBdr>
    </w:div>
    <w:div w:id="300232571">
      <w:bodyDiv w:val="1"/>
      <w:marLeft w:val="0"/>
      <w:marRight w:val="0"/>
      <w:marTop w:val="0"/>
      <w:marBottom w:val="0"/>
      <w:divBdr>
        <w:top w:val="none" w:sz="0" w:space="0" w:color="auto"/>
        <w:left w:val="none" w:sz="0" w:space="0" w:color="auto"/>
        <w:bottom w:val="none" w:sz="0" w:space="0" w:color="auto"/>
        <w:right w:val="none" w:sz="0" w:space="0" w:color="auto"/>
      </w:divBdr>
    </w:div>
    <w:div w:id="327289732">
      <w:bodyDiv w:val="1"/>
      <w:marLeft w:val="0"/>
      <w:marRight w:val="0"/>
      <w:marTop w:val="0"/>
      <w:marBottom w:val="0"/>
      <w:divBdr>
        <w:top w:val="none" w:sz="0" w:space="0" w:color="auto"/>
        <w:left w:val="none" w:sz="0" w:space="0" w:color="auto"/>
        <w:bottom w:val="none" w:sz="0" w:space="0" w:color="auto"/>
        <w:right w:val="none" w:sz="0" w:space="0" w:color="auto"/>
      </w:divBdr>
    </w:div>
    <w:div w:id="332299436">
      <w:bodyDiv w:val="1"/>
      <w:marLeft w:val="0"/>
      <w:marRight w:val="0"/>
      <w:marTop w:val="0"/>
      <w:marBottom w:val="0"/>
      <w:divBdr>
        <w:top w:val="none" w:sz="0" w:space="0" w:color="auto"/>
        <w:left w:val="none" w:sz="0" w:space="0" w:color="auto"/>
        <w:bottom w:val="none" w:sz="0" w:space="0" w:color="auto"/>
        <w:right w:val="none" w:sz="0" w:space="0" w:color="auto"/>
      </w:divBdr>
    </w:div>
    <w:div w:id="334191820">
      <w:bodyDiv w:val="1"/>
      <w:marLeft w:val="0"/>
      <w:marRight w:val="0"/>
      <w:marTop w:val="0"/>
      <w:marBottom w:val="0"/>
      <w:divBdr>
        <w:top w:val="none" w:sz="0" w:space="0" w:color="auto"/>
        <w:left w:val="none" w:sz="0" w:space="0" w:color="auto"/>
        <w:bottom w:val="none" w:sz="0" w:space="0" w:color="auto"/>
        <w:right w:val="none" w:sz="0" w:space="0" w:color="auto"/>
      </w:divBdr>
      <w:divsChild>
        <w:div w:id="1516962630">
          <w:marLeft w:val="0"/>
          <w:marRight w:val="0"/>
          <w:marTop w:val="0"/>
          <w:marBottom w:val="0"/>
          <w:divBdr>
            <w:top w:val="none" w:sz="0" w:space="0" w:color="auto"/>
            <w:left w:val="none" w:sz="0" w:space="0" w:color="auto"/>
            <w:bottom w:val="none" w:sz="0" w:space="0" w:color="auto"/>
            <w:right w:val="none" w:sz="0" w:space="0" w:color="auto"/>
          </w:divBdr>
          <w:divsChild>
            <w:div w:id="683433456">
              <w:marLeft w:val="0"/>
              <w:marRight w:val="0"/>
              <w:marTop w:val="0"/>
              <w:marBottom w:val="0"/>
              <w:divBdr>
                <w:top w:val="none" w:sz="0" w:space="0" w:color="auto"/>
                <w:left w:val="none" w:sz="0" w:space="0" w:color="auto"/>
                <w:bottom w:val="none" w:sz="0" w:space="0" w:color="auto"/>
                <w:right w:val="none" w:sz="0" w:space="0" w:color="auto"/>
              </w:divBdr>
              <w:divsChild>
                <w:div w:id="349375293">
                  <w:marLeft w:val="0"/>
                  <w:marRight w:val="0"/>
                  <w:marTop w:val="0"/>
                  <w:marBottom w:val="0"/>
                  <w:divBdr>
                    <w:top w:val="none" w:sz="0" w:space="0" w:color="auto"/>
                    <w:left w:val="none" w:sz="0" w:space="0" w:color="auto"/>
                    <w:bottom w:val="none" w:sz="0" w:space="0" w:color="auto"/>
                    <w:right w:val="none" w:sz="0" w:space="0" w:color="auto"/>
                  </w:divBdr>
                  <w:divsChild>
                    <w:div w:id="400369707">
                      <w:marLeft w:val="0"/>
                      <w:marRight w:val="0"/>
                      <w:marTop w:val="0"/>
                      <w:marBottom w:val="0"/>
                      <w:divBdr>
                        <w:top w:val="none" w:sz="0" w:space="0" w:color="auto"/>
                        <w:left w:val="none" w:sz="0" w:space="0" w:color="auto"/>
                        <w:bottom w:val="none" w:sz="0" w:space="0" w:color="auto"/>
                        <w:right w:val="none" w:sz="0" w:space="0" w:color="auto"/>
                      </w:divBdr>
                      <w:divsChild>
                        <w:div w:id="2067408429">
                          <w:marLeft w:val="0"/>
                          <w:marRight w:val="0"/>
                          <w:marTop w:val="0"/>
                          <w:marBottom w:val="0"/>
                          <w:divBdr>
                            <w:top w:val="none" w:sz="0" w:space="0" w:color="auto"/>
                            <w:left w:val="none" w:sz="0" w:space="0" w:color="auto"/>
                            <w:bottom w:val="none" w:sz="0" w:space="0" w:color="auto"/>
                            <w:right w:val="none" w:sz="0" w:space="0" w:color="auto"/>
                          </w:divBdr>
                          <w:divsChild>
                            <w:div w:id="190298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5380378">
      <w:bodyDiv w:val="1"/>
      <w:marLeft w:val="0"/>
      <w:marRight w:val="0"/>
      <w:marTop w:val="0"/>
      <w:marBottom w:val="0"/>
      <w:divBdr>
        <w:top w:val="none" w:sz="0" w:space="0" w:color="auto"/>
        <w:left w:val="none" w:sz="0" w:space="0" w:color="auto"/>
        <w:bottom w:val="none" w:sz="0" w:space="0" w:color="auto"/>
        <w:right w:val="none" w:sz="0" w:space="0" w:color="auto"/>
      </w:divBdr>
    </w:div>
    <w:div w:id="365834018">
      <w:bodyDiv w:val="1"/>
      <w:marLeft w:val="0"/>
      <w:marRight w:val="0"/>
      <w:marTop w:val="0"/>
      <w:marBottom w:val="0"/>
      <w:divBdr>
        <w:top w:val="none" w:sz="0" w:space="0" w:color="auto"/>
        <w:left w:val="none" w:sz="0" w:space="0" w:color="auto"/>
        <w:bottom w:val="none" w:sz="0" w:space="0" w:color="auto"/>
        <w:right w:val="none" w:sz="0" w:space="0" w:color="auto"/>
      </w:divBdr>
    </w:div>
    <w:div w:id="376051322">
      <w:bodyDiv w:val="1"/>
      <w:marLeft w:val="0"/>
      <w:marRight w:val="0"/>
      <w:marTop w:val="0"/>
      <w:marBottom w:val="0"/>
      <w:divBdr>
        <w:top w:val="none" w:sz="0" w:space="0" w:color="auto"/>
        <w:left w:val="none" w:sz="0" w:space="0" w:color="auto"/>
        <w:bottom w:val="none" w:sz="0" w:space="0" w:color="auto"/>
        <w:right w:val="none" w:sz="0" w:space="0" w:color="auto"/>
      </w:divBdr>
      <w:divsChild>
        <w:div w:id="2056349914">
          <w:marLeft w:val="0"/>
          <w:marRight w:val="0"/>
          <w:marTop w:val="0"/>
          <w:marBottom w:val="0"/>
          <w:divBdr>
            <w:top w:val="none" w:sz="0" w:space="0" w:color="auto"/>
            <w:left w:val="none" w:sz="0" w:space="0" w:color="auto"/>
            <w:bottom w:val="none" w:sz="0" w:space="0" w:color="auto"/>
            <w:right w:val="none" w:sz="0" w:space="0" w:color="auto"/>
          </w:divBdr>
          <w:divsChild>
            <w:div w:id="789471696">
              <w:marLeft w:val="0"/>
              <w:marRight w:val="0"/>
              <w:marTop w:val="0"/>
              <w:marBottom w:val="0"/>
              <w:divBdr>
                <w:top w:val="none" w:sz="0" w:space="0" w:color="auto"/>
                <w:left w:val="none" w:sz="0" w:space="0" w:color="auto"/>
                <w:bottom w:val="none" w:sz="0" w:space="0" w:color="auto"/>
                <w:right w:val="none" w:sz="0" w:space="0" w:color="auto"/>
              </w:divBdr>
              <w:divsChild>
                <w:div w:id="1535968474">
                  <w:marLeft w:val="0"/>
                  <w:marRight w:val="0"/>
                  <w:marTop w:val="0"/>
                  <w:marBottom w:val="0"/>
                  <w:divBdr>
                    <w:top w:val="none" w:sz="0" w:space="0" w:color="auto"/>
                    <w:left w:val="none" w:sz="0" w:space="0" w:color="auto"/>
                    <w:bottom w:val="none" w:sz="0" w:space="0" w:color="auto"/>
                    <w:right w:val="none" w:sz="0" w:space="0" w:color="auto"/>
                  </w:divBdr>
                  <w:divsChild>
                    <w:div w:id="1183586942">
                      <w:marLeft w:val="0"/>
                      <w:marRight w:val="0"/>
                      <w:marTop w:val="0"/>
                      <w:marBottom w:val="0"/>
                      <w:divBdr>
                        <w:top w:val="none" w:sz="0" w:space="0" w:color="auto"/>
                        <w:left w:val="none" w:sz="0" w:space="0" w:color="auto"/>
                        <w:bottom w:val="none" w:sz="0" w:space="0" w:color="auto"/>
                        <w:right w:val="none" w:sz="0" w:space="0" w:color="auto"/>
                      </w:divBdr>
                      <w:divsChild>
                        <w:div w:id="1056926376">
                          <w:marLeft w:val="0"/>
                          <w:marRight w:val="0"/>
                          <w:marTop w:val="0"/>
                          <w:marBottom w:val="0"/>
                          <w:divBdr>
                            <w:top w:val="none" w:sz="0" w:space="0" w:color="auto"/>
                            <w:left w:val="none" w:sz="0" w:space="0" w:color="auto"/>
                            <w:bottom w:val="none" w:sz="0" w:space="0" w:color="auto"/>
                            <w:right w:val="none" w:sz="0" w:space="0" w:color="auto"/>
                          </w:divBdr>
                          <w:divsChild>
                            <w:div w:id="1930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903112">
      <w:bodyDiv w:val="1"/>
      <w:marLeft w:val="0"/>
      <w:marRight w:val="0"/>
      <w:marTop w:val="0"/>
      <w:marBottom w:val="0"/>
      <w:divBdr>
        <w:top w:val="none" w:sz="0" w:space="0" w:color="auto"/>
        <w:left w:val="none" w:sz="0" w:space="0" w:color="auto"/>
        <w:bottom w:val="none" w:sz="0" w:space="0" w:color="auto"/>
        <w:right w:val="none" w:sz="0" w:space="0" w:color="auto"/>
      </w:divBdr>
    </w:div>
    <w:div w:id="382095542">
      <w:bodyDiv w:val="1"/>
      <w:marLeft w:val="0"/>
      <w:marRight w:val="0"/>
      <w:marTop w:val="0"/>
      <w:marBottom w:val="0"/>
      <w:divBdr>
        <w:top w:val="none" w:sz="0" w:space="0" w:color="auto"/>
        <w:left w:val="none" w:sz="0" w:space="0" w:color="auto"/>
        <w:bottom w:val="none" w:sz="0" w:space="0" w:color="auto"/>
        <w:right w:val="none" w:sz="0" w:space="0" w:color="auto"/>
      </w:divBdr>
    </w:div>
    <w:div w:id="415246238">
      <w:bodyDiv w:val="1"/>
      <w:marLeft w:val="0"/>
      <w:marRight w:val="0"/>
      <w:marTop w:val="0"/>
      <w:marBottom w:val="0"/>
      <w:divBdr>
        <w:top w:val="none" w:sz="0" w:space="0" w:color="auto"/>
        <w:left w:val="none" w:sz="0" w:space="0" w:color="auto"/>
        <w:bottom w:val="none" w:sz="0" w:space="0" w:color="auto"/>
        <w:right w:val="none" w:sz="0" w:space="0" w:color="auto"/>
      </w:divBdr>
    </w:div>
    <w:div w:id="443774191">
      <w:bodyDiv w:val="1"/>
      <w:marLeft w:val="0"/>
      <w:marRight w:val="0"/>
      <w:marTop w:val="0"/>
      <w:marBottom w:val="0"/>
      <w:divBdr>
        <w:top w:val="none" w:sz="0" w:space="0" w:color="auto"/>
        <w:left w:val="none" w:sz="0" w:space="0" w:color="auto"/>
        <w:bottom w:val="none" w:sz="0" w:space="0" w:color="auto"/>
        <w:right w:val="none" w:sz="0" w:space="0" w:color="auto"/>
      </w:divBdr>
    </w:div>
    <w:div w:id="464547726">
      <w:bodyDiv w:val="1"/>
      <w:marLeft w:val="0"/>
      <w:marRight w:val="0"/>
      <w:marTop w:val="0"/>
      <w:marBottom w:val="0"/>
      <w:divBdr>
        <w:top w:val="none" w:sz="0" w:space="0" w:color="auto"/>
        <w:left w:val="none" w:sz="0" w:space="0" w:color="auto"/>
        <w:bottom w:val="none" w:sz="0" w:space="0" w:color="auto"/>
        <w:right w:val="none" w:sz="0" w:space="0" w:color="auto"/>
      </w:divBdr>
    </w:div>
    <w:div w:id="466239031">
      <w:bodyDiv w:val="1"/>
      <w:marLeft w:val="0"/>
      <w:marRight w:val="0"/>
      <w:marTop w:val="0"/>
      <w:marBottom w:val="0"/>
      <w:divBdr>
        <w:top w:val="none" w:sz="0" w:space="0" w:color="auto"/>
        <w:left w:val="none" w:sz="0" w:space="0" w:color="auto"/>
        <w:bottom w:val="none" w:sz="0" w:space="0" w:color="auto"/>
        <w:right w:val="none" w:sz="0" w:space="0" w:color="auto"/>
      </w:divBdr>
    </w:div>
    <w:div w:id="472331989">
      <w:bodyDiv w:val="1"/>
      <w:marLeft w:val="0"/>
      <w:marRight w:val="0"/>
      <w:marTop w:val="0"/>
      <w:marBottom w:val="0"/>
      <w:divBdr>
        <w:top w:val="none" w:sz="0" w:space="0" w:color="auto"/>
        <w:left w:val="none" w:sz="0" w:space="0" w:color="auto"/>
        <w:bottom w:val="none" w:sz="0" w:space="0" w:color="auto"/>
        <w:right w:val="none" w:sz="0" w:space="0" w:color="auto"/>
      </w:divBdr>
    </w:div>
    <w:div w:id="478885210">
      <w:bodyDiv w:val="1"/>
      <w:marLeft w:val="0"/>
      <w:marRight w:val="0"/>
      <w:marTop w:val="0"/>
      <w:marBottom w:val="0"/>
      <w:divBdr>
        <w:top w:val="none" w:sz="0" w:space="0" w:color="auto"/>
        <w:left w:val="none" w:sz="0" w:space="0" w:color="auto"/>
        <w:bottom w:val="none" w:sz="0" w:space="0" w:color="auto"/>
        <w:right w:val="none" w:sz="0" w:space="0" w:color="auto"/>
      </w:divBdr>
    </w:div>
    <w:div w:id="527378543">
      <w:bodyDiv w:val="1"/>
      <w:marLeft w:val="0"/>
      <w:marRight w:val="0"/>
      <w:marTop w:val="0"/>
      <w:marBottom w:val="0"/>
      <w:divBdr>
        <w:top w:val="none" w:sz="0" w:space="0" w:color="auto"/>
        <w:left w:val="none" w:sz="0" w:space="0" w:color="auto"/>
        <w:bottom w:val="none" w:sz="0" w:space="0" w:color="auto"/>
        <w:right w:val="none" w:sz="0" w:space="0" w:color="auto"/>
      </w:divBdr>
    </w:div>
    <w:div w:id="547953261">
      <w:bodyDiv w:val="1"/>
      <w:marLeft w:val="0"/>
      <w:marRight w:val="0"/>
      <w:marTop w:val="0"/>
      <w:marBottom w:val="0"/>
      <w:divBdr>
        <w:top w:val="none" w:sz="0" w:space="0" w:color="auto"/>
        <w:left w:val="none" w:sz="0" w:space="0" w:color="auto"/>
        <w:bottom w:val="none" w:sz="0" w:space="0" w:color="auto"/>
        <w:right w:val="none" w:sz="0" w:space="0" w:color="auto"/>
      </w:divBdr>
    </w:div>
    <w:div w:id="548107634">
      <w:bodyDiv w:val="1"/>
      <w:marLeft w:val="0"/>
      <w:marRight w:val="0"/>
      <w:marTop w:val="0"/>
      <w:marBottom w:val="0"/>
      <w:divBdr>
        <w:top w:val="none" w:sz="0" w:space="0" w:color="auto"/>
        <w:left w:val="none" w:sz="0" w:space="0" w:color="auto"/>
        <w:bottom w:val="none" w:sz="0" w:space="0" w:color="auto"/>
        <w:right w:val="none" w:sz="0" w:space="0" w:color="auto"/>
      </w:divBdr>
      <w:divsChild>
        <w:div w:id="819345209">
          <w:marLeft w:val="0"/>
          <w:marRight w:val="0"/>
          <w:marTop w:val="0"/>
          <w:marBottom w:val="0"/>
          <w:divBdr>
            <w:top w:val="none" w:sz="0" w:space="0" w:color="auto"/>
            <w:left w:val="none" w:sz="0" w:space="0" w:color="auto"/>
            <w:bottom w:val="none" w:sz="0" w:space="0" w:color="auto"/>
            <w:right w:val="none" w:sz="0" w:space="0" w:color="auto"/>
          </w:divBdr>
          <w:divsChild>
            <w:div w:id="545915418">
              <w:marLeft w:val="0"/>
              <w:marRight w:val="0"/>
              <w:marTop w:val="0"/>
              <w:marBottom w:val="0"/>
              <w:divBdr>
                <w:top w:val="none" w:sz="0" w:space="0" w:color="auto"/>
                <w:left w:val="none" w:sz="0" w:space="0" w:color="auto"/>
                <w:bottom w:val="none" w:sz="0" w:space="0" w:color="auto"/>
                <w:right w:val="none" w:sz="0" w:space="0" w:color="auto"/>
              </w:divBdr>
              <w:divsChild>
                <w:div w:id="54135169">
                  <w:marLeft w:val="0"/>
                  <w:marRight w:val="0"/>
                  <w:marTop w:val="0"/>
                  <w:marBottom w:val="0"/>
                  <w:divBdr>
                    <w:top w:val="none" w:sz="0" w:space="0" w:color="auto"/>
                    <w:left w:val="none" w:sz="0" w:space="0" w:color="auto"/>
                    <w:bottom w:val="none" w:sz="0" w:space="0" w:color="auto"/>
                    <w:right w:val="none" w:sz="0" w:space="0" w:color="auto"/>
                  </w:divBdr>
                  <w:divsChild>
                    <w:div w:id="1281717450">
                      <w:marLeft w:val="0"/>
                      <w:marRight w:val="0"/>
                      <w:marTop w:val="0"/>
                      <w:marBottom w:val="0"/>
                      <w:divBdr>
                        <w:top w:val="none" w:sz="0" w:space="0" w:color="auto"/>
                        <w:left w:val="none" w:sz="0" w:space="0" w:color="auto"/>
                        <w:bottom w:val="none" w:sz="0" w:space="0" w:color="auto"/>
                        <w:right w:val="none" w:sz="0" w:space="0" w:color="auto"/>
                      </w:divBdr>
                      <w:divsChild>
                        <w:div w:id="1855000516">
                          <w:marLeft w:val="0"/>
                          <w:marRight w:val="0"/>
                          <w:marTop w:val="0"/>
                          <w:marBottom w:val="0"/>
                          <w:divBdr>
                            <w:top w:val="none" w:sz="0" w:space="0" w:color="auto"/>
                            <w:left w:val="none" w:sz="0" w:space="0" w:color="auto"/>
                            <w:bottom w:val="none" w:sz="0" w:space="0" w:color="auto"/>
                            <w:right w:val="none" w:sz="0" w:space="0" w:color="auto"/>
                          </w:divBdr>
                          <w:divsChild>
                            <w:div w:id="57555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500523">
      <w:bodyDiv w:val="1"/>
      <w:marLeft w:val="0"/>
      <w:marRight w:val="0"/>
      <w:marTop w:val="0"/>
      <w:marBottom w:val="0"/>
      <w:divBdr>
        <w:top w:val="none" w:sz="0" w:space="0" w:color="auto"/>
        <w:left w:val="none" w:sz="0" w:space="0" w:color="auto"/>
        <w:bottom w:val="none" w:sz="0" w:space="0" w:color="auto"/>
        <w:right w:val="none" w:sz="0" w:space="0" w:color="auto"/>
      </w:divBdr>
    </w:div>
    <w:div w:id="635070519">
      <w:bodyDiv w:val="1"/>
      <w:marLeft w:val="0"/>
      <w:marRight w:val="0"/>
      <w:marTop w:val="0"/>
      <w:marBottom w:val="0"/>
      <w:divBdr>
        <w:top w:val="none" w:sz="0" w:space="0" w:color="auto"/>
        <w:left w:val="none" w:sz="0" w:space="0" w:color="auto"/>
        <w:bottom w:val="none" w:sz="0" w:space="0" w:color="auto"/>
        <w:right w:val="none" w:sz="0" w:space="0" w:color="auto"/>
      </w:divBdr>
    </w:div>
    <w:div w:id="653804329">
      <w:bodyDiv w:val="1"/>
      <w:marLeft w:val="0"/>
      <w:marRight w:val="0"/>
      <w:marTop w:val="0"/>
      <w:marBottom w:val="0"/>
      <w:divBdr>
        <w:top w:val="none" w:sz="0" w:space="0" w:color="auto"/>
        <w:left w:val="none" w:sz="0" w:space="0" w:color="auto"/>
        <w:bottom w:val="none" w:sz="0" w:space="0" w:color="auto"/>
        <w:right w:val="none" w:sz="0" w:space="0" w:color="auto"/>
      </w:divBdr>
    </w:div>
    <w:div w:id="654526163">
      <w:bodyDiv w:val="1"/>
      <w:marLeft w:val="0"/>
      <w:marRight w:val="0"/>
      <w:marTop w:val="0"/>
      <w:marBottom w:val="0"/>
      <w:divBdr>
        <w:top w:val="none" w:sz="0" w:space="0" w:color="auto"/>
        <w:left w:val="none" w:sz="0" w:space="0" w:color="auto"/>
        <w:bottom w:val="none" w:sz="0" w:space="0" w:color="auto"/>
        <w:right w:val="none" w:sz="0" w:space="0" w:color="auto"/>
      </w:divBdr>
    </w:div>
    <w:div w:id="686102744">
      <w:bodyDiv w:val="1"/>
      <w:marLeft w:val="0"/>
      <w:marRight w:val="0"/>
      <w:marTop w:val="0"/>
      <w:marBottom w:val="0"/>
      <w:divBdr>
        <w:top w:val="none" w:sz="0" w:space="0" w:color="auto"/>
        <w:left w:val="none" w:sz="0" w:space="0" w:color="auto"/>
        <w:bottom w:val="none" w:sz="0" w:space="0" w:color="auto"/>
        <w:right w:val="none" w:sz="0" w:space="0" w:color="auto"/>
      </w:divBdr>
    </w:div>
    <w:div w:id="699013731">
      <w:bodyDiv w:val="1"/>
      <w:marLeft w:val="0"/>
      <w:marRight w:val="0"/>
      <w:marTop w:val="0"/>
      <w:marBottom w:val="0"/>
      <w:divBdr>
        <w:top w:val="none" w:sz="0" w:space="0" w:color="auto"/>
        <w:left w:val="none" w:sz="0" w:space="0" w:color="auto"/>
        <w:bottom w:val="none" w:sz="0" w:space="0" w:color="auto"/>
        <w:right w:val="none" w:sz="0" w:space="0" w:color="auto"/>
      </w:divBdr>
    </w:div>
    <w:div w:id="702091636">
      <w:bodyDiv w:val="1"/>
      <w:marLeft w:val="0"/>
      <w:marRight w:val="0"/>
      <w:marTop w:val="0"/>
      <w:marBottom w:val="0"/>
      <w:divBdr>
        <w:top w:val="none" w:sz="0" w:space="0" w:color="auto"/>
        <w:left w:val="none" w:sz="0" w:space="0" w:color="auto"/>
        <w:bottom w:val="none" w:sz="0" w:space="0" w:color="auto"/>
        <w:right w:val="none" w:sz="0" w:space="0" w:color="auto"/>
      </w:divBdr>
    </w:div>
    <w:div w:id="713425792">
      <w:bodyDiv w:val="1"/>
      <w:marLeft w:val="0"/>
      <w:marRight w:val="0"/>
      <w:marTop w:val="0"/>
      <w:marBottom w:val="0"/>
      <w:divBdr>
        <w:top w:val="none" w:sz="0" w:space="0" w:color="auto"/>
        <w:left w:val="none" w:sz="0" w:space="0" w:color="auto"/>
        <w:bottom w:val="none" w:sz="0" w:space="0" w:color="auto"/>
        <w:right w:val="none" w:sz="0" w:space="0" w:color="auto"/>
      </w:divBdr>
    </w:div>
    <w:div w:id="726344808">
      <w:bodyDiv w:val="1"/>
      <w:marLeft w:val="0"/>
      <w:marRight w:val="0"/>
      <w:marTop w:val="0"/>
      <w:marBottom w:val="0"/>
      <w:divBdr>
        <w:top w:val="none" w:sz="0" w:space="0" w:color="auto"/>
        <w:left w:val="none" w:sz="0" w:space="0" w:color="auto"/>
        <w:bottom w:val="none" w:sz="0" w:space="0" w:color="auto"/>
        <w:right w:val="none" w:sz="0" w:space="0" w:color="auto"/>
      </w:divBdr>
    </w:div>
    <w:div w:id="728454756">
      <w:bodyDiv w:val="1"/>
      <w:marLeft w:val="0"/>
      <w:marRight w:val="0"/>
      <w:marTop w:val="0"/>
      <w:marBottom w:val="0"/>
      <w:divBdr>
        <w:top w:val="none" w:sz="0" w:space="0" w:color="auto"/>
        <w:left w:val="none" w:sz="0" w:space="0" w:color="auto"/>
        <w:bottom w:val="none" w:sz="0" w:space="0" w:color="auto"/>
        <w:right w:val="none" w:sz="0" w:space="0" w:color="auto"/>
      </w:divBdr>
    </w:div>
    <w:div w:id="728654162">
      <w:bodyDiv w:val="1"/>
      <w:marLeft w:val="0"/>
      <w:marRight w:val="0"/>
      <w:marTop w:val="0"/>
      <w:marBottom w:val="0"/>
      <w:divBdr>
        <w:top w:val="none" w:sz="0" w:space="0" w:color="auto"/>
        <w:left w:val="none" w:sz="0" w:space="0" w:color="auto"/>
        <w:bottom w:val="none" w:sz="0" w:space="0" w:color="auto"/>
        <w:right w:val="none" w:sz="0" w:space="0" w:color="auto"/>
      </w:divBdr>
    </w:div>
    <w:div w:id="739212918">
      <w:bodyDiv w:val="1"/>
      <w:marLeft w:val="0"/>
      <w:marRight w:val="0"/>
      <w:marTop w:val="0"/>
      <w:marBottom w:val="0"/>
      <w:divBdr>
        <w:top w:val="none" w:sz="0" w:space="0" w:color="auto"/>
        <w:left w:val="none" w:sz="0" w:space="0" w:color="auto"/>
        <w:bottom w:val="none" w:sz="0" w:space="0" w:color="auto"/>
        <w:right w:val="none" w:sz="0" w:space="0" w:color="auto"/>
      </w:divBdr>
    </w:div>
    <w:div w:id="748578161">
      <w:bodyDiv w:val="1"/>
      <w:marLeft w:val="0"/>
      <w:marRight w:val="0"/>
      <w:marTop w:val="0"/>
      <w:marBottom w:val="0"/>
      <w:divBdr>
        <w:top w:val="none" w:sz="0" w:space="0" w:color="auto"/>
        <w:left w:val="none" w:sz="0" w:space="0" w:color="auto"/>
        <w:bottom w:val="none" w:sz="0" w:space="0" w:color="auto"/>
        <w:right w:val="none" w:sz="0" w:space="0" w:color="auto"/>
      </w:divBdr>
    </w:div>
    <w:div w:id="749740941">
      <w:bodyDiv w:val="1"/>
      <w:marLeft w:val="0"/>
      <w:marRight w:val="0"/>
      <w:marTop w:val="0"/>
      <w:marBottom w:val="0"/>
      <w:divBdr>
        <w:top w:val="none" w:sz="0" w:space="0" w:color="auto"/>
        <w:left w:val="none" w:sz="0" w:space="0" w:color="auto"/>
        <w:bottom w:val="none" w:sz="0" w:space="0" w:color="auto"/>
        <w:right w:val="none" w:sz="0" w:space="0" w:color="auto"/>
      </w:divBdr>
    </w:div>
    <w:div w:id="816604570">
      <w:bodyDiv w:val="1"/>
      <w:marLeft w:val="0"/>
      <w:marRight w:val="0"/>
      <w:marTop w:val="0"/>
      <w:marBottom w:val="0"/>
      <w:divBdr>
        <w:top w:val="none" w:sz="0" w:space="0" w:color="auto"/>
        <w:left w:val="none" w:sz="0" w:space="0" w:color="auto"/>
        <w:bottom w:val="none" w:sz="0" w:space="0" w:color="auto"/>
        <w:right w:val="none" w:sz="0" w:space="0" w:color="auto"/>
      </w:divBdr>
    </w:div>
    <w:div w:id="831678933">
      <w:bodyDiv w:val="1"/>
      <w:marLeft w:val="0"/>
      <w:marRight w:val="0"/>
      <w:marTop w:val="0"/>
      <w:marBottom w:val="0"/>
      <w:divBdr>
        <w:top w:val="none" w:sz="0" w:space="0" w:color="auto"/>
        <w:left w:val="none" w:sz="0" w:space="0" w:color="auto"/>
        <w:bottom w:val="none" w:sz="0" w:space="0" w:color="auto"/>
        <w:right w:val="none" w:sz="0" w:space="0" w:color="auto"/>
      </w:divBdr>
    </w:div>
    <w:div w:id="834761171">
      <w:bodyDiv w:val="1"/>
      <w:marLeft w:val="0"/>
      <w:marRight w:val="0"/>
      <w:marTop w:val="0"/>
      <w:marBottom w:val="0"/>
      <w:divBdr>
        <w:top w:val="none" w:sz="0" w:space="0" w:color="auto"/>
        <w:left w:val="none" w:sz="0" w:space="0" w:color="auto"/>
        <w:bottom w:val="none" w:sz="0" w:space="0" w:color="auto"/>
        <w:right w:val="none" w:sz="0" w:space="0" w:color="auto"/>
      </w:divBdr>
    </w:div>
    <w:div w:id="905801703">
      <w:bodyDiv w:val="1"/>
      <w:marLeft w:val="0"/>
      <w:marRight w:val="0"/>
      <w:marTop w:val="0"/>
      <w:marBottom w:val="0"/>
      <w:divBdr>
        <w:top w:val="none" w:sz="0" w:space="0" w:color="auto"/>
        <w:left w:val="none" w:sz="0" w:space="0" w:color="auto"/>
        <w:bottom w:val="none" w:sz="0" w:space="0" w:color="auto"/>
        <w:right w:val="none" w:sz="0" w:space="0" w:color="auto"/>
      </w:divBdr>
    </w:div>
    <w:div w:id="917516871">
      <w:bodyDiv w:val="1"/>
      <w:marLeft w:val="0"/>
      <w:marRight w:val="0"/>
      <w:marTop w:val="0"/>
      <w:marBottom w:val="0"/>
      <w:divBdr>
        <w:top w:val="none" w:sz="0" w:space="0" w:color="auto"/>
        <w:left w:val="none" w:sz="0" w:space="0" w:color="auto"/>
        <w:bottom w:val="none" w:sz="0" w:space="0" w:color="auto"/>
        <w:right w:val="none" w:sz="0" w:space="0" w:color="auto"/>
      </w:divBdr>
    </w:div>
    <w:div w:id="918174480">
      <w:bodyDiv w:val="1"/>
      <w:marLeft w:val="0"/>
      <w:marRight w:val="0"/>
      <w:marTop w:val="0"/>
      <w:marBottom w:val="0"/>
      <w:divBdr>
        <w:top w:val="none" w:sz="0" w:space="0" w:color="auto"/>
        <w:left w:val="none" w:sz="0" w:space="0" w:color="auto"/>
        <w:bottom w:val="none" w:sz="0" w:space="0" w:color="auto"/>
        <w:right w:val="none" w:sz="0" w:space="0" w:color="auto"/>
      </w:divBdr>
    </w:div>
    <w:div w:id="937982923">
      <w:bodyDiv w:val="1"/>
      <w:marLeft w:val="0"/>
      <w:marRight w:val="0"/>
      <w:marTop w:val="0"/>
      <w:marBottom w:val="0"/>
      <w:divBdr>
        <w:top w:val="none" w:sz="0" w:space="0" w:color="auto"/>
        <w:left w:val="none" w:sz="0" w:space="0" w:color="auto"/>
        <w:bottom w:val="none" w:sz="0" w:space="0" w:color="auto"/>
        <w:right w:val="none" w:sz="0" w:space="0" w:color="auto"/>
      </w:divBdr>
    </w:div>
    <w:div w:id="955135733">
      <w:bodyDiv w:val="1"/>
      <w:marLeft w:val="0"/>
      <w:marRight w:val="0"/>
      <w:marTop w:val="0"/>
      <w:marBottom w:val="0"/>
      <w:divBdr>
        <w:top w:val="none" w:sz="0" w:space="0" w:color="auto"/>
        <w:left w:val="none" w:sz="0" w:space="0" w:color="auto"/>
        <w:bottom w:val="none" w:sz="0" w:space="0" w:color="auto"/>
        <w:right w:val="none" w:sz="0" w:space="0" w:color="auto"/>
      </w:divBdr>
    </w:div>
    <w:div w:id="963654100">
      <w:bodyDiv w:val="1"/>
      <w:marLeft w:val="0"/>
      <w:marRight w:val="0"/>
      <w:marTop w:val="0"/>
      <w:marBottom w:val="0"/>
      <w:divBdr>
        <w:top w:val="none" w:sz="0" w:space="0" w:color="auto"/>
        <w:left w:val="none" w:sz="0" w:space="0" w:color="auto"/>
        <w:bottom w:val="none" w:sz="0" w:space="0" w:color="auto"/>
        <w:right w:val="none" w:sz="0" w:space="0" w:color="auto"/>
      </w:divBdr>
    </w:div>
    <w:div w:id="1008560651">
      <w:bodyDiv w:val="1"/>
      <w:marLeft w:val="0"/>
      <w:marRight w:val="0"/>
      <w:marTop w:val="0"/>
      <w:marBottom w:val="0"/>
      <w:divBdr>
        <w:top w:val="none" w:sz="0" w:space="0" w:color="auto"/>
        <w:left w:val="none" w:sz="0" w:space="0" w:color="auto"/>
        <w:bottom w:val="none" w:sz="0" w:space="0" w:color="auto"/>
        <w:right w:val="none" w:sz="0" w:space="0" w:color="auto"/>
      </w:divBdr>
    </w:div>
    <w:div w:id="1017006270">
      <w:bodyDiv w:val="1"/>
      <w:marLeft w:val="0"/>
      <w:marRight w:val="0"/>
      <w:marTop w:val="0"/>
      <w:marBottom w:val="0"/>
      <w:divBdr>
        <w:top w:val="none" w:sz="0" w:space="0" w:color="auto"/>
        <w:left w:val="none" w:sz="0" w:space="0" w:color="auto"/>
        <w:bottom w:val="none" w:sz="0" w:space="0" w:color="auto"/>
        <w:right w:val="none" w:sz="0" w:space="0" w:color="auto"/>
      </w:divBdr>
    </w:div>
    <w:div w:id="1023281611">
      <w:bodyDiv w:val="1"/>
      <w:marLeft w:val="0"/>
      <w:marRight w:val="0"/>
      <w:marTop w:val="0"/>
      <w:marBottom w:val="0"/>
      <w:divBdr>
        <w:top w:val="none" w:sz="0" w:space="0" w:color="auto"/>
        <w:left w:val="none" w:sz="0" w:space="0" w:color="auto"/>
        <w:bottom w:val="none" w:sz="0" w:space="0" w:color="auto"/>
        <w:right w:val="none" w:sz="0" w:space="0" w:color="auto"/>
      </w:divBdr>
    </w:div>
    <w:div w:id="1025521395">
      <w:bodyDiv w:val="1"/>
      <w:marLeft w:val="0"/>
      <w:marRight w:val="0"/>
      <w:marTop w:val="0"/>
      <w:marBottom w:val="0"/>
      <w:divBdr>
        <w:top w:val="none" w:sz="0" w:space="0" w:color="auto"/>
        <w:left w:val="none" w:sz="0" w:space="0" w:color="auto"/>
        <w:bottom w:val="none" w:sz="0" w:space="0" w:color="auto"/>
        <w:right w:val="none" w:sz="0" w:space="0" w:color="auto"/>
      </w:divBdr>
    </w:div>
    <w:div w:id="1044214832">
      <w:bodyDiv w:val="1"/>
      <w:marLeft w:val="0"/>
      <w:marRight w:val="0"/>
      <w:marTop w:val="0"/>
      <w:marBottom w:val="0"/>
      <w:divBdr>
        <w:top w:val="none" w:sz="0" w:space="0" w:color="auto"/>
        <w:left w:val="none" w:sz="0" w:space="0" w:color="auto"/>
        <w:bottom w:val="none" w:sz="0" w:space="0" w:color="auto"/>
        <w:right w:val="none" w:sz="0" w:space="0" w:color="auto"/>
      </w:divBdr>
    </w:div>
    <w:div w:id="1053189311">
      <w:bodyDiv w:val="1"/>
      <w:marLeft w:val="0"/>
      <w:marRight w:val="0"/>
      <w:marTop w:val="0"/>
      <w:marBottom w:val="0"/>
      <w:divBdr>
        <w:top w:val="none" w:sz="0" w:space="0" w:color="auto"/>
        <w:left w:val="none" w:sz="0" w:space="0" w:color="auto"/>
        <w:bottom w:val="none" w:sz="0" w:space="0" w:color="auto"/>
        <w:right w:val="none" w:sz="0" w:space="0" w:color="auto"/>
      </w:divBdr>
    </w:div>
    <w:div w:id="1082027650">
      <w:bodyDiv w:val="1"/>
      <w:marLeft w:val="0"/>
      <w:marRight w:val="0"/>
      <w:marTop w:val="0"/>
      <w:marBottom w:val="0"/>
      <w:divBdr>
        <w:top w:val="none" w:sz="0" w:space="0" w:color="auto"/>
        <w:left w:val="none" w:sz="0" w:space="0" w:color="auto"/>
        <w:bottom w:val="none" w:sz="0" w:space="0" w:color="auto"/>
        <w:right w:val="none" w:sz="0" w:space="0" w:color="auto"/>
      </w:divBdr>
    </w:div>
    <w:div w:id="1084839638">
      <w:bodyDiv w:val="1"/>
      <w:marLeft w:val="0"/>
      <w:marRight w:val="0"/>
      <w:marTop w:val="0"/>
      <w:marBottom w:val="0"/>
      <w:divBdr>
        <w:top w:val="none" w:sz="0" w:space="0" w:color="auto"/>
        <w:left w:val="none" w:sz="0" w:space="0" w:color="auto"/>
        <w:bottom w:val="none" w:sz="0" w:space="0" w:color="auto"/>
        <w:right w:val="none" w:sz="0" w:space="0" w:color="auto"/>
      </w:divBdr>
    </w:div>
    <w:div w:id="1101074085">
      <w:bodyDiv w:val="1"/>
      <w:marLeft w:val="0"/>
      <w:marRight w:val="0"/>
      <w:marTop w:val="0"/>
      <w:marBottom w:val="0"/>
      <w:divBdr>
        <w:top w:val="none" w:sz="0" w:space="0" w:color="auto"/>
        <w:left w:val="none" w:sz="0" w:space="0" w:color="auto"/>
        <w:bottom w:val="none" w:sz="0" w:space="0" w:color="auto"/>
        <w:right w:val="none" w:sz="0" w:space="0" w:color="auto"/>
      </w:divBdr>
    </w:div>
    <w:div w:id="1118792202">
      <w:bodyDiv w:val="1"/>
      <w:marLeft w:val="0"/>
      <w:marRight w:val="0"/>
      <w:marTop w:val="0"/>
      <w:marBottom w:val="0"/>
      <w:divBdr>
        <w:top w:val="none" w:sz="0" w:space="0" w:color="auto"/>
        <w:left w:val="none" w:sz="0" w:space="0" w:color="auto"/>
        <w:bottom w:val="none" w:sz="0" w:space="0" w:color="auto"/>
        <w:right w:val="none" w:sz="0" w:space="0" w:color="auto"/>
      </w:divBdr>
    </w:div>
    <w:div w:id="1142771876">
      <w:bodyDiv w:val="1"/>
      <w:marLeft w:val="0"/>
      <w:marRight w:val="0"/>
      <w:marTop w:val="0"/>
      <w:marBottom w:val="0"/>
      <w:divBdr>
        <w:top w:val="none" w:sz="0" w:space="0" w:color="auto"/>
        <w:left w:val="none" w:sz="0" w:space="0" w:color="auto"/>
        <w:bottom w:val="none" w:sz="0" w:space="0" w:color="auto"/>
        <w:right w:val="none" w:sz="0" w:space="0" w:color="auto"/>
      </w:divBdr>
    </w:div>
    <w:div w:id="1152410622">
      <w:bodyDiv w:val="1"/>
      <w:marLeft w:val="0"/>
      <w:marRight w:val="0"/>
      <w:marTop w:val="0"/>
      <w:marBottom w:val="0"/>
      <w:divBdr>
        <w:top w:val="none" w:sz="0" w:space="0" w:color="auto"/>
        <w:left w:val="none" w:sz="0" w:space="0" w:color="auto"/>
        <w:bottom w:val="none" w:sz="0" w:space="0" w:color="auto"/>
        <w:right w:val="none" w:sz="0" w:space="0" w:color="auto"/>
      </w:divBdr>
    </w:div>
    <w:div w:id="1169365649">
      <w:bodyDiv w:val="1"/>
      <w:marLeft w:val="0"/>
      <w:marRight w:val="0"/>
      <w:marTop w:val="0"/>
      <w:marBottom w:val="0"/>
      <w:divBdr>
        <w:top w:val="none" w:sz="0" w:space="0" w:color="auto"/>
        <w:left w:val="none" w:sz="0" w:space="0" w:color="auto"/>
        <w:bottom w:val="none" w:sz="0" w:space="0" w:color="auto"/>
        <w:right w:val="none" w:sz="0" w:space="0" w:color="auto"/>
      </w:divBdr>
    </w:div>
    <w:div w:id="1177814956">
      <w:bodyDiv w:val="1"/>
      <w:marLeft w:val="0"/>
      <w:marRight w:val="0"/>
      <w:marTop w:val="0"/>
      <w:marBottom w:val="0"/>
      <w:divBdr>
        <w:top w:val="none" w:sz="0" w:space="0" w:color="auto"/>
        <w:left w:val="none" w:sz="0" w:space="0" w:color="auto"/>
        <w:bottom w:val="none" w:sz="0" w:space="0" w:color="auto"/>
        <w:right w:val="none" w:sz="0" w:space="0" w:color="auto"/>
      </w:divBdr>
    </w:div>
    <w:div w:id="1186407583">
      <w:bodyDiv w:val="1"/>
      <w:marLeft w:val="0"/>
      <w:marRight w:val="0"/>
      <w:marTop w:val="0"/>
      <w:marBottom w:val="0"/>
      <w:divBdr>
        <w:top w:val="none" w:sz="0" w:space="0" w:color="auto"/>
        <w:left w:val="none" w:sz="0" w:space="0" w:color="auto"/>
        <w:bottom w:val="none" w:sz="0" w:space="0" w:color="auto"/>
        <w:right w:val="none" w:sz="0" w:space="0" w:color="auto"/>
      </w:divBdr>
    </w:div>
    <w:div w:id="1213156260">
      <w:bodyDiv w:val="1"/>
      <w:marLeft w:val="0"/>
      <w:marRight w:val="0"/>
      <w:marTop w:val="0"/>
      <w:marBottom w:val="0"/>
      <w:divBdr>
        <w:top w:val="none" w:sz="0" w:space="0" w:color="auto"/>
        <w:left w:val="none" w:sz="0" w:space="0" w:color="auto"/>
        <w:bottom w:val="none" w:sz="0" w:space="0" w:color="auto"/>
        <w:right w:val="none" w:sz="0" w:space="0" w:color="auto"/>
      </w:divBdr>
      <w:divsChild>
        <w:div w:id="2125228755">
          <w:marLeft w:val="0"/>
          <w:marRight w:val="0"/>
          <w:marTop w:val="0"/>
          <w:marBottom w:val="0"/>
          <w:divBdr>
            <w:top w:val="none" w:sz="0" w:space="0" w:color="auto"/>
            <w:left w:val="none" w:sz="0" w:space="0" w:color="auto"/>
            <w:bottom w:val="none" w:sz="0" w:space="0" w:color="auto"/>
            <w:right w:val="none" w:sz="0" w:space="0" w:color="auto"/>
          </w:divBdr>
          <w:divsChild>
            <w:div w:id="523177274">
              <w:marLeft w:val="0"/>
              <w:marRight w:val="0"/>
              <w:marTop w:val="0"/>
              <w:marBottom w:val="0"/>
              <w:divBdr>
                <w:top w:val="none" w:sz="0" w:space="0" w:color="auto"/>
                <w:left w:val="none" w:sz="0" w:space="0" w:color="auto"/>
                <w:bottom w:val="none" w:sz="0" w:space="0" w:color="auto"/>
                <w:right w:val="none" w:sz="0" w:space="0" w:color="auto"/>
              </w:divBdr>
              <w:divsChild>
                <w:div w:id="1430660446">
                  <w:marLeft w:val="0"/>
                  <w:marRight w:val="0"/>
                  <w:marTop w:val="0"/>
                  <w:marBottom w:val="0"/>
                  <w:divBdr>
                    <w:top w:val="none" w:sz="0" w:space="0" w:color="auto"/>
                    <w:left w:val="none" w:sz="0" w:space="0" w:color="auto"/>
                    <w:bottom w:val="none" w:sz="0" w:space="0" w:color="auto"/>
                    <w:right w:val="none" w:sz="0" w:space="0" w:color="auto"/>
                  </w:divBdr>
                  <w:divsChild>
                    <w:div w:id="1225217853">
                      <w:marLeft w:val="0"/>
                      <w:marRight w:val="0"/>
                      <w:marTop w:val="0"/>
                      <w:marBottom w:val="0"/>
                      <w:divBdr>
                        <w:top w:val="none" w:sz="0" w:space="0" w:color="auto"/>
                        <w:left w:val="none" w:sz="0" w:space="0" w:color="auto"/>
                        <w:bottom w:val="none" w:sz="0" w:space="0" w:color="auto"/>
                        <w:right w:val="none" w:sz="0" w:space="0" w:color="auto"/>
                      </w:divBdr>
                      <w:divsChild>
                        <w:div w:id="1304387903">
                          <w:marLeft w:val="0"/>
                          <w:marRight w:val="0"/>
                          <w:marTop w:val="0"/>
                          <w:marBottom w:val="0"/>
                          <w:divBdr>
                            <w:top w:val="none" w:sz="0" w:space="0" w:color="auto"/>
                            <w:left w:val="none" w:sz="0" w:space="0" w:color="auto"/>
                            <w:bottom w:val="none" w:sz="0" w:space="0" w:color="auto"/>
                            <w:right w:val="none" w:sz="0" w:space="0" w:color="auto"/>
                          </w:divBdr>
                          <w:divsChild>
                            <w:div w:id="8630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3887038">
      <w:bodyDiv w:val="1"/>
      <w:marLeft w:val="0"/>
      <w:marRight w:val="0"/>
      <w:marTop w:val="0"/>
      <w:marBottom w:val="0"/>
      <w:divBdr>
        <w:top w:val="none" w:sz="0" w:space="0" w:color="auto"/>
        <w:left w:val="none" w:sz="0" w:space="0" w:color="auto"/>
        <w:bottom w:val="none" w:sz="0" w:space="0" w:color="auto"/>
        <w:right w:val="none" w:sz="0" w:space="0" w:color="auto"/>
      </w:divBdr>
    </w:div>
    <w:div w:id="1223638783">
      <w:bodyDiv w:val="1"/>
      <w:marLeft w:val="0"/>
      <w:marRight w:val="0"/>
      <w:marTop w:val="0"/>
      <w:marBottom w:val="0"/>
      <w:divBdr>
        <w:top w:val="none" w:sz="0" w:space="0" w:color="auto"/>
        <w:left w:val="none" w:sz="0" w:space="0" w:color="auto"/>
        <w:bottom w:val="none" w:sz="0" w:space="0" w:color="auto"/>
        <w:right w:val="none" w:sz="0" w:space="0" w:color="auto"/>
      </w:divBdr>
      <w:divsChild>
        <w:div w:id="1047606281">
          <w:marLeft w:val="0"/>
          <w:marRight w:val="0"/>
          <w:marTop w:val="0"/>
          <w:marBottom w:val="0"/>
          <w:divBdr>
            <w:top w:val="none" w:sz="0" w:space="0" w:color="auto"/>
            <w:left w:val="none" w:sz="0" w:space="0" w:color="auto"/>
            <w:bottom w:val="none" w:sz="0" w:space="0" w:color="auto"/>
            <w:right w:val="none" w:sz="0" w:space="0" w:color="auto"/>
          </w:divBdr>
          <w:divsChild>
            <w:div w:id="1114130385">
              <w:marLeft w:val="0"/>
              <w:marRight w:val="0"/>
              <w:marTop w:val="0"/>
              <w:marBottom w:val="0"/>
              <w:divBdr>
                <w:top w:val="none" w:sz="0" w:space="0" w:color="auto"/>
                <w:left w:val="none" w:sz="0" w:space="0" w:color="auto"/>
                <w:bottom w:val="none" w:sz="0" w:space="0" w:color="auto"/>
                <w:right w:val="none" w:sz="0" w:space="0" w:color="auto"/>
              </w:divBdr>
              <w:divsChild>
                <w:div w:id="1533881045">
                  <w:marLeft w:val="0"/>
                  <w:marRight w:val="0"/>
                  <w:marTop w:val="0"/>
                  <w:marBottom w:val="0"/>
                  <w:divBdr>
                    <w:top w:val="none" w:sz="0" w:space="0" w:color="auto"/>
                    <w:left w:val="none" w:sz="0" w:space="0" w:color="auto"/>
                    <w:bottom w:val="none" w:sz="0" w:space="0" w:color="auto"/>
                    <w:right w:val="none" w:sz="0" w:space="0" w:color="auto"/>
                  </w:divBdr>
                  <w:divsChild>
                    <w:div w:id="838695783">
                      <w:marLeft w:val="0"/>
                      <w:marRight w:val="0"/>
                      <w:marTop w:val="0"/>
                      <w:marBottom w:val="0"/>
                      <w:divBdr>
                        <w:top w:val="none" w:sz="0" w:space="0" w:color="auto"/>
                        <w:left w:val="none" w:sz="0" w:space="0" w:color="auto"/>
                        <w:bottom w:val="none" w:sz="0" w:space="0" w:color="auto"/>
                        <w:right w:val="none" w:sz="0" w:space="0" w:color="auto"/>
                      </w:divBdr>
                      <w:divsChild>
                        <w:div w:id="1484203012">
                          <w:marLeft w:val="0"/>
                          <w:marRight w:val="0"/>
                          <w:marTop w:val="0"/>
                          <w:marBottom w:val="0"/>
                          <w:divBdr>
                            <w:top w:val="none" w:sz="0" w:space="0" w:color="auto"/>
                            <w:left w:val="none" w:sz="0" w:space="0" w:color="auto"/>
                            <w:bottom w:val="none" w:sz="0" w:space="0" w:color="auto"/>
                            <w:right w:val="none" w:sz="0" w:space="0" w:color="auto"/>
                          </w:divBdr>
                          <w:divsChild>
                            <w:div w:id="176718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655054">
      <w:bodyDiv w:val="1"/>
      <w:marLeft w:val="0"/>
      <w:marRight w:val="0"/>
      <w:marTop w:val="0"/>
      <w:marBottom w:val="0"/>
      <w:divBdr>
        <w:top w:val="none" w:sz="0" w:space="0" w:color="auto"/>
        <w:left w:val="none" w:sz="0" w:space="0" w:color="auto"/>
        <w:bottom w:val="none" w:sz="0" w:space="0" w:color="auto"/>
        <w:right w:val="none" w:sz="0" w:space="0" w:color="auto"/>
      </w:divBdr>
    </w:div>
    <w:div w:id="1235358733">
      <w:bodyDiv w:val="1"/>
      <w:marLeft w:val="0"/>
      <w:marRight w:val="0"/>
      <w:marTop w:val="0"/>
      <w:marBottom w:val="0"/>
      <w:divBdr>
        <w:top w:val="none" w:sz="0" w:space="0" w:color="auto"/>
        <w:left w:val="none" w:sz="0" w:space="0" w:color="auto"/>
        <w:bottom w:val="none" w:sz="0" w:space="0" w:color="auto"/>
        <w:right w:val="none" w:sz="0" w:space="0" w:color="auto"/>
      </w:divBdr>
    </w:div>
    <w:div w:id="1242450358">
      <w:bodyDiv w:val="1"/>
      <w:marLeft w:val="0"/>
      <w:marRight w:val="0"/>
      <w:marTop w:val="0"/>
      <w:marBottom w:val="0"/>
      <w:divBdr>
        <w:top w:val="none" w:sz="0" w:space="0" w:color="auto"/>
        <w:left w:val="none" w:sz="0" w:space="0" w:color="auto"/>
        <w:bottom w:val="none" w:sz="0" w:space="0" w:color="auto"/>
        <w:right w:val="none" w:sz="0" w:space="0" w:color="auto"/>
      </w:divBdr>
    </w:div>
    <w:div w:id="1246526295">
      <w:bodyDiv w:val="1"/>
      <w:marLeft w:val="0"/>
      <w:marRight w:val="0"/>
      <w:marTop w:val="0"/>
      <w:marBottom w:val="0"/>
      <w:divBdr>
        <w:top w:val="none" w:sz="0" w:space="0" w:color="auto"/>
        <w:left w:val="none" w:sz="0" w:space="0" w:color="auto"/>
        <w:bottom w:val="none" w:sz="0" w:space="0" w:color="auto"/>
        <w:right w:val="none" w:sz="0" w:space="0" w:color="auto"/>
      </w:divBdr>
    </w:div>
    <w:div w:id="1264801992">
      <w:bodyDiv w:val="1"/>
      <w:marLeft w:val="0"/>
      <w:marRight w:val="0"/>
      <w:marTop w:val="0"/>
      <w:marBottom w:val="0"/>
      <w:divBdr>
        <w:top w:val="none" w:sz="0" w:space="0" w:color="auto"/>
        <w:left w:val="none" w:sz="0" w:space="0" w:color="auto"/>
        <w:bottom w:val="none" w:sz="0" w:space="0" w:color="auto"/>
        <w:right w:val="none" w:sz="0" w:space="0" w:color="auto"/>
      </w:divBdr>
    </w:div>
    <w:div w:id="1322779646">
      <w:bodyDiv w:val="1"/>
      <w:marLeft w:val="0"/>
      <w:marRight w:val="0"/>
      <w:marTop w:val="0"/>
      <w:marBottom w:val="0"/>
      <w:divBdr>
        <w:top w:val="none" w:sz="0" w:space="0" w:color="auto"/>
        <w:left w:val="none" w:sz="0" w:space="0" w:color="auto"/>
        <w:bottom w:val="none" w:sz="0" w:space="0" w:color="auto"/>
        <w:right w:val="none" w:sz="0" w:space="0" w:color="auto"/>
      </w:divBdr>
      <w:divsChild>
        <w:div w:id="755591774">
          <w:marLeft w:val="0"/>
          <w:marRight w:val="0"/>
          <w:marTop w:val="0"/>
          <w:marBottom w:val="0"/>
          <w:divBdr>
            <w:top w:val="none" w:sz="0" w:space="0" w:color="auto"/>
            <w:left w:val="none" w:sz="0" w:space="0" w:color="auto"/>
            <w:bottom w:val="none" w:sz="0" w:space="0" w:color="auto"/>
            <w:right w:val="none" w:sz="0" w:space="0" w:color="auto"/>
          </w:divBdr>
          <w:divsChild>
            <w:div w:id="1989704143">
              <w:marLeft w:val="0"/>
              <w:marRight w:val="0"/>
              <w:marTop w:val="0"/>
              <w:marBottom w:val="0"/>
              <w:divBdr>
                <w:top w:val="none" w:sz="0" w:space="0" w:color="auto"/>
                <w:left w:val="none" w:sz="0" w:space="0" w:color="auto"/>
                <w:bottom w:val="none" w:sz="0" w:space="0" w:color="auto"/>
                <w:right w:val="none" w:sz="0" w:space="0" w:color="auto"/>
              </w:divBdr>
              <w:divsChild>
                <w:div w:id="1847745242">
                  <w:marLeft w:val="0"/>
                  <w:marRight w:val="0"/>
                  <w:marTop w:val="0"/>
                  <w:marBottom w:val="0"/>
                  <w:divBdr>
                    <w:top w:val="none" w:sz="0" w:space="0" w:color="auto"/>
                    <w:left w:val="none" w:sz="0" w:space="0" w:color="auto"/>
                    <w:bottom w:val="none" w:sz="0" w:space="0" w:color="auto"/>
                    <w:right w:val="none" w:sz="0" w:space="0" w:color="auto"/>
                  </w:divBdr>
                  <w:divsChild>
                    <w:div w:id="25373265">
                      <w:marLeft w:val="0"/>
                      <w:marRight w:val="0"/>
                      <w:marTop w:val="0"/>
                      <w:marBottom w:val="0"/>
                      <w:divBdr>
                        <w:top w:val="none" w:sz="0" w:space="0" w:color="auto"/>
                        <w:left w:val="none" w:sz="0" w:space="0" w:color="auto"/>
                        <w:bottom w:val="none" w:sz="0" w:space="0" w:color="auto"/>
                        <w:right w:val="none" w:sz="0" w:space="0" w:color="auto"/>
                      </w:divBdr>
                      <w:divsChild>
                        <w:div w:id="1423380428">
                          <w:marLeft w:val="0"/>
                          <w:marRight w:val="0"/>
                          <w:marTop w:val="0"/>
                          <w:marBottom w:val="0"/>
                          <w:divBdr>
                            <w:top w:val="none" w:sz="0" w:space="0" w:color="auto"/>
                            <w:left w:val="none" w:sz="0" w:space="0" w:color="auto"/>
                            <w:bottom w:val="none" w:sz="0" w:space="0" w:color="auto"/>
                            <w:right w:val="none" w:sz="0" w:space="0" w:color="auto"/>
                          </w:divBdr>
                          <w:divsChild>
                            <w:div w:id="208503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593728">
      <w:bodyDiv w:val="1"/>
      <w:marLeft w:val="0"/>
      <w:marRight w:val="0"/>
      <w:marTop w:val="0"/>
      <w:marBottom w:val="0"/>
      <w:divBdr>
        <w:top w:val="none" w:sz="0" w:space="0" w:color="auto"/>
        <w:left w:val="none" w:sz="0" w:space="0" w:color="auto"/>
        <w:bottom w:val="none" w:sz="0" w:space="0" w:color="auto"/>
        <w:right w:val="none" w:sz="0" w:space="0" w:color="auto"/>
      </w:divBdr>
    </w:div>
    <w:div w:id="1339576013">
      <w:bodyDiv w:val="1"/>
      <w:marLeft w:val="0"/>
      <w:marRight w:val="0"/>
      <w:marTop w:val="0"/>
      <w:marBottom w:val="0"/>
      <w:divBdr>
        <w:top w:val="none" w:sz="0" w:space="0" w:color="auto"/>
        <w:left w:val="none" w:sz="0" w:space="0" w:color="auto"/>
        <w:bottom w:val="none" w:sz="0" w:space="0" w:color="auto"/>
        <w:right w:val="none" w:sz="0" w:space="0" w:color="auto"/>
      </w:divBdr>
    </w:div>
    <w:div w:id="1341662391">
      <w:bodyDiv w:val="1"/>
      <w:marLeft w:val="0"/>
      <w:marRight w:val="0"/>
      <w:marTop w:val="0"/>
      <w:marBottom w:val="0"/>
      <w:divBdr>
        <w:top w:val="none" w:sz="0" w:space="0" w:color="auto"/>
        <w:left w:val="none" w:sz="0" w:space="0" w:color="auto"/>
        <w:bottom w:val="none" w:sz="0" w:space="0" w:color="auto"/>
        <w:right w:val="none" w:sz="0" w:space="0" w:color="auto"/>
      </w:divBdr>
    </w:div>
    <w:div w:id="1345936092">
      <w:bodyDiv w:val="1"/>
      <w:marLeft w:val="0"/>
      <w:marRight w:val="0"/>
      <w:marTop w:val="0"/>
      <w:marBottom w:val="0"/>
      <w:divBdr>
        <w:top w:val="none" w:sz="0" w:space="0" w:color="auto"/>
        <w:left w:val="none" w:sz="0" w:space="0" w:color="auto"/>
        <w:bottom w:val="none" w:sz="0" w:space="0" w:color="auto"/>
        <w:right w:val="none" w:sz="0" w:space="0" w:color="auto"/>
      </w:divBdr>
    </w:div>
    <w:div w:id="1364094620">
      <w:bodyDiv w:val="1"/>
      <w:marLeft w:val="0"/>
      <w:marRight w:val="0"/>
      <w:marTop w:val="0"/>
      <w:marBottom w:val="0"/>
      <w:divBdr>
        <w:top w:val="none" w:sz="0" w:space="0" w:color="auto"/>
        <w:left w:val="none" w:sz="0" w:space="0" w:color="auto"/>
        <w:bottom w:val="none" w:sz="0" w:space="0" w:color="auto"/>
        <w:right w:val="none" w:sz="0" w:space="0" w:color="auto"/>
      </w:divBdr>
    </w:div>
    <w:div w:id="1369716662">
      <w:bodyDiv w:val="1"/>
      <w:marLeft w:val="0"/>
      <w:marRight w:val="0"/>
      <w:marTop w:val="0"/>
      <w:marBottom w:val="0"/>
      <w:divBdr>
        <w:top w:val="none" w:sz="0" w:space="0" w:color="auto"/>
        <w:left w:val="none" w:sz="0" w:space="0" w:color="auto"/>
        <w:bottom w:val="none" w:sz="0" w:space="0" w:color="auto"/>
        <w:right w:val="none" w:sz="0" w:space="0" w:color="auto"/>
      </w:divBdr>
      <w:divsChild>
        <w:div w:id="1474519499">
          <w:marLeft w:val="0"/>
          <w:marRight w:val="0"/>
          <w:marTop w:val="0"/>
          <w:marBottom w:val="0"/>
          <w:divBdr>
            <w:top w:val="none" w:sz="0" w:space="0" w:color="auto"/>
            <w:left w:val="none" w:sz="0" w:space="0" w:color="auto"/>
            <w:bottom w:val="none" w:sz="0" w:space="0" w:color="auto"/>
            <w:right w:val="none" w:sz="0" w:space="0" w:color="auto"/>
          </w:divBdr>
          <w:divsChild>
            <w:div w:id="804276184">
              <w:marLeft w:val="0"/>
              <w:marRight w:val="0"/>
              <w:marTop w:val="0"/>
              <w:marBottom w:val="0"/>
              <w:divBdr>
                <w:top w:val="none" w:sz="0" w:space="0" w:color="auto"/>
                <w:left w:val="none" w:sz="0" w:space="0" w:color="auto"/>
                <w:bottom w:val="none" w:sz="0" w:space="0" w:color="auto"/>
                <w:right w:val="none" w:sz="0" w:space="0" w:color="auto"/>
              </w:divBdr>
              <w:divsChild>
                <w:div w:id="2061515331">
                  <w:marLeft w:val="0"/>
                  <w:marRight w:val="0"/>
                  <w:marTop w:val="0"/>
                  <w:marBottom w:val="0"/>
                  <w:divBdr>
                    <w:top w:val="none" w:sz="0" w:space="0" w:color="auto"/>
                    <w:left w:val="none" w:sz="0" w:space="0" w:color="auto"/>
                    <w:bottom w:val="none" w:sz="0" w:space="0" w:color="auto"/>
                    <w:right w:val="none" w:sz="0" w:space="0" w:color="auto"/>
                  </w:divBdr>
                  <w:divsChild>
                    <w:div w:id="724716105">
                      <w:marLeft w:val="0"/>
                      <w:marRight w:val="0"/>
                      <w:marTop w:val="0"/>
                      <w:marBottom w:val="0"/>
                      <w:divBdr>
                        <w:top w:val="none" w:sz="0" w:space="0" w:color="auto"/>
                        <w:left w:val="none" w:sz="0" w:space="0" w:color="auto"/>
                        <w:bottom w:val="none" w:sz="0" w:space="0" w:color="auto"/>
                        <w:right w:val="none" w:sz="0" w:space="0" w:color="auto"/>
                      </w:divBdr>
                      <w:divsChild>
                        <w:div w:id="277495553">
                          <w:marLeft w:val="0"/>
                          <w:marRight w:val="0"/>
                          <w:marTop w:val="0"/>
                          <w:marBottom w:val="0"/>
                          <w:divBdr>
                            <w:top w:val="none" w:sz="0" w:space="0" w:color="auto"/>
                            <w:left w:val="none" w:sz="0" w:space="0" w:color="auto"/>
                            <w:bottom w:val="none" w:sz="0" w:space="0" w:color="auto"/>
                            <w:right w:val="none" w:sz="0" w:space="0" w:color="auto"/>
                          </w:divBdr>
                          <w:divsChild>
                            <w:div w:id="16133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512001">
      <w:bodyDiv w:val="1"/>
      <w:marLeft w:val="0"/>
      <w:marRight w:val="0"/>
      <w:marTop w:val="0"/>
      <w:marBottom w:val="0"/>
      <w:divBdr>
        <w:top w:val="none" w:sz="0" w:space="0" w:color="auto"/>
        <w:left w:val="none" w:sz="0" w:space="0" w:color="auto"/>
        <w:bottom w:val="none" w:sz="0" w:space="0" w:color="auto"/>
        <w:right w:val="none" w:sz="0" w:space="0" w:color="auto"/>
      </w:divBdr>
    </w:div>
    <w:div w:id="1393119914">
      <w:bodyDiv w:val="1"/>
      <w:marLeft w:val="0"/>
      <w:marRight w:val="0"/>
      <w:marTop w:val="0"/>
      <w:marBottom w:val="0"/>
      <w:divBdr>
        <w:top w:val="none" w:sz="0" w:space="0" w:color="auto"/>
        <w:left w:val="none" w:sz="0" w:space="0" w:color="auto"/>
        <w:bottom w:val="none" w:sz="0" w:space="0" w:color="auto"/>
        <w:right w:val="none" w:sz="0" w:space="0" w:color="auto"/>
      </w:divBdr>
    </w:div>
    <w:div w:id="1394348708">
      <w:bodyDiv w:val="1"/>
      <w:marLeft w:val="0"/>
      <w:marRight w:val="0"/>
      <w:marTop w:val="0"/>
      <w:marBottom w:val="0"/>
      <w:divBdr>
        <w:top w:val="none" w:sz="0" w:space="0" w:color="auto"/>
        <w:left w:val="none" w:sz="0" w:space="0" w:color="auto"/>
        <w:bottom w:val="none" w:sz="0" w:space="0" w:color="auto"/>
        <w:right w:val="none" w:sz="0" w:space="0" w:color="auto"/>
      </w:divBdr>
    </w:div>
    <w:div w:id="1412194146">
      <w:bodyDiv w:val="1"/>
      <w:marLeft w:val="0"/>
      <w:marRight w:val="0"/>
      <w:marTop w:val="0"/>
      <w:marBottom w:val="0"/>
      <w:divBdr>
        <w:top w:val="none" w:sz="0" w:space="0" w:color="auto"/>
        <w:left w:val="none" w:sz="0" w:space="0" w:color="auto"/>
        <w:bottom w:val="none" w:sz="0" w:space="0" w:color="auto"/>
        <w:right w:val="none" w:sz="0" w:space="0" w:color="auto"/>
      </w:divBdr>
      <w:divsChild>
        <w:div w:id="1121651958">
          <w:marLeft w:val="0"/>
          <w:marRight w:val="0"/>
          <w:marTop w:val="0"/>
          <w:marBottom w:val="0"/>
          <w:divBdr>
            <w:top w:val="none" w:sz="0" w:space="0" w:color="auto"/>
            <w:left w:val="none" w:sz="0" w:space="0" w:color="auto"/>
            <w:bottom w:val="none" w:sz="0" w:space="0" w:color="auto"/>
            <w:right w:val="none" w:sz="0" w:space="0" w:color="auto"/>
          </w:divBdr>
          <w:divsChild>
            <w:div w:id="938759616">
              <w:marLeft w:val="0"/>
              <w:marRight w:val="0"/>
              <w:marTop w:val="0"/>
              <w:marBottom w:val="0"/>
              <w:divBdr>
                <w:top w:val="none" w:sz="0" w:space="0" w:color="auto"/>
                <w:left w:val="none" w:sz="0" w:space="0" w:color="auto"/>
                <w:bottom w:val="none" w:sz="0" w:space="0" w:color="auto"/>
                <w:right w:val="none" w:sz="0" w:space="0" w:color="auto"/>
              </w:divBdr>
              <w:divsChild>
                <w:div w:id="1485194390">
                  <w:marLeft w:val="0"/>
                  <w:marRight w:val="0"/>
                  <w:marTop w:val="0"/>
                  <w:marBottom w:val="0"/>
                  <w:divBdr>
                    <w:top w:val="none" w:sz="0" w:space="0" w:color="auto"/>
                    <w:left w:val="none" w:sz="0" w:space="0" w:color="auto"/>
                    <w:bottom w:val="none" w:sz="0" w:space="0" w:color="auto"/>
                    <w:right w:val="none" w:sz="0" w:space="0" w:color="auto"/>
                  </w:divBdr>
                  <w:divsChild>
                    <w:div w:id="1763406758">
                      <w:marLeft w:val="0"/>
                      <w:marRight w:val="0"/>
                      <w:marTop w:val="0"/>
                      <w:marBottom w:val="0"/>
                      <w:divBdr>
                        <w:top w:val="none" w:sz="0" w:space="0" w:color="auto"/>
                        <w:left w:val="none" w:sz="0" w:space="0" w:color="auto"/>
                        <w:bottom w:val="none" w:sz="0" w:space="0" w:color="auto"/>
                        <w:right w:val="none" w:sz="0" w:space="0" w:color="auto"/>
                      </w:divBdr>
                      <w:divsChild>
                        <w:div w:id="391198520">
                          <w:marLeft w:val="0"/>
                          <w:marRight w:val="0"/>
                          <w:marTop w:val="0"/>
                          <w:marBottom w:val="0"/>
                          <w:divBdr>
                            <w:top w:val="none" w:sz="0" w:space="0" w:color="auto"/>
                            <w:left w:val="none" w:sz="0" w:space="0" w:color="auto"/>
                            <w:bottom w:val="none" w:sz="0" w:space="0" w:color="auto"/>
                            <w:right w:val="none" w:sz="0" w:space="0" w:color="auto"/>
                          </w:divBdr>
                          <w:divsChild>
                            <w:div w:id="1128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400890">
      <w:bodyDiv w:val="1"/>
      <w:marLeft w:val="0"/>
      <w:marRight w:val="0"/>
      <w:marTop w:val="0"/>
      <w:marBottom w:val="0"/>
      <w:divBdr>
        <w:top w:val="none" w:sz="0" w:space="0" w:color="auto"/>
        <w:left w:val="none" w:sz="0" w:space="0" w:color="auto"/>
        <w:bottom w:val="none" w:sz="0" w:space="0" w:color="auto"/>
        <w:right w:val="none" w:sz="0" w:space="0" w:color="auto"/>
      </w:divBdr>
    </w:div>
    <w:div w:id="1443500961">
      <w:bodyDiv w:val="1"/>
      <w:marLeft w:val="0"/>
      <w:marRight w:val="0"/>
      <w:marTop w:val="0"/>
      <w:marBottom w:val="0"/>
      <w:divBdr>
        <w:top w:val="none" w:sz="0" w:space="0" w:color="auto"/>
        <w:left w:val="none" w:sz="0" w:space="0" w:color="auto"/>
        <w:bottom w:val="none" w:sz="0" w:space="0" w:color="auto"/>
        <w:right w:val="none" w:sz="0" w:space="0" w:color="auto"/>
      </w:divBdr>
    </w:div>
    <w:div w:id="1446733059">
      <w:bodyDiv w:val="1"/>
      <w:marLeft w:val="0"/>
      <w:marRight w:val="0"/>
      <w:marTop w:val="0"/>
      <w:marBottom w:val="0"/>
      <w:divBdr>
        <w:top w:val="none" w:sz="0" w:space="0" w:color="auto"/>
        <w:left w:val="none" w:sz="0" w:space="0" w:color="auto"/>
        <w:bottom w:val="none" w:sz="0" w:space="0" w:color="auto"/>
        <w:right w:val="none" w:sz="0" w:space="0" w:color="auto"/>
      </w:divBdr>
    </w:div>
    <w:div w:id="1505045470">
      <w:bodyDiv w:val="1"/>
      <w:marLeft w:val="0"/>
      <w:marRight w:val="0"/>
      <w:marTop w:val="0"/>
      <w:marBottom w:val="0"/>
      <w:divBdr>
        <w:top w:val="none" w:sz="0" w:space="0" w:color="auto"/>
        <w:left w:val="none" w:sz="0" w:space="0" w:color="auto"/>
        <w:bottom w:val="none" w:sz="0" w:space="0" w:color="auto"/>
        <w:right w:val="none" w:sz="0" w:space="0" w:color="auto"/>
      </w:divBdr>
    </w:div>
    <w:div w:id="1518304405">
      <w:bodyDiv w:val="1"/>
      <w:marLeft w:val="0"/>
      <w:marRight w:val="0"/>
      <w:marTop w:val="0"/>
      <w:marBottom w:val="0"/>
      <w:divBdr>
        <w:top w:val="none" w:sz="0" w:space="0" w:color="auto"/>
        <w:left w:val="none" w:sz="0" w:space="0" w:color="auto"/>
        <w:bottom w:val="none" w:sz="0" w:space="0" w:color="auto"/>
        <w:right w:val="none" w:sz="0" w:space="0" w:color="auto"/>
      </w:divBdr>
      <w:divsChild>
        <w:div w:id="2105876044">
          <w:marLeft w:val="0"/>
          <w:marRight w:val="0"/>
          <w:marTop w:val="0"/>
          <w:marBottom w:val="0"/>
          <w:divBdr>
            <w:top w:val="none" w:sz="0" w:space="0" w:color="auto"/>
            <w:left w:val="none" w:sz="0" w:space="0" w:color="auto"/>
            <w:bottom w:val="none" w:sz="0" w:space="0" w:color="auto"/>
            <w:right w:val="none" w:sz="0" w:space="0" w:color="auto"/>
          </w:divBdr>
          <w:divsChild>
            <w:div w:id="1991669331">
              <w:marLeft w:val="0"/>
              <w:marRight w:val="0"/>
              <w:marTop w:val="0"/>
              <w:marBottom w:val="0"/>
              <w:divBdr>
                <w:top w:val="none" w:sz="0" w:space="0" w:color="auto"/>
                <w:left w:val="none" w:sz="0" w:space="0" w:color="auto"/>
                <w:bottom w:val="none" w:sz="0" w:space="0" w:color="auto"/>
                <w:right w:val="none" w:sz="0" w:space="0" w:color="auto"/>
              </w:divBdr>
              <w:divsChild>
                <w:div w:id="276302375">
                  <w:marLeft w:val="0"/>
                  <w:marRight w:val="0"/>
                  <w:marTop w:val="0"/>
                  <w:marBottom w:val="0"/>
                  <w:divBdr>
                    <w:top w:val="none" w:sz="0" w:space="0" w:color="auto"/>
                    <w:left w:val="none" w:sz="0" w:space="0" w:color="auto"/>
                    <w:bottom w:val="none" w:sz="0" w:space="0" w:color="auto"/>
                    <w:right w:val="none" w:sz="0" w:space="0" w:color="auto"/>
                  </w:divBdr>
                  <w:divsChild>
                    <w:div w:id="444542489">
                      <w:marLeft w:val="0"/>
                      <w:marRight w:val="0"/>
                      <w:marTop w:val="0"/>
                      <w:marBottom w:val="0"/>
                      <w:divBdr>
                        <w:top w:val="none" w:sz="0" w:space="0" w:color="auto"/>
                        <w:left w:val="none" w:sz="0" w:space="0" w:color="auto"/>
                        <w:bottom w:val="none" w:sz="0" w:space="0" w:color="auto"/>
                        <w:right w:val="none" w:sz="0" w:space="0" w:color="auto"/>
                      </w:divBdr>
                      <w:divsChild>
                        <w:div w:id="2079160179">
                          <w:marLeft w:val="0"/>
                          <w:marRight w:val="0"/>
                          <w:marTop w:val="0"/>
                          <w:marBottom w:val="0"/>
                          <w:divBdr>
                            <w:top w:val="none" w:sz="0" w:space="0" w:color="auto"/>
                            <w:left w:val="none" w:sz="0" w:space="0" w:color="auto"/>
                            <w:bottom w:val="none" w:sz="0" w:space="0" w:color="auto"/>
                            <w:right w:val="none" w:sz="0" w:space="0" w:color="auto"/>
                          </w:divBdr>
                          <w:divsChild>
                            <w:div w:id="196060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785982">
      <w:bodyDiv w:val="1"/>
      <w:marLeft w:val="0"/>
      <w:marRight w:val="0"/>
      <w:marTop w:val="0"/>
      <w:marBottom w:val="0"/>
      <w:divBdr>
        <w:top w:val="none" w:sz="0" w:space="0" w:color="auto"/>
        <w:left w:val="none" w:sz="0" w:space="0" w:color="auto"/>
        <w:bottom w:val="none" w:sz="0" w:space="0" w:color="auto"/>
        <w:right w:val="none" w:sz="0" w:space="0" w:color="auto"/>
      </w:divBdr>
      <w:divsChild>
        <w:div w:id="1825664066">
          <w:marLeft w:val="0"/>
          <w:marRight w:val="0"/>
          <w:marTop w:val="0"/>
          <w:marBottom w:val="0"/>
          <w:divBdr>
            <w:top w:val="none" w:sz="0" w:space="0" w:color="auto"/>
            <w:left w:val="none" w:sz="0" w:space="0" w:color="auto"/>
            <w:bottom w:val="none" w:sz="0" w:space="0" w:color="auto"/>
            <w:right w:val="none" w:sz="0" w:space="0" w:color="auto"/>
          </w:divBdr>
          <w:divsChild>
            <w:div w:id="162361598">
              <w:marLeft w:val="0"/>
              <w:marRight w:val="0"/>
              <w:marTop w:val="0"/>
              <w:marBottom w:val="0"/>
              <w:divBdr>
                <w:top w:val="none" w:sz="0" w:space="0" w:color="auto"/>
                <w:left w:val="none" w:sz="0" w:space="0" w:color="auto"/>
                <w:bottom w:val="none" w:sz="0" w:space="0" w:color="auto"/>
                <w:right w:val="none" w:sz="0" w:space="0" w:color="auto"/>
              </w:divBdr>
              <w:divsChild>
                <w:div w:id="1991711943">
                  <w:marLeft w:val="0"/>
                  <w:marRight w:val="0"/>
                  <w:marTop w:val="0"/>
                  <w:marBottom w:val="0"/>
                  <w:divBdr>
                    <w:top w:val="none" w:sz="0" w:space="0" w:color="auto"/>
                    <w:left w:val="none" w:sz="0" w:space="0" w:color="auto"/>
                    <w:bottom w:val="none" w:sz="0" w:space="0" w:color="auto"/>
                    <w:right w:val="none" w:sz="0" w:space="0" w:color="auto"/>
                  </w:divBdr>
                  <w:divsChild>
                    <w:div w:id="1915623505">
                      <w:marLeft w:val="0"/>
                      <w:marRight w:val="0"/>
                      <w:marTop w:val="0"/>
                      <w:marBottom w:val="0"/>
                      <w:divBdr>
                        <w:top w:val="none" w:sz="0" w:space="0" w:color="auto"/>
                        <w:left w:val="none" w:sz="0" w:space="0" w:color="auto"/>
                        <w:bottom w:val="none" w:sz="0" w:space="0" w:color="auto"/>
                        <w:right w:val="none" w:sz="0" w:space="0" w:color="auto"/>
                      </w:divBdr>
                      <w:divsChild>
                        <w:div w:id="1734503011">
                          <w:marLeft w:val="0"/>
                          <w:marRight w:val="0"/>
                          <w:marTop w:val="0"/>
                          <w:marBottom w:val="0"/>
                          <w:divBdr>
                            <w:top w:val="none" w:sz="0" w:space="0" w:color="auto"/>
                            <w:left w:val="none" w:sz="0" w:space="0" w:color="auto"/>
                            <w:bottom w:val="none" w:sz="0" w:space="0" w:color="auto"/>
                            <w:right w:val="none" w:sz="0" w:space="0" w:color="auto"/>
                          </w:divBdr>
                          <w:divsChild>
                            <w:div w:id="96430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1718571">
      <w:bodyDiv w:val="1"/>
      <w:marLeft w:val="0"/>
      <w:marRight w:val="0"/>
      <w:marTop w:val="0"/>
      <w:marBottom w:val="0"/>
      <w:divBdr>
        <w:top w:val="none" w:sz="0" w:space="0" w:color="auto"/>
        <w:left w:val="none" w:sz="0" w:space="0" w:color="auto"/>
        <w:bottom w:val="none" w:sz="0" w:space="0" w:color="auto"/>
        <w:right w:val="none" w:sz="0" w:space="0" w:color="auto"/>
      </w:divBdr>
    </w:div>
    <w:div w:id="1543639837">
      <w:bodyDiv w:val="1"/>
      <w:marLeft w:val="0"/>
      <w:marRight w:val="0"/>
      <w:marTop w:val="0"/>
      <w:marBottom w:val="0"/>
      <w:divBdr>
        <w:top w:val="none" w:sz="0" w:space="0" w:color="auto"/>
        <w:left w:val="none" w:sz="0" w:space="0" w:color="auto"/>
        <w:bottom w:val="none" w:sz="0" w:space="0" w:color="auto"/>
        <w:right w:val="none" w:sz="0" w:space="0" w:color="auto"/>
      </w:divBdr>
      <w:divsChild>
        <w:div w:id="920524397">
          <w:marLeft w:val="0"/>
          <w:marRight w:val="0"/>
          <w:marTop w:val="0"/>
          <w:marBottom w:val="0"/>
          <w:divBdr>
            <w:top w:val="none" w:sz="0" w:space="0" w:color="auto"/>
            <w:left w:val="none" w:sz="0" w:space="0" w:color="auto"/>
            <w:bottom w:val="none" w:sz="0" w:space="0" w:color="auto"/>
            <w:right w:val="none" w:sz="0" w:space="0" w:color="auto"/>
          </w:divBdr>
          <w:divsChild>
            <w:div w:id="699821632">
              <w:marLeft w:val="0"/>
              <w:marRight w:val="0"/>
              <w:marTop w:val="0"/>
              <w:marBottom w:val="0"/>
              <w:divBdr>
                <w:top w:val="none" w:sz="0" w:space="0" w:color="auto"/>
                <w:left w:val="none" w:sz="0" w:space="0" w:color="auto"/>
                <w:bottom w:val="none" w:sz="0" w:space="0" w:color="auto"/>
                <w:right w:val="none" w:sz="0" w:space="0" w:color="auto"/>
              </w:divBdr>
              <w:divsChild>
                <w:div w:id="1026250989">
                  <w:marLeft w:val="0"/>
                  <w:marRight w:val="0"/>
                  <w:marTop w:val="0"/>
                  <w:marBottom w:val="0"/>
                  <w:divBdr>
                    <w:top w:val="none" w:sz="0" w:space="0" w:color="auto"/>
                    <w:left w:val="none" w:sz="0" w:space="0" w:color="auto"/>
                    <w:bottom w:val="none" w:sz="0" w:space="0" w:color="auto"/>
                    <w:right w:val="none" w:sz="0" w:space="0" w:color="auto"/>
                  </w:divBdr>
                  <w:divsChild>
                    <w:div w:id="1359233427">
                      <w:marLeft w:val="0"/>
                      <w:marRight w:val="0"/>
                      <w:marTop w:val="0"/>
                      <w:marBottom w:val="0"/>
                      <w:divBdr>
                        <w:top w:val="none" w:sz="0" w:space="0" w:color="auto"/>
                        <w:left w:val="none" w:sz="0" w:space="0" w:color="auto"/>
                        <w:bottom w:val="none" w:sz="0" w:space="0" w:color="auto"/>
                        <w:right w:val="none" w:sz="0" w:space="0" w:color="auto"/>
                      </w:divBdr>
                      <w:divsChild>
                        <w:div w:id="1683630689">
                          <w:marLeft w:val="0"/>
                          <w:marRight w:val="0"/>
                          <w:marTop w:val="0"/>
                          <w:marBottom w:val="0"/>
                          <w:divBdr>
                            <w:top w:val="none" w:sz="0" w:space="0" w:color="auto"/>
                            <w:left w:val="none" w:sz="0" w:space="0" w:color="auto"/>
                            <w:bottom w:val="none" w:sz="0" w:space="0" w:color="auto"/>
                            <w:right w:val="none" w:sz="0" w:space="0" w:color="auto"/>
                          </w:divBdr>
                          <w:divsChild>
                            <w:div w:id="18295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4509361">
      <w:bodyDiv w:val="1"/>
      <w:marLeft w:val="0"/>
      <w:marRight w:val="0"/>
      <w:marTop w:val="0"/>
      <w:marBottom w:val="0"/>
      <w:divBdr>
        <w:top w:val="none" w:sz="0" w:space="0" w:color="auto"/>
        <w:left w:val="none" w:sz="0" w:space="0" w:color="auto"/>
        <w:bottom w:val="none" w:sz="0" w:space="0" w:color="auto"/>
        <w:right w:val="none" w:sz="0" w:space="0" w:color="auto"/>
      </w:divBdr>
    </w:div>
    <w:div w:id="1631666102">
      <w:bodyDiv w:val="1"/>
      <w:marLeft w:val="0"/>
      <w:marRight w:val="0"/>
      <w:marTop w:val="0"/>
      <w:marBottom w:val="0"/>
      <w:divBdr>
        <w:top w:val="none" w:sz="0" w:space="0" w:color="auto"/>
        <w:left w:val="none" w:sz="0" w:space="0" w:color="auto"/>
        <w:bottom w:val="none" w:sz="0" w:space="0" w:color="auto"/>
        <w:right w:val="none" w:sz="0" w:space="0" w:color="auto"/>
      </w:divBdr>
    </w:div>
    <w:div w:id="1648707716">
      <w:bodyDiv w:val="1"/>
      <w:marLeft w:val="0"/>
      <w:marRight w:val="0"/>
      <w:marTop w:val="0"/>
      <w:marBottom w:val="0"/>
      <w:divBdr>
        <w:top w:val="none" w:sz="0" w:space="0" w:color="auto"/>
        <w:left w:val="none" w:sz="0" w:space="0" w:color="auto"/>
        <w:bottom w:val="none" w:sz="0" w:space="0" w:color="auto"/>
        <w:right w:val="none" w:sz="0" w:space="0" w:color="auto"/>
      </w:divBdr>
    </w:div>
    <w:div w:id="1691564487">
      <w:bodyDiv w:val="1"/>
      <w:marLeft w:val="0"/>
      <w:marRight w:val="0"/>
      <w:marTop w:val="0"/>
      <w:marBottom w:val="0"/>
      <w:divBdr>
        <w:top w:val="none" w:sz="0" w:space="0" w:color="auto"/>
        <w:left w:val="none" w:sz="0" w:space="0" w:color="auto"/>
        <w:bottom w:val="none" w:sz="0" w:space="0" w:color="auto"/>
        <w:right w:val="none" w:sz="0" w:space="0" w:color="auto"/>
      </w:divBdr>
    </w:div>
    <w:div w:id="1768844617">
      <w:bodyDiv w:val="1"/>
      <w:marLeft w:val="0"/>
      <w:marRight w:val="0"/>
      <w:marTop w:val="0"/>
      <w:marBottom w:val="0"/>
      <w:divBdr>
        <w:top w:val="none" w:sz="0" w:space="0" w:color="auto"/>
        <w:left w:val="none" w:sz="0" w:space="0" w:color="auto"/>
        <w:bottom w:val="none" w:sz="0" w:space="0" w:color="auto"/>
        <w:right w:val="none" w:sz="0" w:space="0" w:color="auto"/>
      </w:divBdr>
    </w:div>
    <w:div w:id="1778208559">
      <w:bodyDiv w:val="1"/>
      <w:marLeft w:val="0"/>
      <w:marRight w:val="0"/>
      <w:marTop w:val="0"/>
      <w:marBottom w:val="0"/>
      <w:divBdr>
        <w:top w:val="none" w:sz="0" w:space="0" w:color="auto"/>
        <w:left w:val="none" w:sz="0" w:space="0" w:color="auto"/>
        <w:bottom w:val="none" w:sz="0" w:space="0" w:color="auto"/>
        <w:right w:val="none" w:sz="0" w:space="0" w:color="auto"/>
      </w:divBdr>
    </w:div>
    <w:div w:id="1795169147">
      <w:bodyDiv w:val="1"/>
      <w:marLeft w:val="0"/>
      <w:marRight w:val="0"/>
      <w:marTop w:val="0"/>
      <w:marBottom w:val="0"/>
      <w:divBdr>
        <w:top w:val="none" w:sz="0" w:space="0" w:color="auto"/>
        <w:left w:val="none" w:sz="0" w:space="0" w:color="auto"/>
        <w:bottom w:val="none" w:sz="0" w:space="0" w:color="auto"/>
        <w:right w:val="none" w:sz="0" w:space="0" w:color="auto"/>
      </w:divBdr>
    </w:div>
    <w:div w:id="1802191497">
      <w:bodyDiv w:val="1"/>
      <w:marLeft w:val="0"/>
      <w:marRight w:val="0"/>
      <w:marTop w:val="0"/>
      <w:marBottom w:val="0"/>
      <w:divBdr>
        <w:top w:val="none" w:sz="0" w:space="0" w:color="auto"/>
        <w:left w:val="none" w:sz="0" w:space="0" w:color="auto"/>
        <w:bottom w:val="none" w:sz="0" w:space="0" w:color="auto"/>
        <w:right w:val="none" w:sz="0" w:space="0" w:color="auto"/>
      </w:divBdr>
    </w:div>
    <w:div w:id="1806507124">
      <w:bodyDiv w:val="1"/>
      <w:marLeft w:val="0"/>
      <w:marRight w:val="0"/>
      <w:marTop w:val="0"/>
      <w:marBottom w:val="0"/>
      <w:divBdr>
        <w:top w:val="none" w:sz="0" w:space="0" w:color="auto"/>
        <w:left w:val="none" w:sz="0" w:space="0" w:color="auto"/>
        <w:bottom w:val="none" w:sz="0" w:space="0" w:color="auto"/>
        <w:right w:val="none" w:sz="0" w:space="0" w:color="auto"/>
      </w:divBdr>
    </w:div>
    <w:div w:id="1808349732">
      <w:bodyDiv w:val="1"/>
      <w:marLeft w:val="0"/>
      <w:marRight w:val="0"/>
      <w:marTop w:val="0"/>
      <w:marBottom w:val="0"/>
      <w:divBdr>
        <w:top w:val="none" w:sz="0" w:space="0" w:color="auto"/>
        <w:left w:val="none" w:sz="0" w:space="0" w:color="auto"/>
        <w:bottom w:val="none" w:sz="0" w:space="0" w:color="auto"/>
        <w:right w:val="none" w:sz="0" w:space="0" w:color="auto"/>
      </w:divBdr>
    </w:div>
    <w:div w:id="1830487411">
      <w:bodyDiv w:val="1"/>
      <w:marLeft w:val="0"/>
      <w:marRight w:val="0"/>
      <w:marTop w:val="0"/>
      <w:marBottom w:val="0"/>
      <w:divBdr>
        <w:top w:val="none" w:sz="0" w:space="0" w:color="auto"/>
        <w:left w:val="none" w:sz="0" w:space="0" w:color="auto"/>
        <w:bottom w:val="none" w:sz="0" w:space="0" w:color="auto"/>
        <w:right w:val="none" w:sz="0" w:space="0" w:color="auto"/>
      </w:divBdr>
    </w:div>
    <w:div w:id="1865243142">
      <w:bodyDiv w:val="1"/>
      <w:marLeft w:val="0"/>
      <w:marRight w:val="0"/>
      <w:marTop w:val="0"/>
      <w:marBottom w:val="0"/>
      <w:divBdr>
        <w:top w:val="none" w:sz="0" w:space="0" w:color="auto"/>
        <w:left w:val="none" w:sz="0" w:space="0" w:color="auto"/>
        <w:bottom w:val="none" w:sz="0" w:space="0" w:color="auto"/>
        <w:right w:val="none" w:sz="0" w:space="0" w:color="auto"/>
      </w:divBdr>
    </w:div>
    <w:div w:id="1898278804">
      <w:bodyDiv w:val="1"/>
      <w:marLeft w:val="0"/>
      <w:marRight w:val="0"/>
      <w:marTop w:val="0"/>
      <w:marBottom w:val="0"/>
      <w:divBdr>
        <w:top w:val="none" w:sz="0" w:space="0" w:color="auto"/>
        <w:left w:val="none" w:sz="0" w:space="0" w:color="auto"/>
        <w:bottom w:val="none" w:sz="0" w:space="0" w:color="auto"/>
        <w:right w:val="none" w:sz="0" w:space="0" w:color="auto"/>
      </w:divBdr>
    </w:div>
    <w:div w:id="1906139603">
      <w:bodyDiv w:val="1"/>
      <w:marLeft w:val="0"/>
      <w:marRight w:val="0"/>
      <w:marTop w:val="0"/>
      <w:marBottom w:val="0"/>
      <w:divBdr>
        <w:top w:val="none" w:sz="0" w:space="0" w:color="auto"/>
        <w:left w:val="none" w:sz="0" w:space="0" w:color="auto"/>
        <w:bottom w:val="none" w:sz="0" w:space="0" w:color="auto"/>
        <w:right w:val="none" w:sz="0" w:space="0" w:color="auto"/>
      </w:divBdr>
    </w:div>
    <w:div w:id="1907106429">
      <w:bodyDiv w:val="1"/>
      <w:marLeft w:val="0"/>
      <w:marRight w:val="0"/>
      <w:marTop w:val="0"/>
      <w:marBottom w:val="0"/>
      <w:divBdr>
        <w:top w:val="none" w:sz="0" w:space="0" w:color="auto"/>
        <w:left w:val="none" w:sz="0" w:space="0" w:color="auto"/>
        <w:bottom w:val="none" w:sz="0" w:space="0" w:color="auto"/>
        <w:right w:val="none" w:sz="0" w:space="0" w:color="auto"/>
      </w:divBdr>
    </w:div>
    <w:div w:id="1930888899">
      <w:bodyDiv w:val="1"/>
      <w:marLeft w:val="0"/>
      <w:marRight w:val="0"/>
      <w:marTop w:val="0"/>
      <w:marBottom w:val="0"/>
      <w:divBdr>
        <w:top w:val="none" w:sz="0" w:space="0" w:color="auto"/>
        <w:left w:val="none" w:sz="0" w:space="0" w:color="auto"/>
        <w:bottom w:val="none" w:sz="0" w:space="0" w:color="auto"/>
        <w:right w:val="none" w:sz="0" w:space="0" w:color="auto"/>
      </w:divBdr>
    </w:div>
    <w:div w:id="1966423547">
      <w:bodyDiv w:val="1"/>
      <w:marLeft w:val="0"/>
      <w:marRight w:val="0"/>
      <w:marTop w:val="0"/>
      <w:marBottom w:val="0"/>
      <w:divBdr>
        <w:top w:val="none" w:sz="0" w:space="0" w:color="auto"/>
        <w:left w:val="none" w:sz="0" w:space="0" w:color="auto"/>
        <w:bottom w:val="none" w:sz="0" w:space="0" w:color="auto"/>
        <w:right w:val="none" w:sz="0" w:space="0" w:color="auto"/>
      </w:divBdr>
    </w:div>
    <w:div w:id="1997951504">
      <w:bodyDiv w:val="1"/>
      <w:marLeft w:val="0"/>
      <w:marRight w:val="0"/>
      <w:marTop w:val="0"/>
      <w:marBottom w:val="0"/>
      <w:divBdr>
        <w:top w:val="none" w:sz="0" w:space="0" w:color="auto"/>
        <w:left w:val="none" w:sz="0" w:space="0" w:color="auto"/>
        <w:bottom w:val="none" w:sz="0" w:space="0" w:color="auto"/>
        <w:right w:val="none" w:sz="0" w:space="0" w:color="auto"/>
      </w:divBdr>
    </w:div>
    <w:div w:id="2020423631">
      <w:bodyDiv w:val="1"/>
      <w:marLeft w:val="0"/>
      <w:marRight w:val="0"/>
      <w:marTop w:val="0"/>
      <w:marBottom w:val="0"/>
      <w:divBdr>
        <w:top w:val="none" w:sz="0" w:space="0" w:color="auto"/>
        <w:left w:val="none" w:sz="0" w:space="0" w:color="auto"/>
        <w:bottom w:val="none" w:sz="0" w:space="0" w:color="auto"/>
        <w:right w:val="none" w:sz="0" w:space="0" w:color="auto"/>
      </w:divBdr>
    </w:div>
    <w:div w:id="2049526291">
      <w:bodyDiv w:val="1"/>
      <w:marLeft w:val="0"/>
      <w:marRight w:val="0"/>
      <w:marTop w:val="0"/>
      <w:marBottom w:val="0"/>
      <w:divBdr>
        <w:top w:val="none" w:sz="0" w:space="0" w:color="auto"/>
        <w:left w:val="none" w:sz="0" w:space="0" w:color="auto"/>
        <w:bottom w:val="none" w:sz="0" w:space="0" w:color="auto"/>
        <w:right w:val="none" w:sz="0" w:space="0" w:color="auto"/>
      </w:divBdr>
    </w:div>
    <w:div w:id="2064061250">
      <w:bodyDiv w:val="1"/>
      <w:marLeft w:val="0"/>
      <w:marRight w:val="0"/>
      <w:marTop w:val="0"/>
      <w:marBottom w:val="0"/>
      <w:divBdr>
        <w:top w:val="none" w:sz="0" w:space="0" w:color="auto"/>
        <w:left w:val="none" w:sz="0" w:space="0" w:color="auto"/>
        <w:bottom w:val="none" w:sz="0" w:space="0" w:color="auto"/>
        <w:right w:val="none" w:sz="0" w:space="0" w:color="auto"/>
      </w:divBdr>
    </w:div>
    <w:div w:id="2081053102">
      <w:bodyDiv w:val="1"/>
      <w:marLeft w:val="0"/>
      <w:marRight w:val="0"/>
      <w:marTop w:val="0"/>
      <w:marBottom w:val="0"/>
      <w:divBdr>
        <w:top w:val="none" w:sz="0" w:space="0" w:color="auto"/>
        <w:left w:val="none" w:sz="0" w:space="0" w:color="auto"/>
        <w:bottom w:val="none" w:sz="0" w:space="0" w:color="auto"/>
        <w:right w:val="none" w:sz="0" w:space="0" w:color="auto"/>
      </w:divBdr>
    </w:div>
    <w:div w:id="21292793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falasser@tu.edu.sa"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nature.com/articles/s41598-024-52703-2"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D379D-6451-4492-AE11-9F822EC32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95</Pages>
  <Words>15256</Words>
  <Characters>86962</Characters>
  <Application>Microsoft Office Word</Application>
  <DocSecurity>0</DocSecurity>
  <Lines>724</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SHIVANI</dc:creator>
  <cp:lastModifiedBy>ASUS</cp:lastModifiedBy>
  <cp:revision>4</cp:revision>
  <dcterms:created xsi:type="dcterms:W3CDTF">2024-11-06T08:36:00Z</dcterms:created>
  <dcterms:modified xsi:type="dcterms:W3CDTF">2024-11-06T09:13:00Z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FA012AA0D6934837906D7C40FD8998AE_12</vt:lpwstr>
  </property>
</Properties>
</file>